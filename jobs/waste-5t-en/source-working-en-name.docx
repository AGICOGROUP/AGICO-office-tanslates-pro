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C4A1D">
      <w:pPr>
        <w:pStyle w:val="11"/>
      </w:pPr>
      <w:r>
        <mc:AlternateContent>
          <mc:Choice Requires="wpg">
            <w:drawing>
              <wp:anchor distT="0" distB="0" distL="0" distR="0" simplePos="0" relativeHeight="251663360" behindDoc="1" locked="0" layoutInCell="1" allowOverlap="1">
                <wp:simplePos x="0" y="0"/>
                <wp:positionH relativeFrom="page">
                  <wp:posOffset>-79375</wp:posOffset>
                </wp:positionH>
                <wp:positionV relativeFrom="page">
                  <wp:posOffset>381635</wp:posOffset>
                </wp:positionV>
                <wp:extent cx="7533005" cy="10349865"/>
                <wp:effectExtent l="0" t="19050" r="10795" b="13335"/>
                <wp:wrapNone/>
                <wp:docPr id="2" name="Group 2"/>
                <wp:cNvGraphicFramePr/>
                <a:graphic xmlns:a="http://schemas.openxmlformats.org/drawingml/2006/main">
                  <a:graphicData uri="http://schemas.microsoft.com/office/word/2010/wordprocessingGroup">
                    <wpg:wgp>
                      <wpg:cNvGrpSpPr/>
                      <wpg:grpSpPr>
                        <a:xfrm>
                          <a:off x="0" y="0"/>
                          <a:ext cx="7533005" cy="10349865"/>
                          <a:chOff x="0" y="213359"/>
                          <a:chExt cx="7533005" cy="10349865"/>
                        </a:xfrm>
                      </wpg:grpSpPr>
                      <wps:wsp>
                        <wps:cNvPr id="4" name="Graphic 4"/>
                        <wps:cNvSpPr/>
                        <wps:spPr>
                          <a:xfrm>
                            <a:off x="438912" y="345947"/>
                            <a:ext cx="4196080" cy="9525"/>
                          </a:xfrm>
                          <a:custGeom>
                            <a:avLst/>
                            <a:gdLst/>
                            <a:ahLst/>
                            <a:cxnLst/>
                            <a:rect l="l" t="t" r="r" b="b"/>
                            <a:pathLst>
                              <a:path w="4196080" h="9525">
                                <a:moveTo>
                                  <a:pt x="0" y="9144"/>
                                </a:moveTo>
                                <a:lnTo>
                                  <a:pt x="4195953" y="9144"/>
                                </a:lnTo>
                                <a:lnTo>
                                  <a:pt x="4195953" y="0"/>
                                </a:lnTo>
                                <a:lnTo>
                                  <a:pt x="0" y="0"/>
                                </a:lnTo>
                                <a:lnTo>
                                  <a:pt x="0" y="9144"/>
                                </a:lnTo>
                                <a:close/>
                              </a:path>
                            </a:pathLst>
                          </a:custGeom>
                          <a:solidFill>
                            <a:srgbClr val="000000"/>
                          </a:solidFill>
                        </wps:spPr>
                        <wps:bodyPr wrap="square" lIns="0" tIns="0" rIns="0" bIns="0" rtlCol="0">
                          <a:noAutofit/>
                        </wps:bodyPr>
                      </wps:wsp>
                      <pic:pic xmlns:pic="http://schemas.openxmlformats.org/drawingml/2006/picture">
                        <pic:nvPicPr>
                          <pic:cNvPr id="5" name="Image 5"/>
                          <pic:cNvPicPr/>
                        </pic:nvPicPr>
                        <pic:blipFill>
                          <a:blip r:embed="rId11" cstate="print"/>
                          <a:stretch>
                            <a:fillRect/>
                          </a:stretch>
                        </pic:blipFill>
                        <pic:spPr>
                          <a:xfrm>
                            <a:off x="4514850" y="213359"/>
                            <a:ext cx="133350" cy="10349484"/>
                          </a:xfrm>
                          <a:prstGeom prst="rect">
                            <a:avLst/>
                          </a:prstGeom>
                        </pic:spPr>
                      </pic:pic>
                      <wps:wsp>
                        <wps:cNvPr id="6" name="Graphic 6"/>
                        <wps:cNvSpPr/>
                        <wps:spPr>
                          <a:xfrm>
                            <a:off x="4628515" y="219963"/>
                            <a:ext cx="2904490" cy="10342880"/>
                          </a:xfrm>
                          <a:custGeom>
                            <a:avLst/>
                            <a:gdLst/>
                            <a:ahLst/>
                            <a:cxnLst/>
                            <a:rect l="l" t="t" r="r" b="b"/>
                            <a:pathLst>
                              <a:path w="2904490" h="10342880">
                                <a:moveTo>
                                  <a:pt x="6350" y="3170936"/>
                                </a:moveTo>
                                <a:lnTo>
                                  <a:pt x="0" y="3170936"/>
                                </a:lnTo>
                                <a:lnTo>
                                  <a:pt x="0" y="10342880"/>
                                </a:lnTo>
                                <a:lnTo>
                                  <a:pt x="6350" y="10342880"/>
                                </a:lnTo>
                                <a:lnTo>
                                  <a:pt x="6350" y="3170936"/>
                                </a:lnTo>
                                <a:close/>
                              </a:path>
                              <a:path w="2904490" h="10342880">
                                <a:moveTo>
                                  <a:pt x="6350" y="0"/>
                                </a:moveTo>
                                <a:lnTo>
                                  <a:pt x="0" y="0"/>
                                </a:lnTo>
                                <a:lnTo>
                                  <a:pt x="0" y="19050"/>
                                </a:lnTo>
                                <a:lnTo>
                                  <a:pt x="0" y="1861566"/>
                                </a:lnTo>
                                <a:lnTo>
                                  <a:pt x="6350" y="1861566"/>
                                </a:lnTo>
                                <a:lnTo>
                                  <a:pt x="6350" y="19050"/>
                                </a:lnTo>
                                <a:lnTo>
                                  <a:pt x="6350" y="0"/>
                                </a:lnTo>
                                <a:close/>
                              </a:path>
                              <a:path w="2904490" h="10342880">
                                <a:moveTo>
                                  <a:pt x="2904490" y="0"/>
                                </a:moveTo>
                                <a:lnTo>
                                  <a:pt x="2872740" y="0"/>
                                </a:lnTo>
                                <a:lnTo>
                                  <a:pt x="2872740" y="19050"/>
                                </a:lnTo>
                                <a:lnTo>
                                  <a:pt x="2885440" y="19050"/>
                                </a:lnTo>
                                <a:lnTo>
                                  <a:pt x="2885440" y="37846"/>
                                </a:lnTo>
                                <a:lnTo>
                                  <a:pt x="2872740" y="37846"/>
                                </a:lnTo>
                                <a:lnTo>
                                  <a:pt x="2872740" y="10342880"/>
                                </a:lnTo>
                                <a:lnTo>
                                  <a:pt x="2885440" y="10342880"/>
                                </a:lnTo>
                                <a:lnTo>
                                  <a:pt x="2904490" y="10342880"/>
                                </a:lnTo>
                                <a:lnTo>
                                  <a:pt x="2904490" y="19050"/>
                                </a:lnTo>
                                <a:lnTo>
                                  <a:pt x="2904490" y="18796"/>
                                </a:lnTo>
                                <a:lnTo>
                                  <a:pt x="2904490" y="0"/>
                                </a:lnTo>
                                <a:close/>
                              </a:path>
                            </a:pathLst>
                          </a:custGeom>
                          <a:solidFill>
                            <a:srgbClr val="255217">
                              <a:alpha val="50195"/>
                            </a:srgbClr>
                          </a:solidFill>
                        </wps:spPr>
                        <wps:bodyPr wrap="square" lIns="0" tIns="0" rIns="0" bIns="0" rtlCol="0">
                          <a:noAutofit/>
                        </wps:bodyPr>
                      </wps:wsp>
                      <wps:wsp>
                        <wps:cNvPr id="7" name="Graphic 7"/>
                        <wps:cNvSpPr/>
                        <wps:spPr>
                          <a:xfrm>
                            <a:off x="4634865" y="213359"/>
                            <a:ext cx="2866390" cy="10349865"/>
                          </a:xfrm>
                          <a:custGeom>
                            <a:avLst/>
                            <a:gdLst/>
                            <a:ahLst/>
                            <a:cxnLst/>
                            <a:rect l="l" t="t" r="r" b="b"/>
                            <a:pathLst>
                              <a:path w="2866390" h="10349865">
                                <a:moveTo>
                                  <a:pt x="2866390" y="3177540"/>
                                </a:moveTo>
                                <a:lnTo>
                                  <a:pt x="0" y="3177540"/>
                                </a:lnTo>
                                <a:lnTo>
                                  <a:pt x="0" y="10349484"/>
                                </a:lnTo>
                                <a:lnTo>
                                  <a:pt x="2866390" y="10349484"/>
                                </a:lnTo>
                                <a:lnTo>
                                  <a:pt x="2866390" y="3177540"/>
                                </a:lnTo>
                                <a:close/>
                              </a:path>
                              <a:path w="2866390" h="10349865">
                                <a:moveTo>
                                  <a:pt x="2866390" y="0"/>
                                </a:moveTo>
                                <a:lnTo>
                                  <a:pt x="0" y="0"/>
                                </a:lnTo>
                                <a:lnTo>
                                  <a:pt x="0" y="1868170"/>
                                </a:lnTo>
                                <a:lnTo>
                                  <a:pt x="2866390" y="1868170"/>
                                </a:lnTo>
                                <a:lnTo>
                                  <a:pt x="2866390" y="0"/>
                                </a:lnTo>
                                <a:close/>
                              </a:path>
                            </a:pathLst>
                          </a:custGeom>
                          <a:solidFill>
                            <a:srgbClr val="4EA72D"/>
                          </a:solidFill>
                        </wps:spPr>
                        <wps:bodyPr wrap="square" lIns="0" tIns="0" rIns="0" bIns="0" rtlCol="0">
                          <a:noAutofit/>
                        </wps:bodyPr>
                      </wps:wsp>
                      <wps:wsp>
                        <wps:cNvPr id="8" name="Graphic 8"/>
                        <wps:cNvSpPr/>
                        <wps:spPr>
                          <a:xfrm>
                            <a:off x="4634865" y="213359"/>
                            <a:ext cx="2866390" cy="10349865"/>
                          </a:xfrm>
                          <a:custGeom>
                            <a:avLst/>
                            <a:gdLst/>
                            <a:ahLst/>
                            <a:cxnLst/>
                            <a:rect l="l" t="t" r="r" b="b"/>
                            <a:pathLst>
                              <a:path w="2866390" h="10349865">
                                <a:moveTo>
                                  <a:pt x="2866390" y="10349484"/>
                                </a:moveTo>
                                <a:lnTo>
                                  <a:pt x="2866390" y="0"/>
                                </a:lnTo>
                                <a:lnTo>
                                  <a:pt x="0" y="0"/>
                                </a:lnTo>
                                <a:lnTo>
                                  <a:pt x="0" y="10349484"/>
                                </a:lnTo>
                              </a:path>
                            </a:pathLst>
                          </a:custGeom>
                          <a:ln w="38100">
                            <a:solidFill>
                              <a:srgbClr val="F1F1F1"/>
                            </a:solidFill>
                            <a:prstDash val="solid"/>
                          </a:ln>
                        </wps:spPr>
                        <wps:bodyPr wrap="square" lIns="0" tIns="0" rIns="0" bIns="0" rtlCol="0">
                          <a:noAutofit/>
                        </wps:bodyPr>
                      </wps:wsp>
                      <wps:wsp>
                        <wps:cNvPr id="9" name="Graphic 9"/>
                        <wps:cNvSpPr/>
                        <wps:spPr>
                          <a:xfrm>
                            <a:off x="0" y="3390900"/>
                            <a:ext cx="7505700" cy="25400"/>
                          </a:xfrm>
                          <a:custGeom>
                            <a:avLst/>
                            <a:gdLst/>
                            <a:ahLst/>
                            <a:cxnLst/>
                            <a:rect l="l" t="t" r="r" b="b"/>
                            <a:pathLst>
                              <a:path w="7505700" h="25400">
                                <a:moveTo>
                                  <a:pt x="0" y="25400"/>
                                </a:moveTo>
                                <a:lnTo>
                                  <a:pt x="7505700" y="25400"/>
                                </a:lnTo>
                                <a:lnTo>
                                  <a:pt x="7505700" y="0"/>
                                </a:lnTo>
                                <a:lnTo>
                                  <a:pt x="0" y="0"/>
                                </a:lnTo>
                                <a:lnTo>
                                  <a:pt x="0" y="25400"/>
                                </a:lnTo>
                                <a:close/>
                              </a:path>
                            </a:pathLst>
                          </a:custGeom>
                          <a:solidFill>
                            <a:srgbClr val="375522">
                              <a:alpha val="50195"/>
                            </a:srgbClr>
                          </a:solidFill>
                        </wps:spPr>
                        <wps:bodyPr wrap="square" lIns="0" tIns="0" rIns="0" bIns="0" rtlCol="0">
                          <a:noAutofit/>
                        </wps:bodyPr>
                      </wps:wsp>
                      <wps:wsp>
                        <wps:cNvPr id="10" name="Graphic 10"/>
                        <wps:cNvSpPr/>
                        <wps:spPr>
                          <a:xfrm>
                            <a:off x="0" y="2081529"/>
                            <a:ext cx="7493000" cy="1309370"/>
                          </a:xfrm>
                          <a:custGeom>
                            <a:avLst/>
                            <a:gdLst/>
                            <a:ahLst/>
                            <a:cxnLst/>
                            <a:rect l="l" t="t" r="r" b="b"/>
                            <a:pathLst>
                              <a:path w="7493000" h="1309370">
                                <a:moveTo>
                                  <a:pt x="7493000" y="0"/>
                                </a:moveTo>
                                <a:lnTo>
                                  <a:pt x="0" y="0"/>
                                </a:lnTo>
                                <a:lnTo>
                                  <a:pt x="0" y="1309370"/>
                                </a:lnTo>
                                <a:lnTo>
                                  <a:pt x="7493000" y="1309370"/>
                                </a:lnTo>
                                <a:lnTo>
                                  <a:pt x="7493000" y="0"/>
                                </a:lnTo>
                                <a:close/>
                              </a:path>
                            </a:pathLst>
                          </a:custGeom>
                          <a:solidFill>
                            <a:srgbClr val="FFFFFF"/>
                          </a:solidFill>
                        </wps:spPr>
                        <wps:bodyPr wrap="square" lIns="0" tIns="0" rIns="0" bIns="0" rtlCol="0">
                          <a:noAutofit/>
                        </wps:bodyPr>
                      </wps:wsp>
                      <pic:pic xmlns:pic="http://schemas.openxmlformats.org/drawingml/2006/picture">
                        <pic:nvPicPr>
                          <pic:cNvPr id="11" name="Image 11"/>
                          <pic:cNvPicPr/>
                        </pic:nvPicPr>
                        <pic:blipFill>
                          <a:blip r:embed="rId12" cstate="print"/>
                          <a:stretch>
                            <a:fillRect/>
                          </a:stretch>
                        </pic:blipFill>
                        <pic:spPr>
                          <a:xfrm>
                            <a:off x="29209" y="3399790"/>
                            <a:ext cx="7486015" cy="3448684"/>
                          </a:xfrm>
                          <a:prstGeom prst="rect">
                            <a:avLst/>
                          </a:prstGeom>
                        </pic:spPr>
                      </pic:pic>
                    </wpg:wgp>
                  </a:graphicData>
                </a:graphic>
              </wp:anchor>
            </w:drawing>
          </mc:Choice>
          <mc:Fallback>
            <w:pict>
              <v:group id="Group 2" o:spid="_x0000_s1026" o:spt="203" style="position:absolute;left:0pt;margin-left:-6.25pt;margin-top:30.05pt;height:814.95pt;width:593.15pt;mso-position-horizontal-relative:page;mso-position-vertical-relative:page;z-index:-251653120;mso-width-relative:page;mso-height-relative:page;" coordorigin="0,213359" coordsize="7533005,10349865" o:gfxdata="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">
                <o:lock v:ext="edit" aspectratio="f"/>
                <v:shape id="Graphic 4" o:spid="_x0000_s1026" o:spt="100" style="position:absolute;left:438912;top:345947;height:9525;width:4196080;" fillcolor="#000000" filled="t" stroked="f" coordsize="4196080,9525" o:gfxdata="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U48MbsAAADa&#10;AAAADwAAAAAAAAABACAAAAAiAAAAZHJzL2Rvd25yZXYueG1sUEsBAhQAFAAAAAgAh07iQDMvBZ47&#10;AAAAOQAAABAAAAAAAAAAAQAgAAAACgEAAGRycy9zaGFwZXhtbC54bWxQSwUGAAAAAAYABgBbAQAA&#10;tAMAAAAA&#10;" path="m0,9144l4195953,9144,4195953,0,0,0,0,9144xe">
                  <v:fill on="t" focussize="0,0"/>
                  <v:stroke on="f"/>
                  <v:imagedata o:title=""/>
                  <o:lock v:ext="edit" aspectratio="f"/>
                  <v:textbox inset="0mm,0mm,0mm,0mm"/>
                </v:shape>
                <v:shape id="Image 5" o:spid="_x0000_s1026" o:spt="75" type="#_x0000_t75" style="position:absolute;left:4514850;top:213359;height:10349484;width:133350;" filled="f" o:preferrelative="t" stroked="f" coordsize="21600,21600" o:gfxdata="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1UpPbgAAADaAAAA&#10;DwAAAAAAAAABACAAAAAiAAAAZHJzL2Rvd25yZXYueG1sUEsBAhQAFAAAAAgAh07iQDMvBZ47AAAA&#10;OQAAABAAAAAAAAAAAQAgAAAABwEAAGRycy9zaGFwZXhtbC54bWxQSwUGAAAAAAYABgBbAQAAsQMA&#10;AAAA&#10;">
                  <v:fill on="f" focussize="0,0"/>
                  <v:stroke on="f"/>
                  <v:imagedata r:id="rId11" o:title=""/>
                  <o:lock v:ext="edit" aspectratio="f"/>
                </v:shape>
                <v:shape id="Graphic 6" o:spid="_x0000_s1026" o:spt="100" style="position:absolute;left:4628515;top:219963;height:10342880;width:2904490;" fillcolor="#255217" filled="t" stroked="f" coordsize="2904490,10342880" o:gfxdata="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smV0bsAAADa&#10;AAAADwAAAAAAAAABACAAAAAiAAAAZHJzL2Rvd25yZXYueG1sUEsBAhQAFAAAAAgAh07iQDMvBZ47&#10;AAAAOQAAABAAAAAAAAAAAQAgAAAACgEAAGRycy9zaGFwZXhtbC54bWxQSwUGAAAAAAYABgBbAQAA&#10;tAMAAAAA&#10;" path="m6350,3170936l0,3170936,0,10342880,6350,10342880,6350,3170936xem6350,0l0,0,0,19050,0,1861566,6350,1861566,6350,19050,6350,0xem2904490,0l2872740,0,2872740,19050,2885440,19050,2885440,37846,2872740,37846,2872740,10342880,2885440,10342880,2904490,10342880,2904490,19050,2904490,18796,2904490,0xe">
                  <v:fill on="t" opacity="32895f" focussize="0,0"/>
                  <v:stroke on="f"/>
                  <v:imagedata o:title=""/>
                  <o:lock v:ext="edit" aspectratio="f"/>
                  <v:textbox inset="0mm,0mm,0mm,0mm"/>
                </v:shape>
                <v:shape id="Graphic 7" o:spid="_x0000_s1026" o:spt="100" style="position:absolute;left:4634865;top:213359;height:10349865;width:2866390;" fillcolor="#4EA72D" filled="t" stroked="f" coordsize="2866390,10349865" o:gfxdata="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CCKavQAA&#10;ANoAAAAPAAAAAAAAAAEAIAAAACIAAABkcnMvZG93bnJldi54bWxQSwECFAAUAAAACACHTuJAMy8F&#10;njsAAAA5AAAAEAAAAAAAAAABACAAAAAMAQAAZHJzL3NoYXBleG1sLnhtbFBLBQYAAAAABgAGAFsB&#10;AAC2AwAAAAA=&#10;" path="m2866390,3177540l0,3177540,0,10349484,2866390,10349484,2866390,3177540xem2866390,0l0,0,0,1868170,2866390,1868170,2866390,0xe">
                  <v:fill on="t" focussize="0,0"/>
                  <v:stroke on="f"/>
                  <v:imagedata o:title=""/>
                  <o:lock v:ext="edit" aspectratio="f"/>
                  <v:textbox inset="0mm,0mm,0mm,0mm"/>
                </v:shape>
                <v:shape id="Graphic 8" o:spid="_x0000_s1026" o:spt="100" style="position:absolute;left:4634865;top:213359;height:10349865;width:2866390;" filled="f" stroked="t" coordsize="2866390,10349865" o:gfxdata="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wK/GrgAAADaAAAA&#10;DwAAAAAAAAABACAAAAAiAAAAZHJzL2Rvd25yZXYueG1sUEsBAhQAFAAAAAgAh07iQDMvBZ47AAAA&#10;OQAAABAAAAAAAAAAAQAgAAAABwEAAGRycy9zaGFwZXhtbC54bWxQSwUGAAAAAAYABgBbAQAAsQMA&#10;AAAA&#10;" path="m2866390,10349484l2866390,0,0,0,0,10349484e">
                  <v:fill on="f" focussize="0,0"/>
                  <v:stroke weight="3pt" color="#F1F1F1" joinstyle="round"/>
                  <v:imagedata o:title=""/>
                  <o:lock v:ext="edit" aspectratio="f"/>
                  <v:textbox inset="0mm,0mm,0mm,0mm"/>
                </v:shape>
                <v:shape id="Graphic 9" o:spid="_x0000_s1026" o:spt="100" style="position:absolute;left:0;top:3390900;height:25400;width:7505700;" fillcolor="#375522" filled="t" stroked="f" coordsize="7505700,25400" o:gfxdata="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kKdtvQAA&#10;ANoAAAAPAAAAAAAAAAEAIAAAACIAAABkcnMvZG93bnJldi54bWxQSwECFAAUAAAACACHTuJAMy8F&#10;njsAAAA5AAAAEAAAAAAAAAABACAAAAAMAQAAZHJzL3NoYXBleG1sLnhtbFBLBQYAAAAABgAGAFsB&#10;AAC2AwAAAAA=&#10;" path="m0,25400l7505700,25400,7505700,0,0,0,0,25400xe">
                  <v:fill on="t" opacity="32895f" focussize="0,0"/>
                  <v:stroke on="f"/>
                  <v:imagedata o:title=""/>
                  <o:lock v:ext="edit" aspectratio="f"/>
                  <v:textbox inset="0mm,0mm,0mm,0mm"/>
                </v:shape>
                <v:shape id="Graphic 10" o:spid="_x0000_s1026" o:spt="100" style="position:absolute;left:0;top:2081529;height:1309370;width:7493000;" fillcolor="#FFFFFF" filled="t" stroked="f" coordsize="7493000,1309370" o:gfxdata="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u7ZvQAA&#10;ANsAAAAPAAAAAAAAAAEAIAAAACIAAABkcnMvZG93bnJldi54bWxQSwECFAAUAAAACACHTuJAMy8F&#10;njsAAAA5AAAAEAAAAAAAAAABACAAAAAMAQAAZHJzL3NoYXBleG1sLnhtbFBLBQYAAAAABgAGAFsB&#10;AAC2AwAAAAA=&#10;" path="m7493000,0l0,0,0,1309370,7493000,1309370,7493000,0xe">
                  <v:fill on="t" focussize="0,0"/>
                  <v:stroke on="f"/>
                  <v:imagedata o:title=""/>
                  <o:lock v:ext="edit" aspectratio="f"/>
                  <v:textbox inset="0mm,0mm,0mm,0mm"/>
                </v:shape>
                <v:shape id="Image 11" o:spid="_x0000_s1026" o:spt="75" type="#_x0000_t75" style="position:absolute;left:29209;top:3399790;height:3448684;width:7486015;" filled="f" o:preferrelative="t" stroked="f" coordsize="21600,21600" o:gfxdata="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e4irsAAADb&#10;AAAADwAAAAAAAAABACAAAAAiAAAAZHJzL2Rvd25yZXYueG1sUEsBAhQAFAAAAAgAh07iQDMvBZ47&#10;AAAAOQAAABAAAAAAAAAAAQAgAAAACgEAAGRycy9zaGFwZXhtbC54bWxQSwUGAAAAAAYABgBbAQAA&#10;tAMAAAAA&#10;">
                  <v:fill on="f" focussize="0,0"/>
                  <v:stroke on="f"/>
                  <v:imagedata r:id="rId12" o:title=""/>
                  <o:lock v:ext="edit" aspectratio="f"/>
                </v:shape>
              </v:group>
            </w:pict>
          </mc:Fallback>
        </mc:AlternateContent>
      </w:r>
      <w:r>
        <w:rPr>
          <w:color w:val="FFFFFF"/>
          <w:spacing w:val="-4"/>
        </w:rPr>
        <w:t>2026</w:t>
      </w:r>
    </w:p>
    <w:p w14:paraId="573DFC25">
      <w:pPr>
        <w:pStyle w:val="5"/>
        <w:spacing w:before="397"/>
        <w:rPr>
          <w:rFonts w:ascii="Gadugi"/>
          <w:b/>
          <w:sz w:val="72"/>
        </w:rPr>
      </w:pPr>
    </w:p>
    <w:p w14:paraId="4964E5ED">
      <w:pPr>
        <w:spacing w:before="0" w:line="1129" w:lineRule="exact"/>
        <w:ind w:left="0" w:right="109" w:firstLine="0"/>
        <w:jc w:val="right"/>
        <w:rPr>
          <w:rFonts w:ascii="Microsoft JhengHei UI" w:eastAsia="Microsoft JhengHei UI"/>
          <w:b/>
          <w:sz w:val="72"/>
        </w:rPr>
      </w:pPr>
      <w:r>
        <w:rPr>
          <w:rFonts w:ascii="Microsoft JhengHei UI" w:eastAsia="Microsoft JhengHei UI"/>
          <w:b/>
          <w:color w:val="528135"/>
          <w:spacing w:val="-2"/>
          <w:sz w:val="72"/>
        </w:rPr>
        <w:t>5</w:t>
      </w:r>
      <w:r>
        <w:rPr>
          <w:rFonts w:ascii="Microsoft JhengHei UI" w:eastAsia="Microsoft JhengHei UI"/>
          <w:b/>
          <w:color w:val="528135"/>
          <w:spacing w:val="-10"/>
          <w:sz w:val="72"/>
        </w:rPr>
        <w:t xml:space="preserve"> 吨高值废物垃圾热解气化处理</w:t>
      </w:r>
    </w:p>
    <w:p w14:paraId="7F602EBD">
      <w:pPr>
        <w:spacing w:before="0" w:line="1129" w:lineRule="exact"/>
        <w:ind w:left="0" w:right="107" w:firstLine="0"/>
        <w:jc w:val="right"/>
        <w:rPr>
          <w:rFonts w:ascii="Microsoft JhengHei UI" w:eastAsia="Microsoft JhengHei UI"/>
          <w:b/>
          <w:sz w:val="72"/>
        </w:rPr>
      </w:pPr>
      <w:r>
        <w:rPr>
          <w:rFonts w:ascii="Microsoft JhengHei UI" w:eastAsia="Microsoft JhengHei UI"/>
          <w:b/>
          <w:sz w:val="72"/>
        </w:rPr>
        <w:drawing>
          <wp:anchor distT="0" distB="0" distL="0" distR="0" simplePos="0" relativeHeight="251662336" behindDoc="1" locked="0" layoutInCell="1" allowOverlap="1">
            <wp:simplePos x="0" y="0"/>
            <wp:positionH relativeFrom="page">
              <wp:posOffset>2592070</wp:posOffset>
            </wp:positionH>
            <wp:positionV relativeFrom="paragraph">
              <wp:posOffset>1157605</wp:posOffset>
            </wp:positionV>
            <wp:extent cx="2371725" cy="255714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2371424" cy="2557175"/>
                    </a:xfrm>
                    <a:prstGeom prst="rect">
                      <a:avLst/>
                    </a:prstGeom>
                  </pic:spPr>
                </pic:pic>
              </a:graphicData>
            </a:graphic>
          </wp:anchor>
        </w:drawing>
      </w:r>
      <w:r>
        <w:rPr>
          <w:rFonts w:ascii="Microsoft JhengHei UI" w:eastAsia="Microsoft JhengHei UI"/>
          <w:b/>
          <w:color w:val="528135"/>
          <w:spacing w:val="-3"/>
          <w:sz w:val="72"/>
        </w:rPr>
        <w:t>项目方案</w:t>
      </w:r>
    </w:p>
    <w:p w14:paraId="723C622C">
      <w:pPr>
        <w:pStyle w:val="5"/>
        <w:rPr>
          <w:rFonts w:ascii="Microsoft JhengHei UI"/>
          <w:b/>
          <w:sz w:val="48"/>
        </w:rPr>
      </w:pPr>
    </w:p>
    <w:p w14:paraId="70904664">
      <w:pPr>
        <w:pStyle w:val="5"/>
        <w:rPr>
          <w:rFonts w:ascii="Microsoft JhengHei UI"/>
          <w:b/>
          <w:sz w:val="48"/>
        </w:rPr>
      </w:pPr>
    </w:p>
    <w:p w14:paraId="05353FD4">
      <w:pPr>
        <w:pStyle w:val="5"/>
        <w:rPr>
          <w:rFonts w:ascii="Microsoft JhengHei UI"/>
          <w:b/>
          <w:sz w:val="48"/>
        </w:rPr>
      </w:pPr>
    </w:p>
    <w:p w14:paraId="4A53BBC5">
      <w:pPr>
        <w:pStyle w:val="5"/>
        <w:rPr>
          <w:rFonts w:ascii="Microsoft JhengHei UI"/>
          <w:b/>
          <w:sz w:val="48"/>
        </w:rPr>
      </w:pPr>
    </w:p>
    <w:p w14:paraId="58E2F451">
      <w:pPr>
        <w:pStyle w:val="5"/>
        <w:rPr>
          <w:rFonts w:ascii="Microsoft JhengHei UI"/>
          <w:b/>
          <w:sz w:val="48"/>
        </w:rPr>
      </w:pPr>
    </w:p>
    <w:p w14:paraId="5529A14B">
      <w:pPr>
        <w:pStyle w:val="5"/>
        <w:rPr>
          <w:rFonts w:ascii="Microsoft JhengHei UI"/>
          <w:b/>
          <w:sz w:val="48"/>
        </w:rPr>
      </w:pPr>
    </w:p>
    <w:p w14:paraId="2A1E8D4A">
      <w:pPr>
        <w:pStyle w:val="5"/>
        <w:spacing w:before="510"/>
        <w:rPr>
          <w:rFonts w:ascii="Microsoft JhengHei UI"/>
          <w:b/>
          <w:sz w:val="48"/>
        </w:rPr>
      </w:pPr>
    </w:p>
    <w:p w14:paraId="081DC8BD">
      <w:pPr>
        <w:spacing w:after="0" w:line="302" w:lineRule="auto"/>
        <w:jc w:val="left"/>
        <w:rPr>
          <w:rFonts w:ascii="Microsoft JhengHei"/>
          <w:b/>
          <w:sz w:val="28"/>
        </w:rPr>
        <w:sectPr>
          <w:type w:val="continuous"/>
          <w:pgSz w:w="11910" w:h="16840"/>
          <w:pgMar w:top="880" w:right="283" w:bottom="280" w:left="850" w:header="720" w:footer="720" w:gutter="0"/>
          <w:cols w:space="720" w:num="1"/>
        </w:sectPr>
      </w:pPr>
    </w:p>
    <w:p w14:paraId="6AA2B919">
      <w:pPr>
        <w:spacing w:line="240" w:lineRule="auto"/>
        <w:ind w:left="-159" w:right="0" w:firstLine="0"/>
        <w:rPr>
          <w:rFonts w:ascii="Microsoft JhengHei"/>
          <w:sz w:val="20"/>
        </w:rPr>
      </w:pPr>
      <w:r>
        <w:rPr>
          <w:sz w:val="20"/>
        </w:rPr>
        <mc:AlternateContent>
          <mc:Choice Requires="wps">
            <w:drawing>
              <wp:inline distT="0" distB="0" distL="114300" distR="114300">
                <wp:extent cx="6684645" cy="9525"/>
                <wp:effectExtent l="0" t="0" r="0" b="0"/>
                <wp:docPr id="15" name="Graphic 15"/>
                <wp:cNvGraphicFramePr/>
                <a:graphic xmlns:a="http://schemas.openxmlformats.org/drawingml/2006/main">
                  <a:graphicData uri="http://schemas.microsoft.com/office/word/2010/wordprocessingShape">
                    <wps:wsp>
                      <wps:cNvSpPr/>
                      <wps:spPr>
                        <a:xfrm>
                          <a:off x="438785" y="460375"/>
                          <a:ext cx="6684645" cy="9525"/>
                        </a:xfrm>
                        <a:custGeom>
                          <a:avLst/>
                          <a:gdLst/>
                          <a:ahLst/>
                          <a:cxnLst/>
                          <a:rect l="l" t="t" r="r" b="b"/>
                          <a:pathLst>
                            <a:path w="6684645" h="9525">
                              <a:moveTo>
                                <a:pt x="6684264" y="0"/>
                              </a:moveTo>
                              <a:lnTo>
                                <a:pt x="0" y="0"/>
                              </a:lnTo>
                              <a:lnTo>
                                <a:pt x="0" y="9144"/>
                              </a:lnTo>
                              <a:lnTo>
                                <a:pt x="6684264" y="9144"/>
                              </a:lnTo>
                              <a:lnTo>
                                <a:pt x="6684264" y="0"/>
                              </a:lnTo>
                              <a:close/>
                            </a:path>
                          </a:pathLst>
                        </a:custGeom>
                        <a:solidFill>
                          <a:srgbClr val="000000"/>
                        </a:solidFill>
                      </wps:spPr>
                      <wps:bodyPr wrap="square" lIns="0" tIns="0" rIns="0" bIns="0" rtlCol="0">
                        <a:noAutofit/>
                      </wps:bodyPr>
                    </wps:wsp>
                  </a:graphicData>
                </a:graphic>
              </wp:inline>
            </w:drawing>
          </mc:Choice>
          <mc:Fallback>
            <w:pict>
              <v:shape id="Graphic 15" o:spid="_x0000_s1026" o:spt="100" style="height:0.75pt;width:526.35pt;" fillcolor="#000000" filled="t" stroked="f" coordsize="6684645,9525" o:gfxdata="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Ootqi9MAAAAEAQAADwAAAAAAAAABACAAAAAiAAAAZHJzL2Rvd25yZXYueG1sUEsBAhQAFAAA&#10;AAgAh07iQB55wo4tAgAA6AQAAA4AAAAAAAAAAQAgAAAAIgEAAGRycy9lMm9Eb2MueG1sUEsFBgAA&#10;AAAGAAYAWQEAAMEFAAAAAA==&#10;" path="m6684264,0l0,0,0,9144,6684264,9144,6684264,0xe">
                <v:fill on="t" focussize="0,0"/>
                <v:stroke on="f"/>
                <v:imagedata o:title=""/>
                <o:lock v:ext="edit" aspectratio="f"/>
                <v:textbox inset="0mm,0mm,0mm,0mm"/>
                <w10:wrap type="none"/>
                <w10:anchorlock/>
              </v:shape>
            </w:pict>
          </mc:Fallback>
        </mc:AlternateContent>
      </w:r>
    </w:p>
    <w:p w14:paraId="26B3280F">
      <w:pPr>
        <w:spacing w:before="1045"/>
        <w:ind w:left="1000" w:right="0" w:firstLine="0"/>
        <w:jc w:val="left"/>
        <w:rPr>
          <w:rFonts w:ascii="微软雅黑" w:eastAsia="微软雅黑"/>
          <w:b/>
          <w:spacing w:val="-1"/>
          <w:sz w:val="60"/>
        </w:rPr>
      </w:pPr>
      <w:r>
        <w:rPr>
          <w:rFonts w:ascii="微软雅黑" w:eastAsia="微软雅黑"/>
          <w:b/>
          <w:spacing w:val="-1"/>
          <w:sz w:val="60"/>
        </w:rPr>
        <w:br w:type="textWrapping"/>
      </w:r>
    </w:p>
    <w:p w14:paraId="55DCD221">
      <w:pPr>
        <w:spacing w:before="1045"/>
        <w:ind w:left="1000" w:right="0" w:firstLine="0"/>
        <w:jc w:val="left"/>
        <w:rPr>
          <w:rFonts w:ascii="微软雅黑" w:eastAsia="微软雅黑"/>
          <w:b/>
          <w:sz w:val="60"/>
        </w:rPr>
      </w:pPr>
      <w:r>
        <w:rPr>
          <w:rFonts w:ascii="微软雅黑" w:eastAsia="微软雅黑"/>
          <w:b/>
          <w:spacing w:val="-1"/>
          <w:sz w:val="60"/>
        </w:rPr>
        <w:t>孟加拉高值垃圾无害化技术处理</w:t>
      </w:r>
    </w:p>
    <w:p w14:paraId="580BF658">
      <w:pPr>
        <w:pStyle w:val="2"/>
        <w:spacing w:before="470"/>
        <w:ind w:left="926" w:right="613"/>
      </w:pPr>
      <w:r>
        <w:t>（</w:t>
      </w:r>
      <w:r>
        <w:rPr>
          <w:rFonts w:ascii="MS PGothic" w:eastAsia="MS PGothic"/>
        </w:rPr>
        <w:t>5</w:t>
      </w:r>
      <w:r>
        <w:rPr>
          <w:rFonts w:ascii="MS PGothic" w:eastAsia="MS PGothic"/>
          <w:spacing w:val="-32"/>
        </w:rPr>
        <w:t xml:space="preserve"> </w:t>
      </w:r>
      <w:r>
        <w:t>吨</w:t>
      </w:r>
      <w:r>
        <w:rPr>
          <w:rFonts w:ascii="Times New Roman" w:eastAsia="Times New Roman"/>
          <w:b/>
        </w:rPr>
        <w:t>/</w:t>
      </w:r>
      <w:r>
        <w:t>日</w:t>
      </w:r>
      <w:r>
        <w:rPr>
          <w:spacing w:val="-10"/>
        </w:rPr>
        <w:t>）</w:t>
      </w:r>
    </w:p>
    <w:p w14:paraId="2519892E">
      <w:pPr>
        <w:spacing w:before="330" w:line="177" w:lineRule="auto"/>
        <w:ind w:left="4841" w:right="5209" w:firstLine="0"/>
        <w:jc w:val="both"/>
        <w:rPr>
          <w:rFonts w:ascii="Microsoft JhengHei" w:eastAsia="Microsoft JhengHei"/>
          <w:b/>
          <w:sz w:val="72"/>
        </w:rPr>
      </w:pPr>
      <w:r>
        <w:rPr>
          <w:rFonts w:ascii="Microsoft JhengHei" w:eastAsia="Microsoft JhengHei"/>
          <w:b/>
          <w:spacing w:val="-10"/>
          <w:sz w:val="72"/>
        </w:rPr>
        <w:t>设计方案</w:t>
      </w:r>
    </w:p>
    <w:p w14:paraId="4BC9F729">
      <w:pPr>
        <w:pStyle w:val="5"/>
        <w:spacing w:before="217"/>
        <w:rPr>
          <w:sz w:val="20"/>
        </w:rPr>
      </w:pPr>
      <w:r>
        <w:rPr>
          <w:sz w:val="20"/>
        </w:rPr>
        <mc:AlternateContent>
          <mc:Choice Requires="wps">
            <w:drawing>
              <wp:anchor distT="0" distB="0" distL="0" distR="0" simplePos="0" relativeHeight="251668480" behindDoc="1" locked="0" layoutInCell="1" allowOverlap="1">
                <wp:simplePos x="0" y="0"/>
                <wp:positionH relativeFrom="page">
                  <wp:posOffset>1238250</wp:posOffset>
                </wp:positionH>
                <wp:positionV relativeFrom="paragraph">
                  <wp:posOffset>315595</wp:posOffset>
                </wp:positionV>
                <wp:extent cx="5024755" cy="1270"/>
                <wp:effectExtent l="0" t="0" r="0" b="0"/>
                <wp:wrapTopAndBottom/>
                <wp:docPr id="18" name="Graphic 18"/>
                <wp:cNvGraphicFramePr/>
                <a:graphic xmlns:a="http://schemas.openxmlformats.org/drawingml/2006/main">
                  <a:graphicData uri="http://schemas.microsoft.com/office/word/2010/wordprocessingShape">
                    <wps:wsp>
                      <wps:cNvSpPr/>
                      <wps:spPr>
                        <a:xfrm>
                          <a:off x="0" y="0"/>
                          <a:ext cx="5024755" cy="1270"/>
                        </a:xfrm>
                        <a:custGeom>
                          <a:avLst/>
                          <a:gdLst/>
                          <a:ahLst/>
                          <a:cxnLst/>
                          <a:rect l="l" t="t" r="r" b="b"/>
                          <a:pathLst>
                            <a:path w="5024755">
                              <a:moveTo>
                                <a:pt x="0" y="0"/>
                              </a:moveTo>
                              <a:lnTo>
                                <a:pt x="5024755" y="0"/>
                              </a:lnTo>
                            </a:path>
                          </a:pathLst>
                        </a:custGeom>
                        <a:ln w="25400">
                          <a:solidFill>
                            <a:srgbClr val="000000"/>
                          </a:solidFill>
                          <a:prstDash val="solid"/>
                        </a:ln>
                      </wps:spPr>
                      <wps:bodyPr wrap="square" lIns="0" tIns="0" rIns="0" bIns="0" rtlCol="0">
                        <a:noAutofit/>
                      </wps:bodyPr>
                    </wps:wsp>
                  </a:graphicData>
                </a:graphic>
              </wp:anchor>
            </w:drawing>
          </mc:Choice>
          <mc:Fallback>
            <w:pict>
              <v:shape id="Graphic 18" o:spid="_x0000_s1026" o:spt="100" style="position:absolute;left:0pt;margin-left:97.5pt;margin-top:24.85pt;height:0.1pt;width:395.65pt;mso-position-horizontal-relative:page;mso-wrap-distance-bottom:0pt;mso-wrap-distance-top:0pt;z-index:-251648000;mso-width-relative:page;mso-height-relative:page;" filled="f" stroked="t" coordsize="5024755,1" o:gfxdata="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lt+aNcAAAAJAQAADwAAAAAAAAAB&#10;ACAAAAAiAAAAZHJzL2Rvd25yZXYueG1sUEsBAhQAFAAAAAgAh07iQFYE2WURAgAAfQQAAA4AAAAA&#10;AAAAAQAgAAAAJgEAAGRycy9lMm9Eb2MueG1sUEsFBgAAAAAGAAYAWQEAAKkFAAAAAA==&#10;" path="m0,0l5024755,0e">
                <v:fill on="f" focussize="0,0"/>
                <v:stroke weight="2pt" color="#000000" joinstyle="round"/>
                <v:imagedata o:title=""/>
                <o:lock v:ext="edit" aspectratio="f"/>
                <v:textbox inset="0mm,0mm,0mm,0mm"/>
                <w10:wrap type="topAndBottom"/>
              </v:shape>
            </w:pict>
          </mc:Fallback>
        </mc:AlternateContent>
      </w:r>
    </w:p>
    <w:p w14:paraId="1F10280A">
      <w:pPr>
        <w:pStyle w:val="5"/>
        <w:spacing w:before="67"/>
        <w:rPr>
          <w:sz w:val="20"/>
        </w:rPr>
        <w:sectPr>
          <w:pgSz w:w="11910" w:h="16840"/>
          <w:pgMar w:top="180" w:right="283" w:bottom="280" w:left="850" w:header="720" w:footer="720" w:gutter="0"/>
          <w:cols w:space="720" w:num="1"/>
        </w:sectPr>
      </w:pPr>
      <w:r>
        <w:rPr>
          <w:sz w:val="20"/>
        </w:rPr>
        <mc:AlternateContent>
          <mc:Choice Requires="wps">
            <w:drawing>
              <wp:anchor distT="0" distB="0" distL="0" distR="0" simplePos="0" relativeHeight="251668480" behindDoc="1" locked="0" layoutInCell="1" allowOverlap="1">
                <wp:simplePos x="0" y="0"/>
                <wp:positionH relativeFrom="page">
                  <wp:posOffset>1263650</wp:posOffset>
                </wp:positionH>
                <wp:positionV relativeFrom="paragraph">
                  <wp:posOffset>220980</wp:posOffset>
                </wp:positionV>
                <wp:extent cx="5024755" cy="1270"/>
                <wp:effectExtent l="0" t="0" r="0" b="0"/>
                <wp:wrapTopAndBottom/>
                <wp:docPr id="19" name="Graphic 19"/>
                <wp:cNvGraphicFramePr/>
                <a:graphic xmlns:a="http://schemas.openxmlformats.org/drawingml/2006/main">
                  <a:graphicData uri="http://schemas.microsoft.com/office/word/2010/wordprocessingShape">
                    <wps:wsp>
                      <wps:cNvSpPr/>
                      <wps:spPr>
                        <a:xfrm>
                          <a:off x="0" y="0"/>
                          <a:ext cx="5024755" cy="1270"/>
                        </a:xfrm>
                        <a:custGeom>
                          <a:avLst/>
                          <a:gdLst/>
                          <a:ahLst/>
                          <a:cxnLst/>
                          <a:rect l="l" t="t" r="r" b="b"/>
                          <a:pathLst>
                            <a:path w="5024755">
                              <a:moveTo>
                                <a:pt x="0" y="0"/>
                              </a:moveTo>
                              <a:lnTo>
                                <a:pt x="5024755" y="0"/>
                              </a:lnTo>
                            </a:path>
                          </a:pathLst>
                        </a:custGeom>
                        <a:ln w="25400">
                          <a:solidFill>
                            <a:srgbClr val="000000"/>
                          </a:solidFill>
                          <a:prstDash val="solid"/>
                        </a:ln>
                      </wps:spPr>
                      <wps:bodyPr wrap="square" lIns="0" tIns="0" rIns="0" bIns="0" rtlCol="0">
                        <a:noAutofit/>
                      </wps:bodyPr>
                    </wps:wsp>
                  </a:graphicData>
                </a:graphic>
              </wp:anchor>
            </w:drawing>
          </mc:Choice>
          <mc:Fallback>
            <w:pict>
              <v:shape id="Graphic 19" o:spid="_x0000_s1026" o:spt="100" style="position:absolute;left:0pt;margin-left:99.5pt;margin-top:17.4pt;height:0.1pt;width:395.65pt;mso-position-horizontal-relative:page;mso-wrap-distance-bottom:0pt;mso-wrap-distance-top:0pt;z-index:-251648000;mso-width-relative:page;mso-height-relative:page;" filled="f" stroked="t" coordsize="5024755,1" o:gfxdata="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z0zed1QAAAAkBAAAPAAAAAAAAAAEA&#10;IAAAACIAAABkcnMvZG93bnJldi54bWxQSwECFAAUAAAACACHTuJAXCiz1BICAAB9BAAADgAAAAAA&#10;AAABACAAAAAkAQAAZHJzL2Uyb0RvYy54bWxQSwUGAAAAAAYABgBZAQAAqAUAAAAA&#10;" path="m0,0l5024755,0e">
                <v:fill on="f" focussize="0,0"/>
                <v:stroke weight="2pt" color="#000000" joinstyle="round"/>
                <v:imagedata o:title=""/>
                <o:lock v:ext="edit" aspectratio="f"/>
                <v:textbox inset="0mm,0mm,0mm,0mm"/>
                <w10:wrap type="topAndBottom"/>
              </v:shape>
            </w:pict>
          </mc:Fallback>
        </mc:AlternateContent>
      </w:r>
    </w:p>
    <w:p w14:paraId="661CBE44">
      <w:pPr>
        <w:spacing w:before="154"/>
        <w:ind w:right="613"/>
        <w:jc w:val="center"/>
        <w:rPr>
          <w:rFonts w:ascii="微软雅黑" w:eastAsia="微软雅黑"/>
          <w:b/>
          <w:sz w:val="36"/>
        </w:rPr>
      </w:pPr>
      <w:r>
        <w:rPr>
          <w:rFonts w:ascii="微软雅黑" w:eastAsia="微软雅黑"/>
          <w:b/>
          <w:spacing w:val="20"/>
          <w:sz w:val="36"/>
        </w:rPr>
        <w:t>目 录</w:t>
      </w:r>
    </w:p>
    <w:p w14:paraId="6FF85A9B">
      <w:pPr>
        <w:spacing w:after="0"/>
        <w:jc w:val="center"/>
        <w:rPr>
          <w:rFonts w:ascii="微软雅黑" w:eastAsia="微软雅黑"/>
          <w:b/>
          <w:sz w:val="36"/>
        </w:rPr>
        <w:sectPr>
          <w:headerReference r:id="rId5" w:type="default"/>
          <w:pgSz w:w="11910" w:h="16840"/>
          <w:pgMar w:top="1400" w:right="283" w:bottom="1638" w:left="850" w:header="761" w:footer="0" w:gutter="0"/>
          <w:cols w:space="720" w:num="1"/>
        </w:sectPr>
      </w:pPr>
    </w:p>
    <w:sdt>
      <w:sdtPr>
        <w:id w:val="147475843"/>
        <w:docPartObj>
          <w:docPartGallery w:val="Table of Contents"/>
          <w:docPartUnique/>
        </w:docPartObj>
      </w:sdtPr>
      <w:sdtContent>
        <w:p w14:paraId="026CB97C">
          <w:pPr>
            <w:pStyle w:val="9"/>
            <w:tabs>
              <w:tab w:val="right" w:leader="dot" w:pos="9913"/>
            </w:tabs>
            <w:spacing w:before="169"/>
            <w:ind w:left="1048"/>
            <w:rPr>
              <w:rFonts w:ascii="Times New Roman" w:eastAsia="Times New Roman"/>
            </w:rPr>
          </w:pPr>
          <w:r>
            <w:fldChar w:fldCharType="begin"/>
          </w:r>
          <w:r>
            <w:instrText xml:space="preserve"> HYPERLINK \l "_bookmark0" </w:instrText>
          </w:r>
          <w:r>
            <w:fldChar w:fldCharType="separate"/>
          </w:r>
          <w:r>
            <w:t>第一章</w:t>
          </w:r>
          <w:r>
            <w:rPr>
              <w:spacing w:val="-1"/>
            </w:rPr>
            <w:t xml:space="preserve"> </w:t>
          </w:r>
          <w:r>
            <w:t>项目概</w:t>
          </w:r>
          <w:r>
            <w:rPr>
              <w:spacing w:val="-10"/>
            </w:rPr>
            <w:t>述</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5E4F9334">
          <w:pPr>
            <w:pStyle w:val="9"/>
            <w:tabs>
              <w:tab w:val="right" w:leader="dot" w:pos="9913"/>
            </w:tabs>
            <w:spacing w:before="213"/>
            <w:rPr>
              <w:rFonts w:ascii="Times New Roman" w:eastAsia="Times New Roman"/>
            </w:rPr>
          </w:pPr>
          <w:r>
            <w:fldChar w:fldCharType="begin"/>
          </w:r>
          <w:r>
            <w:instrText xml:space="preserve"> HYPERLINK \l "_bookmark1" </w:instrText>
          </w:r>
          <w:r>
            <w:fldChar w:fldCharType="separate"/>
          </w:r>
          <w:r>
            <w:t>第二章</w:t>
          </w:r>
          <w:r>
            <w:rPr>
              <w:spacing w:val="-1"/>
            </w:rPr>
            <w:t xml:space="preserve"> </w:t>
          </w:r>
          <w:r>
            <w:t>工艺技术方</w:t>
          </w:r>
          <w:r>
            <w:rPr>
              <w:spacing w:val="-10"/>
            </w:rPr>
            <w:t>案</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58B2E601">
          <w:pPr>
            <w:pStyle w:val="10"/>
            <w:numPr>
              <w:ilvl w:val="1"/>
              <w:numId w:val="1"/>
            </w:numPr>
            <w:tabs>
              <w:tab w:val="left" w:pos="1886"/>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 </w:instrText>
          </w:r>
          <w:r>
            <w:fldChar w:fldCharType="separate"/>
          </w:r>
          <w:r>
            <w:t>垃圾处理技术的确</w:t>
          </w:r>
          <w:r>
            <w:rPr>
              <w:spacing w:val="-10"/>
            </w:rPr>
            <w:t>定</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4025DF4C">
          <w:pPr>
            <w:pStyle w:val="10"/>
            <w:numPr>
              <w:ilvl w:val="1"/>
              <w:numId w:val="1"/>
            </w:numPr>
            <w:tabs>
              <w:tab w:val="left" w:pos="1886"/>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"_bookmark3" </w:instrText>
          </w:r>
          <w:r>
            <w:fldChar w:fldCharType="separate"/>
          </w:r>
          <w:r>
            <w:t>工艺方案及流</w:t>
          </w:r>
          <w:r>
            <w:rPr>
              <w:spacing w:val="-10"/>
            </w:rPr>
            <w:t>程</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4859415B">
          <w:pPr>
            <w:pStyle w:val="10"/>
            <w:numPr>
              <w:ilvl w:val="2"/>
              <w:numId w:val="1"/>
            </w:numPr>
            <w:tabs>
              <w:tab w:val="left" w:pos="2066"/>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"_bookmark4" </w:instrText>
          </w:r>
          <w:r>
            <w:fldChar w:fldCharType="separate"/>
          </w:r>
          <w:r>
            <w:t>垃圾接收系</w:t>
          </w:r>
          <w:r>
            <w:rPr>
              <w:spacing w:val="-10"/>
            </w:rPr>
            <w:t>统</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400433AA">
          <w:pPr>
            <w:pStyle w:val="10"/>
            <w:numPr>
              <w:ilvl w:val="2"/>
              <w:numId w:val="1"/>
            </w:numPr>
            <w:tabs>
              <w:tab w:val="left" w:pos="2066"/>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"_bookmark5" </w:instrText>
          </w:r>
          <w:r>
            <w:fldChar w:fldCharType="separate"/>
          </w:r>
          <w:r>
            <w:t>厂区除臭系</w:t>
          </w:r>
          <w:r>
            <w:rPr>
              <w:spacing w:val="-10"/>
            </w:rPr>
            <w:t>统</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7C42854A">
          <w:pPr>
            <w:pStyle w:val="10"/>
            <w:numPr>
              <w:ilvl w:val="2"/>
              <w:numId w:val="1"/>
            </w:numPr>
            <w:tabs>
              <w:tab w:val="left" w:pos="2066"/>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"_bookmark6" </w:instrText>
          </w:r>
          <w:r>
            <w:fldChar w:fldCharType="separate"/>
          </w:r>
          <w:r>
            <w:t>上料输送系</w:t>
          </w:r>
          <w:r>
            <w:rPr>
              <w:spacing w:val="-10"/>
            </w:rPr>
            <w:t>统</w:t>
          </w:r>
          <w:r>
            <w:rPr>
              <w:rFonts w:ascii="Times New Roman" w:eastAsia="Times New Roman"/>
            </w:rPr>
            <w:tab/>
          </w:r>
          <w:r>
            <w:rPr>
              <w:rFonts w:ascii="Times New Roman" w:eastAsia="Times New Roman"/>
              <w:spacing w:val="-10"/>
            </w:rPr>
            <w:t>3</w:t>
          </w:r>
          <w:r>
            <w:rPr>
              <w:rFonts w:ascii="Times New Roman" w:eastAsia="Times New Roman"/>
              <w:spacing w:val="-10"/>
            </w:rPr>
            <w:fldChar w:fldCharType="end"/>
          </w:r>
        </w:p>
        <w:p w14:paraId="774A5195">
          <w:pPr>
            <w:pStyle w:val="10"/>
            <w:numPr>
              <w:ilvl w:val="2"/>
              <w:numId w:val="1"/>
            </w:numPr>
            <w:tabs>
              <w:tab w:val="left" w:pos="2066"/>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"_bookmark7" </w:instrText>
          </w:r>
          <w:r>
            <w:fldChar w:fldCharType="separate"/>
          </w:r>
          <w:r>
            <w:t>高温热解气化处理系</w:t>
          </w:r>
          <w:r>
            <w:rPr>
              <w:spacing w:val="-10"/>
            </w:rPr>
            <w:t>统</w:t>
          </w:r>
          <w:r>
            <w:rPr>
              <w:rFonts w:ascii="Times New Roman" w:eastAsia="Times New Roman"/>
            </w:rPr>
            <w:tab/>
          </w:r>
          <w:r>
            <w:rPr>
              <w:rFonts w:ascii="Times New Roman" w:eastAsia="Times New Roman"/>
              <w:spacing w:val="-10"/>
            </w:rPr>
            <w:t>4</w:t>
          </w:r>
          <w:r>
            <w:rPr>
              <w:rFonts w:ascii="Times New Roman" w:eastAsia="Times New Roman"/>
              <w:spacing w:val="-10"/>
            </w:rPr>
            <w:fldChar w:fldCharType="end"/>
          </w:r>
        </w:p>
        <w:p w14:paraId="2FA6A611">
          <w:pPr>
            <w:pStyle w:val="10"/>
            <w:numPr>
              <w:ilvl w:val="2"/>
              <w:numId w:val="1"/>
            </w:numPr>
            <w:tabs>
              <w:tab w:val="left" w:pos="2066"/>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"_bookmark8" </w:instrText>
          </w:r>
          <w:r>
            <w:fldChar w:fldCharType="separate"/>
          </w:r>
          <w:r>
            <w:t>余热回收系</w:t>
          </w:r>
          <w:r>
            <w:rPr>
              <w:spacing w:val="-10"/>
            </w:rPr>
            <w:t>统</w:t>
          </w:r>
          <w:r>
            <w:rPr>
              <w:rFonts w:ascii="Times New Roman" w:eastAsia="Times New Roman"/>
            </w:rPr>
            <w:tab/>
          </w:r>
          <w:r>
            <w:rPr>
              <w:rFonts w:ascii="Times New Roman" w:eastAsia="Times New Roman"/>
              <w:spacing w:val="-10"/>
            </w:rPr>
            <w:t>6</w:t>
          </w:r>
          <w:r>
            <w:rPr>
              <w:rFonts w:ascii="Times New Roman" w:eastAsia="Times New Roman"/>
              <w:spacing w:val="-10"/>
            </w:rPr>
            <w:fldChar w:fldCharType="end"/>
          </w:r>
        </w:p>
        <w:p w14:paraId="7EFD0089">
          <w:pPr>
            <w:pStyle w:val="10"/>
            <w:numPr>
              <w:ilvl w:val="2"/>
              <w:numId w:val="1"/>
            </w:numPr>
            <w:tabs>
              <w:tab w:val="left" w:pos="2126"/>
              <w:tab w:val="right" w:leader="dot" w:pos="9913"/>
            </w:tabs>
            <w:spacing w:before="213" w:after="0" w:line="240" w:lineRule="auto"/>
            <w:ind w:left="2126" w:right="0" w:hanging="600"/>
            <w:jc w:val="left"/>
            <w:rPr>
              <w:rFonts w:ascii="Times New Roman" w:eastAsia="Times New Roman"/>
            </w:rPr>
          </w:pPr>
          <w:r>
            <w:fldChar w:fldCharType="begin"/>
          </w:r>
          <w:r>
            <w:instrText xml:space="preserve"> HYPERLINK \l "_bookmark9" </w:instrText>
          </w:r>
          <w:r>
            <w:fldChar w:fldCharType="separate"/>
          </w:r>
          <w:r>
            <w:t>尾气净化系</w:t>
          </w:r>
          <w:r>
            <w:rPr>
              <w:spacing w:val="-10"/>
            </w:rPr>
            <w:t>统</w:t>
          </w:r>
          <w:r>
            <w:rPr>
              <w:rFonts w:ascii="Times New Roman" w:eastAsia="Times New Roman"/>
            </w:rPr>
            <w:tab/>
          </w:r>
          <w:r>
            <w:rPr>
              <w:rFonts w:ascii="Times New Roman" w:eastAsia="Times New Roman"/>
              <w:spacing w:val="-10"/>
            </w:rPr>
            <w:t>7</w:t>
          </w:r>
          <w:r>
            <w:rPr>
              <w:rFonts w:ascii="Times New Roman" w:eastAsia="Times New Roman"/>
              <w:spacing w:val="-10"/>
            </w:rPr>
            <w:fldChar w:fldCharType="end"/>
          </w:r>
        </w:p>
        <w:p w14:paraId="1E9421C4">
          <w:pPr>
            <w:pStyle w:val="10"/>
            <w:numPr>
              <w:ilvl w:val="2"/>
              <w:numId w:val="1"/>
            </w:numPr>
            <w:tabs>
              <w:tab w:val="left" w:pos="2066"/>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"_bookmark10" </w:instrText>
          </w:r>
          <w:r>
            <w:fldChar w:fldCharType="separate"/>
          </w:r>
          <w:r>
            <w:t>三废（灰渣、飞灰</w:t>
          </w:r>
          <w:r>
            <w:rPr>
              <w:spacing w:val="10"/>
            </w:rPr>
            <w:t>、</w:t>
          </w:r>
          <w:r>
            <w:rPr>
              <w:spacing w:val="10"/>
              <w:position w:val="-2"/>
            </w:rPr>
            <w:drawing>
              <wp:inline distT="0" distB="0" distL="0" distR="0">
                <wp:extent cx="139700" cy="13970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139700" cy="139700"/>
                        </a:xfrm>
                        <a:prstGeom prst="rect">
                          <a:avLst/>
                        </a:prstGeom>
                      </pic:spPr>
                    </pic:pic>
                  </a:graphicData>
                </a:graphic>
              </wp:inline>
            </w:drawing>
          </w:r>
          <w:r>
            <w:t>滤液）处理系</w:t>
          </w:r>
          <w:r>
            <w:rPr>
              <w:spacing w:val="-10"/>
            </w:rPr>
            <w:t>统</w:t>
          </w:r>
          <w:r>
            <w:rPr>
              <w:rFonts w:ascii="Times New Roman" w:eastAsia="Times New Roman"/>
            </w:rPr>
            <w:tab/>
          </w:r>
          <w:r>
            <w:rPr>
              <w:rFonts w:ascii="Times New Roman" w:eastAsia="Times New Roman"/>
              <w:spacing w:val="-5"/>
            </w:rPr>
            <w:t>14</w:t>
          </w:r>
          <w:r>
            <w:rPr>
              <w:rFonts w:ascii="Times New Roman" w:eastAsia="Times New Roman"/>
              <w:spacing w:val="-5"/>
            </w:rPr>
            <w:fldChar w:fldCharType="end"/>
          </w:r>
        </w:p>
        <w:p w14:paraId="58EA7FF5">
          <w:pPr>
            <w:pStyle w:val="10"/>
            <w:numPr>
              <w:ilvl w:val="2"/>
              <w:numId w:val="1"/>
            </w:numPr>
            <w:tabs>
              <w:tab w:val="left" w:pos="2066"/>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"_bookmark11" </w:instrText>
          </w:r>
          <w:r>
            <w:fldChar w:fldCharType="separate"/>
          </w:r>
          <w:r>
            <w:t>中央控制系</w:t>
          </w:r>
          <w:r>
            <w:rPr>
              <w:spacing w:val="-10"/>
            </w:rPr>
            <w:t>统</w:t>
          </w:r>
          <w:r>
            <w:rPr>
              <w:rFonts w:ascii="Times New Roman" w:eastAsia="Times New Roman"/>
            </w:rPr>
            <w:tab/>
          </w:r>
          <w:r>
            <w:rPr>
              <w:rFonts w:ascii="Times New Roman" w:eastAsia="Times New Roman"/>
              <w:spacing w:val="-5"/>
            </w:rPr>
            <w:t>15</w:t>
          </w:r>
          <w:r>
            <w:rPr>
              <w:rFonts w:ascii="Times New Roman" w:eastAsia="Times New Roman"/>
              <w:spacing w:val="-5"/>
            </w:rPr>
            <w:fldChar w:fldCharType="end"/>
          </w:r>
        </w:p>
        <w:p w14:paraId="59B3D297">
          <w:pPr>
            <w:pStyle w:val="10"/>
            <w:numPr>
              <w:ilvl w:val="1"/>
              <w:numId w:val="1"/>
            </w:numPr>
            <w:tabs>
              <w:tab w:val="left" w:pos="2066"/>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"_bookmark12" </w:instrText>
          </w:r>
          <w:r>
            <w:fldChar w:fldCharType="separate"/>
          </w:r>
          <w:r>
            <w:t>设备清</w:t>
          </w:r>
          <w:r>
            <w:rPr>
              <w:spacing w:val="-10"/>
            </w:rPr>
            <w:t>单</w:t>
          </w:r>
          <w:r>
            <w:rPr>
              <w:rFonts w:ascii="Times New Roman" w:eastAsia="Times New Roman"/>
            </w:rPr>
            <w:tab/>
          </w:r>
          <w:r>
            <w:rPr>
              <w:rFonts w:ascii="Times New Roman" w:eastAsia="Times New Roman"/>
              <w:spacing w:val="-5"/>
            </w:rPr>
            <w:t>15</w:t>
          </w:r>
          <w:r>
            <w:rPr>
              <w:rFonts w:ascii="Times New Roman" w:eastAsia="Times New Roman"/>
              <w:spacing w:val="-5"/>
            </w:rPr>
            <w:fldChar w:fldCharType="end"/>
          </w:r>
        </w:p>
        <w:p w14:paraId="11D30085">
          <w:pPr>
            <w:pStyle w:val="10"/>
            <w:numPr>
              <w:ilvl w:val="1"/>
              <w:numId w:val="1"/>
            </w:numPr>
            <w:tabs>
              <w:tab w:val="left" w:pos="1886"/>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"_bookmark13" </w:instrText>
          </w:r>
          <w:r>
            <w:fldChar w:fldCharType="separate"/>
          </w:r>
          <w:r>
            <w:t>处理效</w:t>
          </w:r>
          <w:r>
            <w:rPr>
              <w:spacing w:val="-10"/>
            </w:rPr>
            <w:t>果</w:t>
          </w:r>
          <w:r>
            <w:rPr>
              <w:rFonts w:ascii="Times New Roman" w:eastAsia="Times New Roman"/>
            </w:rPr>
            <w:tab/>
          </w:r>
          <w:r>
            <w:rPr>
              <w:rFonts w:ascii="Times New Roman" w:eastAsia="Times New Roman"/>
              <w:spacing w:val="-5"/>
            </w:rPr>
            <w:t>17</w:t>
          </w:r>
          <w:r>
            <w:rPr>
              <w:rFonts w:ascii="Times New Roman" w:eastAsia="Times New Roman"/>
              <w:spacing w:val="-5"/>
            </w:rPr>
            <w:fldChar w:fldCharType="end"/>
          </w:r>
        </w:p>
        <w:p w14:paraId="39E3A208">
          <w:pPr>
            <w:pStyle w:val="10"/>
            <w:numPr>
              <w:ilvl w:val="1"/>
              <w:numId w:val="1"/>
            </w:numPr>
            <w:tabs>
              <w:tab w:val="left" w:pos="1886"/>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"_bookmark14" </w:instrText>
          </w:r>
          <w:r>
            <w:fldChar w:fldCharType="separate"/>
          </w:r>
          <w:r>
            <w:t>主要污染防治措施及机</w:t>
          </w:r>
          <w:r>
            <w:rPr>
              <w:spacing w:val="-10"/>
            </w:rPr>
            <w:t>理</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6A328FF4">
          <w:pPr>
            <w:pStyle w:val="6"/>
            <w:numPr>
              <w:ilvl w:val="2"/>
              <w:numId w:val="1"/>
            </w:numPr>
            <w:tabs>
              <w:tab w:val="left" w:pos="2606"/>
              <w:tab w:val="right" w:leader="dot" w:pos="9913"/>
            </w:tabs>
            <w:spacing w:before="213" w:after="0" w:line="240" w:lineRule="auto"/>
            <w:ind w:left="2606" w:right="0" w:hanging="600"/>
            <w:jc w:val="left"/>
            <w:rPr>
              <w:rFonts w:ascii="Times New Roman" w:eastAsia="Times New Roman"/>
            </w:rPr>
          </w:pPr>
          <w:r>
            <w:fldChar w:fldCharType="begin"/>
          </w:r>
          <w:r>
            <w:instrText xml:space="preserve"> HYPERLINK \l "_bookmark15" </w:instrText>
          </w:r>
          <w:r>
            <w:fldChar w:fldCharType="separate"/>
          </w:r>
          <w:r>
            <w:t>二噁英去除工</w:t>
          </w:r>
          <w:r>
            <w:rPr>
              <w:spacing w:val="-10"/>
            </w:rPr>
            <w:t>艺</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5D165E25">
          <w:pPr>
            <w:pStyle w:val="6"/>
            <w:numPr>
              <w:ilvl w:val="2"/>
              <w:numId w:val="1"/>
            </w:numPr>
            <w:tabs>
              <w:tab w:val="left" w:pos="2725"/>
              <w:tab w:val="right" w:leader="dot" w:pos="9913"/>
            </w:tabs>
            <w:spacing w:before="214" w:after="0" w:line="240" w:lineRule="auto"/>
            <w:ind w:left="2725" w:right="0" w:hanging="719"/>
            <w:jc w:val="left"/>
            <w:rPr>
              <w:rFonts w:ascii="Times New Roman" w:eastAsia="Times New Roman"/>
            </w:rPr>
          </w:pPr>
          <w:r>
            <w:fldChar w:fldCharType="begin"/>
          </w:r>
          <w:r>
            <w:instrText xml:space="preserve"> HYPERLINK \l "_bookmark16" </w:instrText>
          </w:r>
          <w:r>
            <w:fldChar w:fldCharType="separate"/>
          </w:r>
          <w:r>
            <w:rPr>
              <w:rFonts w:ascii="Times New Roman" w:eastAsia="Times New Roman"/>
            </w:rPr>
            <w:t xml:space="preserve">NOX </w:t>
          </w:r>
          <w:r>
            <w:t>的去除工</w:t>
          </w:r>
          <w:r>
            <w:rPr>
              <w:spacing w:val="-10"/>
            </w:rPr>
            <w:t>艺</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3308CE4D">
          <w:pPr>
            <w:pStyle w:val="6"/>
            <w:numPr>
              <w:ilvl w:val="2"/>
              <w:numId w:val="1"/>
            </w:numPr>
            <w:tabs>
              <w:tab w:val="left" w:pos="2726"/>
              <w:tab w:val="right" w:leader="dot" w:pos="9913"/>
            </w:tabs>
            <w:spacing w:before="211" w:after="0" w:line="240" w:lineRule="auto"/>
            <w:ind w:left="2726" w:right="0" w:hanging="720"/>
            <w:jc w:val="left"/>
            <w:rPr>
              <w:rFonts w:ascii="Times New Roman" w:eastAsia="Times New Roman"/>
            </w:rPr>
          </w:pPr>
          <w:r>
            <w:fldChar w:fldCharType="begin"/>
          </w:r>
          <w:r>
            <w:instrText xml:space="preserve"> HYPERLINK \l "_bookmark17" </w:instrText>
          </w:r>
          <w:r>
            <w:fldChar w:fldCharType="separate"/>
          </w:r>
          <w:r>
            <w:t>除酸工</w:t>
          </w:r>
          <w:r>
            <w:rPr>
              <w:spacing w:val="-10"/>
            </w:rPr>
            <w:t>艺</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2152DF6A">
          <w:pPr>
            <w:pStyle w:val="9"/>
            <w:tabs>
              <w:tab w:val="right" w:leader="dot" w:pos="9913"/>
            </w:tabs>
            <w:spacing w:before="214"/>
            <w:rPr>
              <w:rFonts w:ascii="Times New Roman" w:eastAsia="Times New Roman"/>
            </w:rPr>
          </w:pPr>
          <w:r>
            <w:fldChar w:fldCharType="begin"/>
          </w:r>
          <w:r>
            <w:instrText xml:space="preserve"> HYPERLINK \l "_bookmark18" </w:instrText>
          </w:r>
          <w:r>
            <w:fldChar w:fldCharType="separate"/>
          </w:r>
          <w:r>
            <w:t>第三章</w:t>
          </w:r>
          <w:r>
            <w:rPr>
              <w:spacing w:val="-1"/>
            </w:rPr>
            <w:t xml:space="preserve"> </w:t>
          </w:r>
          <w:r>
            <w:t>工程方案设</w:t>
          </w:r>
          <w:r>
            <w:rPr>
              <w:spacing w:val="-10"/>
            </w:rPr>
            <w:t>计</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475F592C">
          <w:pPr>
            <w:pStyle w:val="10"/>
            <w:numPr>
              <w:ilvl w:val="1"/>
              <w:numId w:val="2"/>
            </w:numPr>
            <w:tabs>
              <w:tab w:val="left" w:pos="1886"/>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"_bookmark19" </w:instrText>
          </w:r>
          <w:r>
            <w:fldChar w:fldCharType="separate"/>
          </w:r>
          <w:r>
            <w:t>总体方案设计的原</w:t>
          </w:r>
          <w:r>
            <w:rPr>
              <w:spacing w:val="-10"/>
            </w:rPr>
            <w:t>则</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411A6E80">
          <w:pPr>
            <w:pStyle w:val="10"/>
            <w:numPr>
              <w:ilvl w:val="1"/>
              <w:numId w:val="2"/>
            </w:numPr>
            <w:tabs>
              <w:tab w:val="left" w:pos="1886"/>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"_bookmark20" </w:instrText>
          </w:r>
          <w:r>
            <w:fldChar w:fldCharType="separate"/>
          </w:r>
          <w:r>
            <w:t>总平面布</w:t>
          </w:r>
          <w:r>
            <w:rPr>
              <w:spacing w:val="-10"/>
            </w:rPr>
            <w:t>置</w:t>
          </w:r>
          <w:r>
            <w:rPr>
              <w:rFonts w:ascii="Times New Roman" w:eastAsia="Times New Roman"/>
            </w:rPr>
            <w:tab/>
          </w:r>
          <w:r>
            <w:rPr>
              <w:rFonts w:ascii="Times New Roman" w:eastAsia="Times New Roman"/>
              <w:spacing w:val="-5"/>
            </w:rPr>
            <w:t>20</w:t>
          </w:r>
          <w:r>
            <w:rPr>
              <w:rFonts w:ascii="Times New Roman" w:eastAsia="Times New Roman"/>
              <w:spacing w:val="-5"/>
            </w:rPr>
            <w:fldChar w:fldCharType="end"/>
          </w:r>
        </w:p>
        <w:p w14:paraId="61596D69">
          <w:pPr>
            <w:pStyle w:val="10"/>
            <w:numPr>
              <w:ilvl w:val="2"/>
              <w:numId w:val="2"/>
            </w:numPr>
            <w:tabs>
              <w:tab w:val="left" w:pos="2066"/>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"_bookmark21" </w:instrText>
          </w:r>
          <w:r>
            <w:fldChar w:fldCharType="separate"/>
          </w:r>
          <w:r>
            <w:t>根据布点、选址原则，提出项目点规划方案设</w:t>
          </w:r>
          <w:r>
            <w:rPr>
              <w:spacing w:val="-10"/>
            </w:rPr>
            <w:t>想</w:t>
          </w:r>
          <w:r>
            <w:rPr>
              <w:rFonts w:ascii="Times New Roman" w:eastAsia="Times New Roman"/>
            </w:rPr>
            <w:tab/>
          </w:r>
          <w:r>
            <w:rPr>
              <w:rFonts w:ascii="Times New Roman" w:eastAsia="Times New Roman"/>
              <w:spacing w:val="-5"/>
            </w:rPr>
            <w:t>20</w:t>
          </w:r>
          <w:r>
            <w:rPr>
              <w:rFonts w:ascii="Times New Roman" w:eastAsia="Times New Roman"/>
              <w:spacing w:val="-5"/>
            </w:rPr>
            <w:fldChar w:fldCharType="end"/>
          </w:r>
        </w:p>
        <w:p w14:paraId="63EE0595">
          <w:pPr>
            <w:pStyle w:val="9"/>
            <w:tabs>
              <w:tab w:val="right" w:leader="dot" w:pos="9913"/>
            </w:tabs>
            <w:spacing w:before="214"/>
            <w:rPr>
              <w:rFonts w:ascii="Times New Roman" w:eastAsia="Times New Roman"/>
            </w:rPr>
          </w:pPr>
          <w:r>
            <w:fldChar w:fldCharType="begin"/>
          </w:r>
          <w:r>
            <w:instrText xml:space="preserve"> HYPERLINK \l "_bookmark22" </w:instrText>
          </w:r>
          <w:r>
            <w:fldChar w:fldCharType="separate"/>
          </w:r>
          <w:r>
            <w:t>第四章</w:t>
          </w:r>
          <w:r>
            <w:rPr>
              <w:spacing w:val="-1"/>
            </w:rPr>
            <w:t xml:space="preserve"> </w:t>
          </w:r>
          <w:r>
            <w:t>工程实施与进度安</w:t>
          </w:r>
          <w:r>
            <w:rPr>
              <w:spacing w:val="-10"/>
            </w:rPr>
            <w:t>排</w:t>
          </w:r>
          <w:r>
            <w:rPr>
              <w:rFonts w:ascii="Times New Roman" w:eastAsia="Times New Roman"/>
            </w:rPr>
            <w:tab/>
          </w:r>
          <w:r>
            <w:rPr>
              <w:rFonts w:ascii="Times New Roman" w:eastAsia="Times New Roman"/>
              <w:spacing w:val="-5"/>
            </w:rPr>
            <w:t>23</w:t>
          </w:r>
          <w:r>
            <w:rPr>
              <w:rFonts w:ascii="Times New Roman" w:eastAsia="Times New Roman"/>
              <w:spacing w:val="-5"/>
            </w:rPr>
            <w:fldChar w:fldCharType="end"/>
          </w:r>
        </w:p>
        <w:p w14:paraId="37224EEA">
          <w:pPr>
            <w:pStyle w:val="9"/>
            <w:tabs>
              <w:tab w:val="right" w:leader="dot" w:pos="9913"/>
            </w:tabs>
            <w:rPr>
              <w:rFonts w:ascii="Times New Roman" w:eastAsia="Times New Roman"/>
            </w:rPr>
          </w:pPr>
          <w:r>
            <w:fldChar w:fldCharType="begin"/>
          </w:r>
          <w:r>
            <w:instrText xml:space="preserve"> HYPERLINK \l "_bookmark23" </w:instrText>
          </w:r>
          <w:r>
            <w:fldChar w:fldCharType="separate"/>
          </w:r>
          <w:r>
            <w:t>第五章</w:t>
          </w:r>
          <w:r>
            <w:rPr>
              <w:spacing w:val="59"/>
              <w:w w:val="150"/>
            </w:rPr>
            <w:t xml:space="preserve"> </w:t>
          </w:r>
          <w:r>
            <w:t>运行成本测</w:t>
          </w:r>
          <w:r>
            <w:rPr>
              <w:spacing w:val="-10"/>
            </w:rPr>
            <w:t>算</w:t>
          </w:r>
          <w:r>
            <w:rPr>
              <w:rFonts w:ascii="Times New Roman" w:eastAsia="Times New Roman"/>
            </w:rPr>
            <w:tab/>
          </w:r>
          <w:r>
            <w:rPr>
              <w:rFonts w:ascii="Times New Roman" w:eastAsia="Times New Roman"/>
              <w:spacing w:val="-5"/>
            </w:rPr>
            <w:t>24</w:t>
          </w:r>
          <w:r>
            <w:rPr>
              <w:rFonts w:ascii="Times New Roman" w:eastAsia="Times New Roman"/>
              <w:spacing w:val="-5"/>
            </w:rPr>
            <w:fldChar w:fldCharType="end"/>
          </w:r>
        </w:p>
        <w:p w14:paraId="47798317">
          <w:pPr>
            <w:pStyle w:val="9"/>
            <w:tabs>
              <w:tab w:val="right" w:leader="dot" w:pos="9913"/>
            </w:tabs>
            <w:spacing w:before="213" w:after="20"/>
            <w:rPr>
              <w:rFonts w:ascii="Times New Roman" w:eastAsia="Times New Roman"/>
            </w:rPr>
          </w:pPr>
          <w:r>
            <w:fldChar w:fldCharType="begin"/>
          </w:r>
          <w:r>
            <w:instrText xml:space="preserve"> HYPERLINK \l "_bookmark24" </w:instrText>
          </w:r>
          <w:r>
            <w:fldChar w:fldCharType="separate"/>
          </w:r>
          <w:r>
            <w:t>第六章</w:t>
          </w:r>
          <w:r>
            <w:rPr>
              <w:spacing w:val="-1"/>
            </w:rPr>
            <w:t xml:space="preserve"> </w:t>
          </w:r>
          <w:r>
            <w:t>技术特</w:t>
          </w:r>
          <w:r>
            <w:rPr>
              <w:spacing w:val="-10"/>
            </w:rPr>
            <w:t>点</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14:paraId="7AD2CAAD">
          <w:pPr>
            <w:pStyle w:val="10"/>
            <w:numPr>
              <w:ilvl w:val="1"/>
              <w:numId w:val="3"/>
            </w:numPr>
            <w:tabs>
              <w:tab w:val="left" w:pos="1886"/>
              <w:tab w:val="right" w:leader="dot" w:pos="9913"/>
            </w:tabs>
            <w:spacing w:before="181" w:after="0" w:line="240" w:lineRule="auto"/>
            <w:ind w:left="1886" w:right="0" w:hanging="360"/>
            <w:jc w:val="left"/>
            <w:rPr>
              <w:rFonts w:ascii="Times New Roman" w:eastAsia="Times New Roman"/>
            </w:rPr>
          </w:pPr>
          <w:r>
            <w:fldChar w:fldCharType="begin"/>
          </w:r>
          <w:r>
            <w:instrText xml:space="preserve"> HYPERLINK \l "_bookmark25" </w:instrText>
          </w:r>
          <w:r>
            <w:fldChar w:fldCharType="separate"/>
          </w:r>
          <w:r>
            <w:t>关键技</w:t>
          </w:r>
          <w:r>
            <w:rPr>
              <w:spacing w:val="-10"/>
            </w:rPr>
            <w:t>术</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14:paraId="3D93AA34">
          <w:pPr>
            <w:pStyle w:val="10"/>
            <w:numPr>
              <w:ilvl w:val="1"/>
              <w:numId w:val="3"/>
            </w:numPr>
            <w:tabs>
              <w:tab w:val="left" w:pos="1886"/>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"_bookmark26" </w:instrText>
          </w:r>
          <w:r>
            <w:fldChar w:fldCharType="separate"/>
          </w:r>
          <w:r>
            <w:t>系统优</w:t>
          </w:r>
          <w:r>
            <w:rPr>
              <w:spacing w:val="-10"/>
            </w:rPr>
            <w:t>势</w:t>
          </w:r>
          <w:r>
            <w:rPr>
              <w:rFonts w:ascii="Times New Roman" w:eastAsia="Times New Roman"/>
            </w:rPr>
            <w:tab/>
          </w:r>
          <w:r>
            <w:rPr>
              <w:rFonts w:ascii="Times New Roman" w:eastAsia="Times New Roman"/>
              <w:spacing w:val="-5"/>
            </w:rPr>
            <w:t>26</w:t>
          </w:r>
          <w:r>
            <w:rPr>
              <w:rFonts w:ascii="Times New Roman" w:eastAsia="Times New Roman"/>
              <w:spacing w:val="-5"/>
            </w:rPr>
            <w:fldChar w:fldCharType="end"/>
          </w:r>
        </w:p>
        <w:p w14:paraId="39FB3A34">
          <w:pPr>
            <w:pStyle w:val="6"/>
            <w:numPr>
              <w:ilvl w:val="2"/>
              <w:numId w:val="3"/>
            </w:numPr>
            <w:tabs>
              <w:tab w:val="left" w:pos="2546"/>
              <w:tab w:val="right" w:leader="dot" w:pos="9913"/>
            </w:tabs>
            <w:spacing w:before="213" w:after="0" w:line="240" w:lineRule="auto"/>
            <w:ind w:left="2546" w:right="0" w:hanging="540"/>
            <w:jc w:val="left"/>
            <w:rPr>
              <w:rFonts w:ascii="Times New Roman" w:eastAsia="Times New Roman"/>
            </w:rPr>
          </w:pPr>
          <w:r>
            <w:fldChar w:fldCharType="begin"/>
          </w:r>
          <w:r>
            <w:instrText xml:space="preserve"> HYPERLINK \l "_bookmark27" </w:instrText>
          </w:r>
          <w:r>
            <w:fldChar w:fldCharType="separate"/>
          </w:r>
          <w:r>
            <w:t>占地</w:t>
          </w:r>
          <w:r>
            <w:rPr>
              <w:spacing w:val="-10"/>
            </w:rPr>
            <w:t>省</w:t>
          </w:r>
          <w:r>
            <w:rPr>
              <w:rFonts w:ascii="Times New Roman" w:eastAsia="Times New Roman"/>
            </w:rPr>
            <w:tab/>
          </w:r>
          <w:r>
            <w:rPr>
              <w:rFonts w:ascii="Times New Roman" w:eastAsia="Times New Roman"/>
              <w:spacing w:val="-5"/>
            </w:rPr>
            <w:t>26</w:t>
          </w:r>
          <w:r>
            <w:rPr>
              <w:rFonts w:ascii="Times New Roman" w:eastAsia="Times New Roman"/>
              <w:spacing w:val="-5"/>
            </w:rPr>
            <w:fldChar w:fldCharType="end"/>
          </w:r>
        </w:p>
        <w:p w14:paraId="5303C6A7">
          <w:pPr>
            <w:pStyle w:val="6"/>
            <w:numPr>
              <w:ilvl w:val="2"/>
              <w:numId w:val="3"/>
            </w:numPr>
            <w:tabs>
              <w:tab w:val="left" w:pos="2546"/>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"_bookmark28" </w:instrText>
          </w:r>
          <w:r>
            <w:fldChar w:fldCharType="separate"/>
          </w:r>
          <w:r>
            <w:t>投资运行成本</w:t>
          </w:r>
          <w:r>
            <w:rPr>
              <w:spacing w:val="-10"/>
            </w:rPr>
            <w:t>低</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2A91D9AF">
          <w:pPr>
            <w:pStyle w:val="6"/>
            <w:numPr>
              <w:ilvl w:val="2"/>
              <w:numId w:val="3"/>
            </w:numPr>
            <w:tabs>
              <w:tab w:val="left" w:pos="2546"/>
              <w:tab w:val="right" w:leader="dot" w:pos="9913"/>
            </w:tabs>
            <w:spacing w:before="210" w:after="0" w:line="240" w:lineRule="auto"/>
            <w:ind w:left="2546" w:right="0" w:hanging="540"/>
            <w:jc w:val="left"/>
            <w:rPr>
              <w:rFonts w:ascii="Times New Roman" w:eastAsia="Times New Roman"/>
            </w:rPr>
          </w:pPr>
          <w:r>
            <w:fldChar w:fldCharType="begin"/>
          </w:r>
          <w:r>
            <w:instrText xml:space="preserve"> HYPERLINK \l "_bookmark29" </w:instrText>
          </w:r>
          <w:r>
            <w:fldChar w:fldCharType="separate"/>
          </w:r>
          <w:r>
            <w:t>污染产生少、排放达标无二次污</w:t>
          </w:r>
          <w:r>
            <w:rPr>
              <w:spacing w:val="-10"/>
            </w:rPr>
            <w:t>染</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16A9E7E1">
          <w:pPr>
            <w:pStyle w:val="6"/>
            <w:numPr>
              <w:ilvl w:val="2"/>
              <w:numId w:val="3"/>
            </w:numPr>
            <w:tabs>
              <w:tab w:val="left" w:pos="2546"/>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"_bookmark30" </w:instrText>
          </w:r>
          <w:r>
            <w:fldChar w:fldCharType="separate"/>
          </w:r>
          <w:r>
            <w:t>全封闭运行，自动化控</w:t>
          </w:r>
          <w:r>
            <w:rPr>
              <w:spacing w:val="-10"/>
            </w:rPr>
            <w:t>制</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4477238B">
          <w:pPr>
            <w:pStyle w:val="6"/>
            <w:numPr>
              <w:ilvl w:val="2"/>
              <w:numId w:val="3"/>
            </w:numPr>
            <w:tabs>
              <w:tab w:val="left" w:pos="2546"/>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"_bookmark31" </w:instrText>
          </w:r>
          <w:r>
            <w:fldChar w:fldCharType="separate"/>
          </w:r>
          <w:r>
            <w:t>可就近、就地无害化处</w:t>
          </w:r>
          <w:r>
            <w:rPr>
              <w:spacing w:val="-10"/>
            </w:rPr>
            <w:t>理</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1C7D2014">
          <w:pPr>
            <w:pStyle w:val="9"/>
            <w:tabs>
              <w:tab w:val="right" w:leader="dot" w:pos="9913"/>
            </w:tabs>
            <w:rPr>
              <w:rFonts w:ascii="Times New Roman" w:eastAsia="Times New Roman"/>
            </w:rPr>
          </w:pPr>
          <w:r>
            <w:fldChar w:fldCharType="begin"/>
          </w:r>
          <w:r>
            <w:instrText xml:space="preserve"> HYPERLINK \l "_bookmark32" </w:instrText>
          </w:r>
          <w:r>
            <w:fldChar w:fldCharType="separate"/>
          </w:r>
          <w:r>
            <w:t>第七章</w:t>
          </w:r>
          <w:r>
            <w:rPr>
              <w:spacing w:val="-1"/>
            </w:rPr>
            <w:t xml:space="preserve"> </w:t>
          </w:r>
          <w:r>
            <w:t>可供参观考察案</w:t>
          </w:r>
          <w:r>
            <w:rPr>
              <w:spacing w:val="-10"/>
            </w:rPr>
            <w:t>例</w:t>
          </w:r>
          <w:r>
            <w:rPr>
              <w:rFonts w:ascii="Times New Roman" w:eastAsia="Times New Roman"/>
            </w:rPr>
            <w:tab/>
          </w:r>
          <w:r>
            <w:rPr>
              <w:rFonts w:ascii="Times New Roman" w:eastAsia="Times New Roman"/>
              <w:spacing w:val="-5"/>
            </w:rPr>
            <w:t>28</w:t>
          </w:r>
          <w:r>
            <w:rPr>
              <w:rFonts w:ascii="Times New Roman" w:eastAsia="Times New Roman"/>
              <w:spacing w:val="-5"/>
            </w:rPr>
            <w:fldChar w:fldCharType="end"/>
          </w:r>
        </w:p>
        <w:p w14:paraId="1181470F">
          <w:pPr>
            <w:pStyle w:val="6"/>
            <w:numPr>
              <w:ilvl w:val="1"/>
              <w:numId w:val="4"/>
            </w:numPr>
            <w:tabs>
              <w:tab w:val="left" w:pos="2426"/>
              <w:tab w:val="right" w:leader="dot" w:pos="9913"/>
            </w:tabs>
            <w:spacing w:before="211" w:after="0" w:line="240" w:lineRule="auto"/>
            <w:ind w:left="2426" w:right="0" w:hanging="420"/>
            <w:jc w:val="left"/>
            <w:rPr>
              <w:rFonts w:ascii="Times New Roman" w:eastAsia="Times New Roman"/>
            </w:rPr>
          </w:pPr>
          <w:r>
            <w:fldChar w:fldCharType="begin"/>
          </w:r>
          <w:r>
            <w:instrText xml:space="preserve"> HYPERLINK \l "_bookmark35" </w:instrText>
          </w:r>
          <w:r>
            <w:fldChar w:fldCharType="separate"/>
          </w:r>
          <w:r>
            <w:t>案</w:t>
          </w:r>
          <w:r>
            <w:rPr>
              <w:spacing w:val="-10"/>
            </w:rPr>
            <w:t>例</w:t>
          </w:r>
          <w:r>
            <w:rPr>
              <w:rFonts w:hint="eastAsia"/>
              <w:spacing w:val="-10"/>
              <w:lang w:val="en-US" w:eastAsia="zh-CN"/>
            </w:rPr>
            <w:t>图片</w:t>
          </w:r>
          <w:r>
            <w:rPr>
              <w:rFonts w:ascii="Times New Roman" w:eastAsia="Times New Roman"/>
            </w:rPr>
            <w:tab/>
          </w:r>
          <w:r>
            <w:rPr>
              <w:rFonts w:ascii="Times New Roman" w:eastAsia="Times New Roman"/>
              <w:spacing w:val="-5"/>
            </w:rPr>
            <w:t>34</w:t>
          </w:r>
          <w:r>
            <w:rPr>
              <w:rFonts w:ascii="Times New Roman" w:eastAsia="Times New Roman"/>
              <w:spacing w:val="-5"/>
            </w:rPr>
            <w:fldChar w:fldCharType="end"/>
          </w:r>
        </w:p>
      </w:sdtContent>
    </w:sdt>
    <w:p w14:paraId="120121CA">
      <w:pPr>
        <w:pStyle w:val="6"/>
        <w:spacing w:after="0" w:line="240" w:lineRule="auto"/>
        <w:jc w:val="left"/>
        <w:rPr>
          <w:rFonts w:ascii="Times New Roman" w:eastAsia="Times New Roman"/>
        </w:rPr>
        <w:sectPr>
          <w:type w:val="continuous"/>
          <w:pgSz w:w="11910" w:h="16840"/>
          <w:pgMar w:top="1404" w:right="283" w:bottom="1638" w:left="850" w:header="761" w:footer="0" w:gutter="0"/>
          <w:cols w:space="720" w:num="1"/>
        </w:sectPr>
      </w:pPr>
    </w:p>
    <w:p w14:paraId="1C66985D">
      <w:pPr>
        <w:pStyle w:val="2"/>
        <w:spacing w:before="98"/>
        <w:ind w:right="682"/>
      </w:pPr>
      <w:bookmarkStart w:id="0" w:name="_bookmark0"/>
      <w:bookmarkEnd w:id="0"/>
      <w:r>
        <w:rPr>
          <w:spacing w:val="-5"/>
        </w:rPr>
        <w:t>第一章 项目概述</w:t>
      </w:r>
    </w:p>
    <w:p w14:paraId="75DE24BF">
      <w:pPr>
        <w:pStyle w:val="5"/>
        <w:rPr>
          <w:sz w:val="20"/>
        </w:rPr>
      </w:pPr>
    </w:p>
    <w:p w14:paraId="6EB72F5A">
      <w:pPr>
        <w:pStyle w:val="5"/>
        <w:spacing w:before="67"/>
        <w:rPr>
          <w:sz w:val="20"/>
        </w:rPr>
      </w:pPr>
    </w:p>
    <w:tbl>
      <w:tblPr>
        <w:tblStyle w:val="12"/>
        <w:tblW w:w="0" w:type="auto"/>
        <w:tblInd w:w="18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78"/>
        <w:gridCol w:w="9271"/>
      </w:tblGrid>
      <w:tr w14:paraId="2AFCE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7" w:hRule="atLeast"/>
        </w:trPr>
        <w:tc>
          <w:tcPr>
            <w:tcW w:w="678" w:type="dxa"/>
          </w:tcPr>
          <w:p w14:paraId="26C67922">
            <w:pPr>
              <w:bidi w:val="0"/>
            </w:pPr>
            <w:r>
              <w:t>(1)</w:t>
            </w:r>
          </w:p>
        </w:tc>
        <w:tc>
          <w:tcPr>
            <w:tcW w:w="9271" w:type="dxa"/>
          </w:tcPr>
          <w:p w14:paraId="65F0323A">
            <w:pPr>
              <w:pStyle w:val="16"/>
              <w:spacing w:before="0" w:beforeLines="51" w:beforeAutospacing="0" w:line="274" w:lineRule="exact"/>
              <w:ind w:left="150"/>
              <w:rPr>
                <w:sz w:val="24"/>
              </w:rPr>
            </w:pPr>
            <w:r>
              <w:rPr>
                <w:spacing w:val="-1"/>
                <w:sz w:val="24"/>
              </w:rPr>
              <w:t>项目名称：孟加拉高值废物垃圾无害化处理项目；</w:t>
            </w:r>
          </w:p>
        </w:tc>
      </w:tr>
      <w:tr w14:paraId="48D2F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tcPr>
          <w:p w14:paraId="28241CEE">
            <w:pPr>
              <w:pStyle w:val="16"/>
              <w:spacing w:before="172"/>
              <w:rPr>
                <w:sz w:val="24"/>
              </w:rPr>
            </w:pPr>
            <w:r>
              <w:rPr>
                <w:spacing w:val="-5"/>
                <w:sz w:val="24"/>
              </w:rPr>
              <w:t>(</w:t>
            </w:r>
            <w:r>
              <w:rPr>
                <w:rFonts w:hint="eastAsia"/>
                <w:spacing w:val="-5"/>
                <w:sz w:val="24"/>
                <w:lang w:val="en-US" w:eastAsia="zh-CN"/>
              </w:rPr>
              <w:t>2</w:t>
            </w:r>
            <w:r>
              <w:rPr>
                <w:spacing w:val="-5"/>
                <w:sz w:val="24"/>
              </w:rPr>
              <w:t>)</w:t>
            </w:r>
          </w:p>
        </w:tc>
        <w:tc>
          <w:tcPr>
            <w:tcW w:w="9271" w:type="dxa"/>
          </w:tcPr>
          <w:p w14:paraId="66F477D1">
            <w:pPr>
              <w:pStyle w:val="16"/>
              <w:spacing w:before="172"/>
              <w:ind w:left="150"/>
              <w:rPr>
                <w:sz w:val="24"/>
              </w:rPr>
            </w:pPr>
            <w:r>
              <w:rPr>
                <w:sz w:val="24"/>
              </w:rPr>
              <w:t>设计日处理能力：5</w:t>
            </w:r>
            <w:r>
              <w:rPr>
                <w:spacing w:val="-14"/>
                <w:sz w:val="24"/>
              </w:rPr>
              <w:t xml:space="preserve"> 吨/日台，共设立 </w:t>
            </w:r>
            <w:r>
              <w:rPr>
                <w:sz w:val="24"/>
              </w:rPr>
              <w:t>1</w:t>
            </w:r>
            <w:r>
              <w:rPr>
                <w:spacing w:val="-12"/>
                <w:sz w:val="24"/>
              </w:rPr>
              <w:t xml:space="preserve"> 个项目点：</w:t>
            </w:r>
          </w:p>
        </w:tc>
      </w:tr>
      <w:tr w14:paraId="58546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tcPr>
          <w:p w14:paraId="71CE99F8">
            <w:pPr>
              <w:pStyle w:val="16"/>
              <w:spacing w:before="171"/>
              <w:rPr>
                <w:sz w:val="24"/>
              </w:rPr>
            </w:pPr>
            <w:r>
              <w:rPr>
                <w:spacing w:val="-5"/>
                <w:sz w:val="24"/>
              </w:rPr>
              <w:t>(</w:t>
            </w:r>
            <w:r>
              <w:rPr>
                <w:rFonts w:hint="eastAsia"/>
                <w:spacing w:val="-5"/>
                <w:sz w:val="24"/>
                <w:lang w:val="en-US" w:eastAsia="zh-CN"/>
              </w:rPr>
              <w:t>3</w:t>
            </w:r>
            <w:r>
              <w:rPr>
                <w:spacing w:val="-5"/>
                <w:sz w:val="24"/>
              </w:rPr>
              <w:t>)</w:t>
            </w:r>
          </w:p>
        </w:tc>
        <w:tc>
          <w:tcPr>
            <w:tcW w:w="9271" w:type="dxa"/>
          </w:tcPr>
          <w:p w14:paraId="1BB536EA">
            <w:pPr>
              <w:pStyle w:val="16"/>
              <w:spacing w:before="171"/>
              <w:ind w:left="150"/>
              <w:rPr>
                <w:sz w:val="24"/>
              </w:rPr>
            </w:pPr>
            <w:r>
              <w:rPr>
                <w:sz w:val="24"/>
              </w:rPr>
              <w:t>设备投资： 860</w:t>
            </w:r>
            <w:r>
              <w:rPr>
                <w:spacing w:val="-20"/>
                <w:sz w:val="24"/>
              </w:rPr>
              <w:t xml:space="preserve"> 万元</w:t>
            </w:r>
            <w:r>
              <w:rPr>
                <w:sz w:val="24"/>
              </w:rPr>
              <w:t>（出厂价</w:t>
            </w:r>
            <w:r>
              <w:rPr>
                <w:spacing w:val="-10"/>
                <w:sz w:val="24"/>
              </w:rPr>
              <w:t>）</w:t>
            </w:r>
          </w:p>
        </w:tc>
      </w:tr>
      <w:tr w14:paraId="4822C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4" w:hRule="atLeast"/>
        </w:trPr>
        <w:tc>
          <w:tcPr>
            <w:tcW w:w="678" w:type="dxa"/>
            <w:vAlign w:val="top"/>
          </w:tcPr>
          <w:p w14:paraId="14FB6727">
            <w:pPr>
              <w:pStyle w:val="16"/>
              <w:spacing w:before="171"/>
              <w:ind w:left="0" w:leftChars="0" w:right="0" w:rightChars="0"/>
              <w:rPr>
                <w:sz w:val="24"/>
              </w:rPr>
            </w:pPr>
            <w:r>
              <w:rPr>
                <w:spacing w:val="-5"/>
                <w:sz w:val="24"/>
              </w:rPr>
              <w:t>(4)</w:t>
            </w:r>
          </w:p>
        </w:tc>
        <w:tc>
          <w:tcPr>
            <w:tcW w:w="9271" w:type="dxa"/>
          </w:tcPr>
          <w:p w14:paraId="2EEF67C9">
            <w:pPr>
              <w:pStyle w:val="16"/>
              <w:spacing w:before="172"/>
              <w:ind w:left="150"/>
              <w:rPr>
                <w:sz w:val="24"/>
              </w:rPr>
            </w:pPr>
            <w:r>
              <w:rPr>
                <w:sz w:val="24"/>
              </w:rPr>
              <w:t xml:space="preserve">项目用地： </w:t>
            </w:r>
            <w:r>
              <w:rPr>
                <w:spacing w:val="-2"/>
                <w:sz w:val="24"/>
              </w:rPr>
              <w:t>800m2</w:t>
            </w:r>
          </w:p>
        </w:tc>
      </w:tr>
      <w:tr w14:paraId="77D3B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7DD7FF74">
            <w:pPr>
              <w:pStyle w:val="16"/>
              <w:spacing w:before="172"/>
              <w:ind w:left="0" w:leftChars="0" w:right="0" w:rightChars="0"/>
              <w:rPr>
                <w:sz w:val="24"/>
              </w:rPr>
            </w:pPr>
            <w:r>
              <w:rPr>
                <w:spacing w:val="-5"/>
                <w:sz w:val="24"/>
              </w:rPr>
              <w:t>(5)</w:t>
            </w:r>
          </w:p>
        </w:tc>
        <w:tc>
          <w:tcPr>
            <w:tcW w:w="9271" w:type="dxa"/>
          </w:tcPr>
          <w:p w14:paraId="21E93C12">
            <w:pPr>
              <w:pStyle w:val="16"/>
              <w:tabs>
                <w:tab w:val="left" w:pos="3210"/>
              </w:tabs>
              <w:spacing w:before="172"/>
              <w:ind w:left="150"/>
              <w:rPr>
                <w:sz w:val="24"/>
              </w:rPr>
            </w:pPr>
            <w:r>
              <w:rPr>
                <w:sz w:val="24"/>
              </w:rPr>
              <w:t>垃圾条件：热值≥900</w:t>
            </w:r>
            <w:r>
              <w:rPr>
                <w:spacing w:val="-60"/>
                <w:sz w:val="24"/>
              </w:rPr>
              <w:t xml:space="preserve"> </w:t>
            </w:r>
            <w:r>
              <w:rPr>
                <w:sz w:val="24"/>
              </w:rPr>
              <w:t>大</w:t>
            </w:r>
            <w:r>
              <w:rPr>
                <w:spacing w:val="-10"/>
                <w:sz w:val="24"/>
              </w:rPr>
              <w:t>卡</w:t>
            </w:r>
            <w:r>
              <w:rPr>
                <w:sz w:val="24"/>
              </w:rPr>
              <w:tab/>
            </w:r>
            <w:r>
              <w:rPr>
                <w:sz w:val="24"/>
              </w:rPr>
              <w:t>，含水率≤60%的垃圾</w:t>
            </w:r>
            <w:r>
              <w:rPr>
                <w:spacing w:val="-10"/>
                <w:sz w:val="24"/>
              </w:rPr>
              <w:t>；</w:t>
            </w:r>
          </w:p>
        </w:tc>
      </w:tr>
      <w:tr w14:paraId="76B5F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7337DF8A">
            <w:pPr>
              <w:pStyle w:val="16"/>
              <w:spacing w:before="172"/>
              <w:ind w:left="0" w:leftChars="0" w:right="0" w:rightChars="0"/>
              <w:rPr>
                <w:sz w:val="24"/>
              </w:rPr>
            </w:pPr>
            <w:r>
              <w:rPr>
                <w:spacing w:val="-5"/>
                <w:sz w:val="24"/>
              </w:rPr>
              <w:t>(6)</w:t>
            </w:r>
          </w:p>
        </w:tc>
        <w:tc>
          <w:tcPr>
            <w:tcW w:w="9271" w:type="dxa"/>
          </w:tcPr>
          <w:p w14:paraId="145E7642">
            <w:pPr>
              <w:pStyle w:val="16"/>
              <w:spacing w:before="171"/>
              <w:ind w:left="150"/>
              <w:rPr>
                <w:sz w:val="24"/>
              </w:rPr>
            </w:pPr>
            <w:r>
              <w:rPr>
                <w:sz w:val="24"/>
              </w:rPr>
              <w:t>所需能源：（0#柴油或木柴）</w:t>
            </w:r>
            <w:r>
              <w:rPr>
                <w:spacing w:val="-1"/>
                <w:sz w:val="24"/>
              </w:rPr>
              <w:t>点火烘炉使用，正常运行无需添加任何燃料；</w:t>
            </w:r>
          </w:p>
        </w:tc>
      </w:tr>
      <w:tr w14:paraId="2C3C5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4" w:hRule="atLeast"/>
        </w:trPr>
        <w:tc>
          <w:tcPr>
            <w:tcW w:w="678" w:type="dxa"/>
            <w:vAlign w:val="top"/>
          </w:tcPr>
          <w:p w14:paraId="0B865B4E">
            <w:pPr>
              <w:pStyle w:val="16"/>
              <w:spacing w:before="171"/>
              <w:ind w:left="0" w:leftChars="0" w:right="0" w:rightChars="0"/>
              <w:rPr>
                <w:sz w:val="24"/>
              </w:rPr>
            </w:pPr>
            <w:r>
              <w:rPr>
                <w:spacing w:val="-5"/>
                <w:sz w:val="24"/>
              </w:rPr>
              <w:t>(7)</w:t>
            </w:r>
          </w:p>
        </w:tc>
        <w:tc>
          <w:tcPr>
            <w:tcW w:w="9271" w:type="dxa"/>
          </w:tcPr>
          <w:p w14:paraId="6E0AFE64">
            <w:pPr>
              <w:pStyle w:val="16"/>
              <w:spacing w:before="172"/>
              <w:ind w:left="150"/>
              <w:rPr>
                <w:sz w:val="24"/>
              </w:rPr>
            </w:pPr>
            <w:r>
              <w:rPr>
                <w:spacing w:val="-1"/>
                <w:sz w:val="24"/>
              </w:rPr>
              <w:t>灰渣处理：灰渣已达排放标准，可填埋、铺路或制砖厂制砖；</w:t>
            </w:r>
          </w:p>
        </w:tc>
      </w:tr>
      <w:tr w14:paraId="3BDA0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1B391AA4">
            <w:pPr>
              <w:pStyle w:val="16"/>
              <w:spacing w:before="172"/>
              <w:ind w:left="0" w:leftChars="0" w:right="0" w:rightChars="0"/>
              <w:rPr>
                <w:sz w:val="24"/>
              </w:rPr>
            </w:pPr>
            <w:r>
              <w:rPr>
                <w:spacing w:val="-5"/>
                <w:sz w:val="24"/>
              </w:rPr>
              <w:t>(8)</w:t>
            </w:r>
          </w:p>
        </w:tc>
        <w:tc>
          <w:tcPr>
            <w:tcW w:w="9271" w:type="dxa"/>
          </w:tcPr>
          <w:p w14:paraId="0E8A402B">
            <w:pPr>
              <w:pStyle w:val="16"/>
              <w:spacing w:before="173"/>
              <w:ind w:left="150"/>
              <w:rPr>
                <w:sz w:val="24"/>
              </w:rPr>
            </w:pPr>
            <w:r>
              <w:rPr>
                <w:sz w:val="24"/>
              </w:rPr>
              <w:t>使用年限：15-20</w:t>
            </w:r>
            <w:r>
              <w:rPr>
                <w:spacing w:val="-24"/>
                <w:sz w:val="24"/>
              </w:rPr>
              <w:t xml:space="preserve"> 年；</w:t>
            </w:r>
          </w:p>
        </w:tc>
      </w:tr>
      <w:tr w14:paraId="3985E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6" w:hRule="atLeast"/>
        </w:trPr>
        <w:tc>
          <w:tcPr>
            <w:tcW w:w="678" w:type="dxa"/>
            <w:vAlign w:val="top"/>
          </w:tcPr>
          <w:p w14:paraId="1E86BD6F">
            <w:pPr>
              <w:pStyle w:val="16"/>
              <w:spacing w:before="173"/>
              <w:ind w:left="0" w:leftChars="0" w:right="0" w:rightChars="0"/>
              <w:rPr>
                <w:sz w:val="24"/>
              </w:rPr>
            </w:pPr>
            <w:r>
              <w:rPr>
                <w:spacing w:val="-5"/>
                <w:sz w:val="24"/>
              </w:rPr>
              <w:t>(9)</w:t>
            </w:r>
          </w:p>
        </w:tc>
        <w:tc>
          <w:tcPr>
            <w:tcW w:w="9271" w:type="dxa"/>
          </w:tcPr>
          <w:p w14:paraId="494F6EA4">
            <w:pPr>
              <w:pStyle w:val="16"/>
              <w:spacing w:before="171" w:after="0" w:afterLines="32" w:afterAutospacing="0"/>
              <w:ind w:left="150"/>
              <w:rPr>
                <w:rFonts w:hint="eastAsia" w:eastAsia="宋体"/>
                <w:sz w:val="24"/>
                <w:lang w:val="en-US" w:eastAsia="zh-CN"/>
              </w:rPr>
            </w:pPr>
            <w:r>
              <w:rPr>
                <w:sz w:val="24"/>
              </w:rPr>
              <w:t>项目烟气排放指标：达到《生活垃圾焚烧污染控制标准》（GB18485-2014）</w:t>
            </w:r>
            <w:r>
              <w:rPr>
                <w:spacing w:val="-5"/>
                <w:sz w:val="24"/>
              </w:rPr>
              <w:t>的要</w:t>
            </w:r>
            <w:r>
              <w:rPr>
                <w:rFonts w:hint="eastAsia"/>
                <w:spacing w:val="-5"/>
                <w:sz w:val="24"/>
                <w:lang w:val="en-US" w:eastAsia="zh-CN"/>
              </w:rPr>
              <w:t>求。</w:t>
            </w:r>
          </w:p>
        </w:tc>
      </w:tr>
    </w:tbl>
    <w:p w14:paraId="534C92C0">
      <w:pPr>
        <w:numPr>
          <w:ilvl w:val="0"/>
          <w:numId w:val="0"/>
        </w:numPr>
        <w:bidi w:val="0"/>
        <w:spacing w:before="0" w:beforeLines="82" w:beforeAutospacing="0"/>
        <w:jc w:val="center"/>
        <w:rPr>
          <w:rFonts w:hint="eastAsia"/>
          <w:sz w:val="32"/>
          <w:szCs w:val="40"/>
          <w:lang w:val="en-US" w:eastAsia="zh-CN" w:bidi="hi-IN"/>
        </w:rPr>
      </w:pPr>
    </w:p>
    <w:p w14:paraId="48DB1CCB">
      <w:pPr>
        <w:pStyle w:val="2"/>
        <w:numPr>
          <w:ilvl w:val="0"/>
          <w:numId w:val="5"/>
        </w:numPr>
        <w:bidi w:val="0"/>
        <w:rPr>
          <w:rFonts w:hint="eastAsia"/>
          <w:lang w:val="en-US" w:eastAsia="zh-CN"/>
        </w:rPr>
      </w:pPr>
      <w:r>
        <w:rPr>
          <w:rFonts w:hint="eastAsia"/>
          <w:lang w:val="en-US" w:eastAsia="zh-CN"/>
        </w:rPr>
        <w:t>工艺技术方案</w:t>
      </w:r>
    </w:p>
    <w:p w14:paraId="1503FD5C">
      <w:pPr>
        <w:pStyle w:val="2"/>
        <w:numPr>
          <w:ilvl w:val="0"/>
          <w:numId w:val="0"/>
        </w:numPr>
        <w:bidi w:val="0"/>
        <w:ind w:right="0" w:rightChars="0"/>
        <w:jc w:val="both"/>
        <w:rPr>
          <w:rFonts w:hint="eastAsia"/>
          <w:lang w:val="en-US" w:eastAsia="zh-CN"/>
        </w:rPr>
      </w:pPr>
    </w:p>
    <w:p w14:paraId="1786923F">
      <w:pPr>
        <w:pStyle w:val="4"/>
        <w:numPr>
          <w:ilvl w:val="1"/>
          <w:numId w:val="6"/>
        </w:numPr>
        <w:tabs>
          <w:tab w:val="left" w:pos="690"/>
        </w:tabs>
        <w:spacing w:before="0" w:after="0" w:line="240" w:lineRule="auto"/>
        <w:ind w:left="690" w:right="0" w:hanging="460"/>
        <w:jc w:val="left"/>
      </w:pPr>
      <w:bookmarkStart w:id="1" w:name="_bookmark2"/>
      <w:bookmarkEnd w:id="1"/>
      <w:r>
        <w:rPr>
          <w:spacing w:val="-2"/>
        </w:rPr>
        <w:t>垃圾处理技术的确定</w:t>
      </w:r>
    </w:p>
    <w:p w14:paraId="51637F6B">
      <w:pPr>
        <w:pStyle w:val="4"/>
        <w:numPr>
          <w:ilvl w:val="0"/>
          <w:numId w:val="0"/>
        </w:numPr>
        <w:tabs>
          <w:tab w:val="left" w:pos="690"/>
        </w:tabs>
        <w:spacing w:before="0" w:after="0" w:line="240" w:lineRule="auto"/>
        <w:ind w:left="230" w:leftChars="0" w:right="0" w:rightChars="0"/>
        <w:jc w:val="left"/>
      </w:pPr>
    </w:p>
    <w:p w14:paraId="4F4F280B">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本项目废弃物主要为工业垃圾，如包装材料，含水率 5.7%，塑料 29%，纸张 51%，箔片/</w:t>
      </w:r>
    </w:p>
    <w:p w14:paraId="08381415">
      <w:pPr>
        <w:pStyle w:val="5"/>
        <w:keepNext w:val="0"/>
        <w:keepLines w:val="0"/>
        <w:pageBreakBefore w:val="0"/>
        <w:widowControl w:val="0"/>
        <w:kinsoku/>
        <w:wordWrap/>
        <w:overflowPunct/>
        <w:topLinePunct w:val="0"/>
        <w:autoSpaceDE w:val="0"/>
        <w:autoSpaceDN w:val="0"/>
        <w:bidi w:val="0"/>
        <w:adjustRightInd/>
        <w:snapToGrid/>
        <w:spacing w:line="360" w:lineRule="auto"/>
        <w:textAlignment w:val="auto"/>
      </w:pPr>
      <w:r>
        <w:t>复合材料 15%，其他 5%，热值达到 5400kcal/kg。</w:t>
      </w:r>
    </w:p>
    <w:p w14:paraId="06179C93">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rPr>
          <w:rFonts w:hint="default"/>
          <w:lang w:val="en-US" w:eastAsia="zh-CN"/>
        </w:rPr>
      </w:pPr>
      <w:r>
        <w:rPr>
          <w:rFonts w:hint="default"/>
          <w:lang w:val="en-US" w:eastAsia="zh-CN"/>
        </w:rPr>
        <w:t>该类工业固废单位热值较高，但受限于废弃物产生总量规模小。燃烧释放的总化学热功率相对有限，经过余热锅炉换热、热损失、热力循环转换之后，系统净输出最大发电功率仅约300 W</w:t>
      </w:r>
      <w:r>
        <w:rPr>
          <w:rFonts w:hint="eastAsia"/>
          <w:lang w:val="en-US" w:eastAsia="zh-CN"/>
        </w:rPr>
        <w:t>，一天总发电量为7.2度。</w:t>
      </w:r>
      <w:r>
        <w:rPr>
          <w:rFonts w:hint="default"/>
          <w:lang w:val="en-US" w:eastAsia="zh-CN"/>
        </w:rPr>
        <w:t>虽然燃料本身热值优异，但可用于做功发电的有效能量基数很低；若配套余热锅炉、汽轮机、发电机、循环水等完整发电成套装置，设备投资、辅机能耗及运维成本将远高于微薄的发电收益，整体能量转化效率低下，投入大于产出，因此本项目不建议设置发电系统。</w:t>
      </w:r>
    </w:p>
    <w:p w14:paraId="300A9816">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考虑孟加拉所在地域为热带季风气候区，冬季不需要供暖，因此若厂区无垃圾热值无其他利用价值，则直接换热排放。</w:t>
      </w:r>
    </w:p>
    <w:p w14:paraId="0916C8CD">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建议采用高温热解气化与焚烧相结合的新型处理工艺，选用链式炉排作为焚烧的核心部件，加大二燃室炉腔，满足烟气停留时间。</w:t>
      </w:r>
    </w:p>
    <w:p w14:paraId="516682E1">
      <w:pPr>
        <w:pStyle w:val="5"/>
        <w:keepNext w:val="0"/>
        <w:keepLines w:val="0"/>
        <w:pageBreakBefore w:val="0"/>
        <w:widowControl w:val="0"/>
        <w:kinsoku/>
        <w:wordWrap/>
        <w:overflowPunct/>
        <w:topLinePunct w:val="0"/>
        <w:autoSpaceDE w:val="0"/>
        <w:autoSpaceDN w:val="0"/>
        <w:bidi w:val="0"/>
        <w:adjustRightInd/>
        <w:snapToGrid/>
        <w:ind w:left="0" w:firstLine="480" w:firstLineChars="200"/>
        <w:textAlignment w:val="auto"/>
        <w:sectPr>
          <w:headerReference r:id="rId6" w:type="default"/>
          <w:footerReference r:id="rId7" w:type="default"/>
          <w:pgSz w:w="11910" w:h="16840"/>
          <w:pgMar w:top="1380" w:right="283" w:bottom="820" w:left="850" w:header="761" w:footer="628" w:gutter="0"/>
          <w:pgNumType w:start="1"/>
          <w:cols w:space="720" w:num="1"/>
        </w:sectPr>
      </w:pPr>
    </w:p>
    <w:p w14:paraId="4F38E98D">
      <w:pPr>
        <w:pStyle w:val="5"/>
      </w:pPr>
    </w:p>
    <w:p w14:paraId="6CC94B58">
      <w:pPr>
        <w:pStyle w:val="5"/>
        <w:spacing w:before="55"/>
      </w:pPr>
    </w:p>
    <w:p w14:paraId="664B28ED">
      <w:pPr>
        <w:pStyle w:val="4"/>
        <w:numPr>
          <w:ilvl w:val="1"/>
          <w:numId w:val="6"/>
        </w:numPr>
        <w:tabs>
          <w:tab w:val="left" w:pos="690"/>
        </w:tabs>
        <w:spacing w:before="0" w:after="0" w:line="240" w:lineRule="auto"/>
        <w:ind w:left="690" w:right="0" w:hanging="460"/>
        <w:jc w:val="left"/>
      </w:pPr>
      <w:bookmarkStart w:id="2" w:name="_bookmark3"/>
      <w:bookmarkEnd w:id="2"/>
      <w:r>
        <w:rPr>
          <w:spacing w:val="-4"/>
        </w:rPr>
        <w:t>工艺方案及流程</w:t>
      </w:r>
    </w:p>
    <w:p w14:paraId="4D833510">
      <w:pPr>
        <w:pStyle w:val="5"/>
        <w:spacing w:before="353"/>
        <w:ind w:left="710"/>
      </w:pPr>
      <w:r>
        <w:rPr>
          <w:spacing w:val="-2"/>
        </w:rPr>
        <w:t>项目工艺流程包括：</w:t>
      </w:r>
    </w:p>
    <w:p w14:paraId="4D4E74D6">
      <w:pPr>
        <w:pStyle w:val="5"/>
        <w:spacing w:before="182" w:line="381" w:lineRule="auto"/>
        <w:ind w:left="230" w:right="792" w:firstLine="480"/>
      </w:pPr>
      <w:r>
        <w:rPr>
          <w:spacing w:val="4"/>
        </w:rPr>
        <w:t>垃圾接收</w:t>
      </w:r>
      <w:r>
        <w:rPr>
          <w:rFonts w:ascii="Wingdings" w:hAnsi="Wingdings" w:eastAsia="Wingdings"/>
          <w:spacing w:val="4"/>
        </w:rPr>
        <w:t></w:t>
      </w:r>
      <w:r>
        <w:rPr>
          <w:spacing w:val="3"/>
        </w:rPr>
        <w:t>输送上料系统</w:t>
      </w:r>
      <w:r>
        <w:rPr>
          <w:rFonts w:ascii="Wingdings" w:hAnsi="Wingdings" w:eastAsia="Wingdings"/>
          <w:spacing w:val="4"/>
        </w:rPr>
        <w:t></w:t>
      </w:r>
      <w:r>
        <w:rPr>
          <w:spacing w:val="3"/>
        </w:rPr>
        <w:t>高温热解气化处理系统</w:t>
      </w:r>
      <w:r>
        <w:rPr>
          <w:rFonts w:ascii="Wingdings" w:hAnsi="Wingdings" w:eastAsia="Wingdings"/>
          <w:spacing w:val="4"/>
        </w:rPr>
        <w:t></w:t>
      </w:r>
      <w:r>
        <w:rPr>
          <w:spacing w:val="4"/>
        </w:rPr>
        <w:t>余热回收系统</w:t>
      </w:r>
      <w:r>
        <w:rPr>
          <w:rFonts w:ascii="Wingdings" w:hAnsi="Wingdings" w:eastAsia="Wingdings"/>
          <w:spacing w:val="2"/>
        </w:rPr>
        <w:t></w:t>
      </w:r>
      <w:r>
        <w:rPr>
          <w:spacing w:val="4"/>
        </w:rPr>
        <w:t>尾气净化系统</w:t>
      </w:r>
      <w:r>
        <w:rPr>
          <w:rFonts w:ascii="Wingdings" w:hAnsi="Wingdings" w:eastAsia="Wingdings"/>
          <w:spacing w:val="4"/>
        </w:rPr>
        <w:t></w:t>
      </w:r>
      <w:r>
        <w:t>三废（灰渣、飞灰</w:t>
      </w:r>
      <w:r>
        <w:rPr>
          <w:spacing w:val="10"/>
        </w:rPr>
        <w:t>、</w:t>
      </w:r>
      <w:r>
        <w:rPr>
          <w:spacing w:val="10"/>
          <w:position w:val="-2"/>
        </w:rPr>
        <w:drawing>
          <wp:inline distT="0" distB="0" distL="0" distR="0">
            <wp:extent cx="139700" cy="13970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139700" cy="139700"/>
                    </a:xfrm>
                    <a:prstGeom prst="rect">
                      <a:avLst/>
                    </a:prstGeom>
                  </pic:spPr>
                </pic:pic>
              </a:graphicData>
            </a:graphic>
          </wp:inline>
        </w:drawing>
      </w:r>
      <w:r>
        <w:t>滤液）处理系统</w:t>
      </w:r>
      <w:r>
        <w:rPr>
          <w:rFonts w:ascii="Wingdings" w:hAnsi="Wingdings" w:eastAsia="Wingdings"/>
        </w:rPr>
        <w:t></w:t>
      </w:r>
      <w:r>
        <w:t>中央控制系统</w:t>
      </w:r>
    </w:p>
    <w:p w14:paraId="67E8AC6A">
      <w:pPr>
        <w:pStyle w:val="5"/>
        <w:spacing w:before="10"/>
        <w:rPr>
          <w:sz w:val="3"/>
        </w:rPr>
      </w:pPr>
      <w:r>
        <w:rPr>
          <w:sz w:val="3"/>
        </w:rPr>
        <w:drawing>
          <wp:anchor distT="0" distB="0" distL="0" distR="0" simplePos="0" relativeHeight="251669504" behindDoc="1" locked="0" layoutInCell="1" allowOverlap="1">
            <wp:simplePos x="0" y="0"/>
            <wp:positionH relativeFrom="page">
              <wp:posOffset>819785</wp:posOffset>
            </wp:positionH>
            <wp:positionV relativeFrom="paragraph">
              <wp:posOffset>46355</wp:posOffset>
            </wp:positionV>
            <wp:extent cx="6154420" cy="328993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6154670" cy="3289935"/>
                    </a:xfrm>
                    <a:prstGeom prst="rect">
                      <a:avLst/>
                    </a:prstGeom>
                  </pic:spPr>
                </pic:pic>
              </a:graphicData>
            </a:graphic>
          </wp:anchor>
        </w:drawing>
      </w:r>
    </w:p>
    <w:p w14:paraId="1533A338">
      <w:pPr>
        <w:pStyle w:val="5"/>
        <w:rPr>
          <w:sz w:val="28"/>
        </w:rPr>
      </w:pPr>
    </w:p>
    <w:p w14:paraId="06230942">
      <w:pPr>
        <w:pStyle w:val="5"/>
        <w:rPr>
          <w:sz w:val="28"/>
        </w:rPr>
      </w:pPr>
    </w:p>
    <w:p w14:paraId="26C22824">
      <w:pPr>
        <w:pStyle w:val="5"/>
        <w:spacing w:before="67"/>
        <w:rPr>
          <w:sz w:val="28"/>
        </w:rPr>
      </w:pPr>
    </w:p>
    <w:p w14:paraId="186F610D">
      <w:pPr>
        <w:pStyle w:val="4"/>
        <w:numPr>
          <w:ilvl w:val="2"/>
          <w:numId w:val="6"/>
        </w:numPr>
        <w:tabs>
          <w:tab w:val="left" w:pos="922"/>
        </w:tabs>
        <w:spacing w:before="0" w:after="0" w:line="240" w:lineRule="auto"/>
        <w:ind w:left="922" w:right="0" w:hanging="692"/>
        <w:jc w:val="left"/>
        <w:rPr>
          <w:rFonts w:ascii="Arial" w:eastAsia="Arial"/>
          <w:b/>
        </w:rPr>
      </w:pPr>
      <w:bookmarkStart w:id="3" w:name="_bookmark4"/>
      <w:bookmarkEnd w:id="3"/>
      <w:r>
        <w:rPr>
          <w:spacing w:val="-2"/>
        </w:rPr>
        <w:t>垃圾接收系统</w:t>
      </w:r>
    </w:p>
    <w:p w14:paraId="37388594">
      <w:pPr>
        <w:pStyle w:val="5"/>
        <w:spacing w:before="353" w:line="381" w:lineRule="auto"/>
        <w:ind w:left="230" w:right="699" w:firstLine="480"/>
      </w:pPr>
      <w:r>
        <w:rPr>
          <w:spacing w:val="-2"/>
        </w:rPr>
        <w:t>垃圾由垃圾运输车运送至焚烧厂，经电子汽车衡称量后进入卸料大厅并卸入垃圾收集坑。</w:t>
      </w:r>
      <w:r>
        <w:rPr>
          <w:spacing w:val="-5"/>
        </w:rPr>
        <w:t>垃圾贮坑足够有效的容积可以确保垃圾供给量出现严重波动时热解炉的原料供应，使炉内反应</w:t>
      </w:r>
      <w:r>
        <w:rPr>
          <w:spacing w:val="-2"/>
        </w:rPr>
        <w:t>更加稳定。</w:t>
      </w:r>
    </w:p>
    <w:p w14:paraId="1FF464F4">
      <w:pPr>
        <w:pStyle w:val="5"/>
        <w:spacing w:before="99"/>
      </w:pPr>
    </w:p>
    <w:p w14:paraId="24C956A9">
      <w:pPr>
        <w:pStyle w:val="4"/>
        <w:numPr>
          <w:ilvl w:val="2"/>
          <w:numId w:val="6"/>
        </w:numPr>
        <w:tabs>
          <w:tab w:val="left" w:pos="922"/>
        </w:tabs>
        <w:spacing w:before="0" w:after="0" w:line="240" w:lineRule="auto"/>
        <w:ind w:left="922" w:right="0" w:hanging="692"/>
        <w:jc w:val="left"/>
        <w:rPr>
          <w:rFonts w:ascii="Arial" w:eastAsia="Arial"/>
          <w:b/>
        </w:rPr>
      </w:pPr>
      <w:bookmarkStart w:id="4" w:name="_bookmark5"/>
      <w:bookmarkEnd w:id="4"/>
      <w:r>
        <w:rPr>
          <w:spacing w:val="-2"/>
        </w:rPr>
        <w:t>厂区除臭系统</w:t>
      </w:r>
    </w:p>
    <w:p w14:paraId="5F16E919">
      <w:pPr>
        <w:pStyle w:val="5"/>
        <w:spacing w:before="356" w:line="381" w:lineRule="auto"/>
        <w:ind w:left="230" w:right="701" w:firstLine="480"/>
      </w:pPr>
      <w:r>
        <w:rPr>
          <w:spacing w:val="-2"/>
        </w:rPr>
        <w:t>由吸风风机、喷淋除臭系统等组成，通过除臭剂吸附空气中的臭气分子，除臭剂通过离心</w:t>
      </w:r>
      <w:r>
        <w:rPr>
          <w:spacing w:val="-1"/>
        </w:rPr>
        <w:t>雾化的方式快速吸附空气中的臭气分子，它所含微生物及酶类物质能及时分解吸附臭气物质，</w:t>
      </w:r>
    </w:p>
    <w:p w14:paraId="09B270BF">
      <w:pPr>
        <w:pStyle w:val="5"/>
        <w:spacing w:after="0" w:line="381" w:lineRule="auto"/>
        <w:sectPr>
          <w:pgSz w:w="11910" w:h="16840"/>
          <w:pgMar w:top="1400" w:right="283" w:bottom="820" w:left="850" w:header="761" w:footer="628" w:gutter="0"/>
          <w:cols w:space="720" w:num="1"/>
        </w:sectPr>
      </w:pPr>
    </w:p>
    <w:p w14:paraId="4265607F">
      <w:pPr>
        <w:pStyle w:val="5"/>
        <w:spacing w:before="127" w:line="381" w:lineRule="auto"/>
        <w:ind w:left="230" w:right="792"/>
        <w:jc w:val="both"/>
      </w:pPr>
      <w:r>
        <mc:AlternateContent>
          <mc:Choice Requires="wps">
            <w:drawing>
              <wp:anchor distT="0" distB="0" distL="0" distR="0" simplePos="0" relativeHeight="251660288" behindDoc="0" locked="0" layoutInCell="1" allowOverlap="1">
                <wp:simplePos x="0" y="0"/>
                <wp:positionH relativeFrom="page">
                  <wp:posOffset>582930</wp:posOffset>
                </wp:positionH>
                <wp:positionV relativeFrom="paragraph">
                  <wp:posOffset>1297305</wp:posOffset>
                </wp:positionV>
                <wp:extent cx="5317490" cy="5220335"/>
                <wp:effectExtent l="0" t="0" r="0" b="0"/>
                <wp:wrapNone/>
                <wp:docPr id="36" name="Textbox 36"/>
                <wp:cNvGraphicFramePr/>
                <a:graphic xmlns:a="http://schemas.openxmlformats.org/drawingml/2006/main">
                  <a:graphicData uri="http://schemas.microsoft.com/office/word/2010/wordprocessingShape">
                    <wps:wsp>
                      <wps:cNvSpPr txBox="1"/>
                      <wps:spPr>
                        <a:xfrm>
                          <a:off x="0" y="0"/>
                          <a:ext cx="5317490" cy="5220335"/>
                        </a:xfrm>
                        <a:prstGeom prst="rect">
                          <a:avLst/>
                        </a:prstGeom>
                      </wps:spPr>
                      <wps:txbx>
                        <w:txbxContent>
                          <w:tbl>
                            <w:tblPr>
                              <w:tblStyle w:val="12"/>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9"/>
                              <w:gridCol w:w="1306"/>
                              <w:gridCol w:w="2446"/>
                              <w:gridCol w:w="3623"/>
                            </w:tblGrid>
                            <w:tr w14:paraId="3300F751">
                              <w:tblPrEx>
                                <w:tblCellMar>
                                  <w:top w:w="0" w:type="dxa"/>
                                  <w:left w:w="0" w:type="dxa"/>
                                  <w:bottom w:w="0" w:type="dxa"/>
                                  <w:right w:w="0" w:type="dxa"/>
                                </w:tblCellMar>
                              </w:tblPrEx>
                              <w:trPr>
                                <w:trHeight w:val="623" w:hRule="atLeast"/>
                              </w:trPr>
                              <w:tc>
                                <w:tcPr>
                                  <w:tcW w:w="919" w:type="dxa"/>
                                  <w:shd w:val="clear" w:color="auto" w:fill="DDD9C4"/>
                                </w:tcPr>
                                <w:p w14:paraId="74D8B6D7">
                                  <w:pPr>
                                    <w:pStyle w:val="16"/>
                                    <w:spacing w:before="6"/>
                                    <w:rPr>
                                      <w:sz w:val="20"/>
                                    </w:rPr>
                                  </w:pPr>
                                </w:p>
                                <w:p w14:paraId="3F9E9A98">
                                  <w:pPr>
                                    <w:pStyle w:val="16"/>
                                    <w:ind w:right="194"/>
                                    <w:jc w:val="right"/>
                                    <w:rPr>
                                      <w:sz w:val="20"/>
                                    </w:rPr>
                                  </w:pPr>
                                  <w:r>
                                    <w:rPr>
                                      <w:spacing w:val="-4"/>
                                      <w:sz w:val="20"/>
                                    </w:rPr>
                                    <w:t>恶臭点</w:t>
                                  </w:r>
                                </w:p>
                              </w:tc>
                              <w:tc>
                                <w:tcPr>
                                  <w:tcW w:w="1306" w:type="dxa"/>
                                  <w:shd w:val="clear" w:color="auto" w:fill="DDD9C4"/>
                                </w:tcPr>
                                <w:p w14:paraId="599F7F22">
                                  <w:pPr>
                                    <w:pStyle w:val="16"/>
                                    <w:spacing w:before="6"/>
                                    <w:rPr>
                                      <w:sz w:val="20"/>
                                    </w:rPr>
                                  </w:pPr>
                                </w:p>
                                <w:p w14:paraId="4C02FF0D">
                                  <w:pPr>
                                    <w:pStyle w:val="16"/>
                                    <w:ind w:right="237"/>
                                    <w:jc w:val="right"/>
                                    <w:rPr>
                                      <w:sz w:val="20"/>
                                    </w:rPr>
                                  </w:pPr>
                                  <w:r>
                                    <w:rPr>
                                      <w:spacing w:val="-5"/>
                                      <w:sz w:val="20"/>
                                    </w:rPr>
                                    <w:t>场所</w:t>
                                  </w:r>
                                </w:p>
                              </w:tc>
                              <w:tc>
                                <w:tcPr>
                                  <w:tcW w:w="2446" w:type="dxa"/>
                                  <w:shd w:val="clear" w:color="auto" w:fill="DDD9C4"/>
                                </w:tcPr>
                                <w:p w14:paraId="662BBB59">
                                  <w:pPr>
                                    <w:pStyle w:val="16"/>
                                    <w:spacing w:before="6"/>
                                    <w:rPr>
                                      <w:sz w:val="20"/>
                                    </w:rPr>
                                  </w:pPr>
                                </w:p>
                                <w:p w14:paraId="12308075">
                                  <w:pPr>
                                    <w:pStyle w:val="16"/>
                                    <w:ind w:left="1224"/>
                                    <w:rPr>
                                      <w:sz w:val="20"/>
                                    </w:rPr>
                                  </w:pPr>
                                  <w:r>
                                    <w:rPr>
                                      <w:spacing w:val="-5"/>
                                      <w:sz w:val="20"/>
                                    </w:rPr>
                                    <w:t>特点</w:t>
                                  </w:r>
                                </w:p>
                              </w:tc>
                              <w:tc>
                                <w:tcPr>
                                  <w:tcW w:w="3623" w:type="dxa"/>
                                  <w:shd w:val="clear" w:color="auto" w:fill="DDD9C4"/>
                                </w:tcPr>
                                <w:p w14:paraId="67FDA365">
                                  <w:pPr>
                                    <w:pStyle w:val="16"/>
                                    <w:spacing w:before="6"/>
                                    <w:rPr>
                                      <w:sz w:val="20"/>
                                    </w:rPr>
                                  </w:pPr>
                                </w:p>
                                <w:p w14:paraId="331F3EA6">
                                  <w:pPr>
                                    <w:pStyle w:val="16"/>
                                    <w:ind w:left="1608"/>
                                    <w:rPr>
                                      <w:sz w:val="20"/>
                                    </w:rPr>
                                  </w:pPr>
                                  <w:r>
                                    <w:rPr>
                                      <w:spacing w:val="-3"/>
                                      <w:sz w:val="20"/>
                                    </w:rPr>
                                    <w:t>除臭措施</w:t>
                                  </w:r>
                                </w:p>
                              </w:tc>
                            </w:tr>
                            <w:tr w14:paraId="58119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3" w:hRule="atLeast"/>
                              </w:trPr>
                              <w:tc>
                                <w:tcPr>
                                  <w:tcW w:w="919" w:type="dxa"/>
                                </w:tcPr>
                                <w:p w14:paraId="756C8525">
                                  <w:pPr>
                                    <w:pStyle w:val="16"/>
                                    <w:spacing w:before="177"/>
                                    <w:rPr>
                                      <w:sz w:val="20"/>
                                    </w:rPr>
                                  </w:pPr>
                                </w:p>
                                <w:p w14:paraId="40F473D4">
                                  <w:pPr>
                                    <w:pStyle w:val="16"/>
                                    <w:ind w:right="198"/>
                                    <w:jc w:val="right"/>
                                    <w:rPr>
                                      <w:sz w:val="20"/>
                                    </w:rPr>
                                  </w:pPr>
                                  <w:r>
                                    <w:rPr>
                                      <w:spacing w:val="-10"/>
                                      <w:sz w:val="20"/>
                                    </w:rPr>
                                    <w:t>1</w:t>
                                  </w:r>
                                </w:p>
                              </w:tc>
                              <w:tc>
                                <w:tcPr>
                                  <w:tcW w:w="1306" w:type="dxa"/>
                                </w:tcPr>
                                <w:p w14:paraId="5DC6912E">
                                  <w:pPr>
                                    <w:pStyle w:val="16"/>
                                    <w:spacing w:before="177"/>
                                    <w:rPr>
                                      <w:sz w:val="20"/>
                                    </w:rPr>
                                  </w:pPr>
                                </w:p>
                                <w:p w14:paraId="19D3625E">
                                  <w:pPr>
                                    <w:pStyle w:val="16"/>
                                    <w:ind w:left="107"/>
                                    <w:rPr>
                                      <w:sz w:val="20"/>
                                    </w:rPr>
                                  </w:pPr>
                                  <w:r>
                                    <w:rPr>
                                      <w:spacing w:val="-4"/>
                                      <w:sz w:val="20"/>
                                    </w:rPr>
                                    <w:t>厂区道路</w:t>
                                  </w:r>
                                </w:p>
                              </w:tc>
                              <w:tc>
                                <w:tcPr>
                                  <w:tcW w:w="2446" w:type="dxa"/>
                                </w:tcPr>
                                <w:p w14:paraId="02076D85">
                                  <w:pPr>
                                    <w:pStyle w:val="16"/>
                                    <w:numPr>
                                      <w:ilvl w:val="0"/>
                                      <w:numId w:val="7"/>
                                    </w:numPr>
                                    <w:tabs>
                                      <w:tab w:val="left" w:pos="276"/>
                                    </w:tabs>
                                    <w:spacing w:before="59" w:after="0" w:line="350" w:lineRule="auto"/>
                                    <w:ind w:left="276" w:right="-15" w:hanging="130"/>
                                    <w:jc w:val="left"/>
                                    <w:rPr>
                                      <w:sz w:val="20"/>
                                    </w:rPr>
                                  </w:pPr>
                                  <w:r>
                                    <w:rPr>
                                      <w:spacing w:val="-4"/>
                                      <w:sz w:val="20"/>
                                    </w:rPr>
                                    <w:t>垃圾车滴液，污染路面，</w:t>
                                  </w:r>
                                  <w:r>
                                    <w:rPr>
                                      <w:spacing w:val="-2"/>
                                      <w:sz w:val="20"/>
                                    </w:rPr>
                                    <w:t>存在沉积性恶臭气体</w:t>
                                  </w:r>
                                </w:p>
                                <w:p w14:paraId="4020C1BE">
                                  <w:pPr>
                                    <w:pStyle w:val="16"/>
                                    <w:spacing w:before="3"/>
                                    <w:ind w:left="276"/>
                                    <w:rPr>
                                      <w:sz w:val="20"/>
                                    </w:rPr>
                                  </w:pPr>
                                  <w:r>
                                    <w:rPr>
                                      <w:spacing w:val="-2"/>
                                      <w:sz w:val="20"/>
                                    </w:rPr>
                                    <w:t>（轻微</w:t>
                                  </w:r>
                                  <w:r>
                                    <w:rPr>
                                      <w:spacing w:val="-10"/>
                                      <w:sz w:val="20"/>
                                    </w:rPr>
                                    <w:t>）</w:t>
                                  </w:r>
                                </w:p>
                              </w:tc>
                              <w:tc>
                                <w:tcPr>
                                  <w:tcW w:w="3623" w:type="dxa"/>
                                </w:tcPr>
                                <w:p w14:paraId="29FB3088">
                                  <w:pPr>
                                    <w:pStyle w:val="16"/>
                                    <w:numPr>
                                      <w:ilvl w:val="0"/>
                                      <w:numId w:val="8"/>
                                    </w:numPr>
                                    <w:tabs>
                                      <w:tab w:val="left" w:pos="400"/>
                                    </w:tabs>
                                    <w:spacing w:before="246" w:after="0" w:line="240" w:lineRule="auto"/>
                                    <w:ind w:left="400" w:right="0" w:hanging="278"/>
                                    <w:jc w:val="left"/>
                                    <w:rPr>
                                      <w:sz w:val="20"/>
                                    </w:rPr>
                                  </w:pPr>
                                  <w:r>
                                    <w:rPr>
                                      <w:spacing w:val="-4"/>
                                      <w:sz w:val="20"/>
                                    </w:rPr>
                                    <w:t>喷水冲洗；</w:t>
                                  </w:r>
                                </w:p>
                                <w:p w14:paraId="07E3CF72">
                                  <w:pPr>
                                    <w:pStyle w:val="16"/>
                                    <w:numPr>
                                      <w:ilvl w:val="0"/>
                                      <w:numId w:val="8"/>
                                    </w:numPr>
                                    <w:tabs>
                                      <w:tab w:val="left" w:pos="400"/>
                                    </w:tabs>
                                    <w:spacing w:before="119" w:after="0" w:line="240" w:lineRule="auto"/>
                                    <w:ind w:left="400" w:right="0" w:hanging="278"/>
                                    <w:jc w:val="left"/>
                                    <w:rPr>
                                      <w:sz w:val="20"/>
                                    </w:rPr>
                                  </w:pPr>
                                  <w:r>
                                    <w:rPr>
                                      <w:spacing w:val="-4"/>
                                      <w:sz w:val="20"/>
                                    </w:rPr>
                                    <w:t>植物除臭剂喷洒。</w:t>
                                  </w:r>
                                </w:p>
                              </w:tc>
                            </w:tr>
                            <w:tr w14:paraId="7A028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3" w:hRule="atLeast"/>
                              </w:trPr>
                              <w:tc>
                                <w:tcPr>
                                  <w:tcW w:w="919" w:type="dxa"/>
                                </w:tcPr>
                                <w:p w14:paraId="3B288F80">
                                  <w:pPr>
                                    <w:pStyle w:val="16"/>
                                    <w:rPr>
                                      <w:sz w:val="20"/>
                                    </w:rPr>
                                  </w:pPr>
                                </w:p>
                                <w:p w14:paraId="77A4C250">
                                  <w:pPr>
                                    <w:pStyle w:val="16"/>
                                    <w:rPr>
                                      <w:sz w:val="20"/>
                                    </w:rPr>
                                  </w:pPr>
                                </w:p>
                                <w:p w14:paraId="6FD4370F">
                                  <w:pPr>
                                    <w:pStyle w:val="16"/>
                                    <w:spacing w:before="39"/>
                                    <w:rPr>
                                      <w:sz w:val="20"/>
                                    </w:rPr>
                                  </w:pPr>
                                </w:p>
                                <w:p w14:paraId="2579AF1F">
                                  <w:pPr>
                                    <w:pStyle w:val="16"/>
                                    <w:ind w:right="198"/>
                                    <w:jc w:val="right"/>
                                    <w:rPr>
                                      <w:sz w:val="20"/>
                                    </w:rPr>
                                  </w:pPr>
                                  <w:r>
                                    <w:rPr>
                                      <w:spacing w:val="-10"/>
                                      <w:sz w:val="20"/>
                                    </w:rPr>
                                    <w:t>2</w:t>
                                  </w:r>
                                </w:p>
                              </w:tc>
                              <w:tc>
                                <w:tcPr>
                                  <w:tcW w:w="1306" w:type="dxa"/>
                                </w:tcPr>
                                <w:p w14:paraId="61C751EA">
                                  <w:pPr>
                                    <w:pStyle w:val="16"/>
                                    <w:rPr>
                                      <w:sz w:val="20"/>
                                    </w:rPr>
                                  </w:pPr>
                                </w:p>
                                <w:p w14:paraId="1AF35DDE">
                                  <w:pPr>
                                    <w:pStyle w:val="16"/>
                                    <w:spacing w:before="108"/>
                                    <w:rPr>
                                      <w:sz w:val="20"/>
                                    </w:rPr>
                                  </w:pPr>
                                </w:p>
                                <w:p w14:paraId="5201010C">
                                  <w:pPr>
                                    <w:pStyle w:val="16"/>
                                    <w:spacing w:line="350" w:lineRule="auto"/>
                                    <w:ind w:left="107" w:right="102"/>
                                    <w:rPr>
                                      <w:sz w:val="20"/>
                                    </w:rPr>
                                  </w:pPr>
                                  <w:r>
                                    <w:rPr>
                                      <w:spacing w:val="15"/>
                                      <w:sz w:val="20"/>
                                    </w:rPr>
                                    <w:t>垃圾卸料大</w:t>
                                  </w:r>
                                  <w:r>
                                    <w:rPr>
                                      <w:spacing w:val="-10"/>
                                      <w:sz w:val="20"/>
                                    </w:rPr>
                                    <w:t>厅</w:t>
                                  </w:r>
                                </w:p>
                              </w:tc>
                              <w:tc>
                                <w:tcPr>
                                  <w:tcW w:w="2446" w:type="dxa"/>
                                </w:tcPr>
                                <w:p w14:paraId="0D63B76D">
                                  <w:pPr>
                                    <w:pStyle w:val="16"/>
                                    <w:numPr>
                                      <w:ilvl w:val="0"/>
                                      <w:numId w:val="9"/>
                                    </w:numPr>
                                    <w:tabs>
                                      <w:tab w:val="left" w:pos="276"/>
                                    </w:tabs>
                                    <w:spacing w:before="59" w:after="0" w:line="350" w:lineRule="auto"/>
                                    <w:ind w:left="276" w:right="-15" w:hanging="130"/>
                                    <w:jc w:val="left"/>
                                    <w:rPr>
                                      <w:sz w:val="20"/>
                                    </w:rPr>
                                  </w:pPr>
                                  <w:r>
                                    <w:rPr>
                                      <w:spacing w:val="-4"/>
                                      <w:sz w:val="20"/>
                                    </w:rPr>
                                    <w:t>垃圾车滴液，污染路面，</w:t>
                                  </w:r>
                                  <w:r>
                                    <w:rPr>
                                      <w:spacing w:val="-2"/>
                                      <w:sz w:val="20"/>
                                    </w:rPr>
                                    <w:t>存在沉积性恶臭气体</w:t>
                                  </w:r>
                                </w:p>
                                <w:p w14:paraId="79222D5F">
                                  <w:pPr>
                                    <w:pStyle w:val="16"/>
                                    <w:ind w:left="276"/>
                                    <w:rPr>
                                      <w:sz w:val="20"/>
                                    </w:rPr>
                                  </w:pPr>
                                  <w:r>
                                    <w:rPr>
                                      <w:spacing w:val="-2"/>
                                      <w:sz w:val="20"/>
                                    </w:rPr>
                                    <w:t>（严重</w:t>
                                  </w:r>
                                  <w:r>
                                    <w:rPr>
                                      <w:spacing w:val="-10"/>
                                      <w:sz w:val="20"/>
                                    </w:rPr>
                                    <w:t>）</w:t>
                                  </w:r>
                                </w:p>
                                <w:p w14:paraId="561F0E85">
                                  <w:pPr>
                                    <w:pStyle w:val="16"/>
                                    <w:numPr>
                                      <w:ilvl w:val="0"/>
                                      <w:numId w:val="9"/>
                                    </w:numPr>
                                    <w:tabs>
                                      <w:tab w:val="left" w:pos="276"/>
                                    </w:tabs>
                                    <w:spacing w:before="7" w:after="0" w:line="370" w:lineRule="atLeast"/>
                                    <w:ind w:left="276" w:right="161" w:hanging="130"/>
                                    <w:jc w:val="left"/>
                                    <w:rPr>
                                      <w:sz w:val="20"/>
                                    </w:rPr>
                                  </w:pPr>
                                  <w:r>
                                    <w:rPr>
                                      <w:spacing w:val="-2"/>
                                      <w:sz w:val="20"/>
                                    </w:rPr>
                                    <w:t>垃圾仓恶臭通过卸料门</w:t>
                                  </w:r>
                                  <w:r>
                                    <w:rPr>
                                      <w:spacing w:val="-6"/>
                                      <w:sz w:val="20"/>
                                    </w:rPr>
                                    <w:t>外逸</w:t>
                                  </w:r>
                                </w:p>
                              </w:tc>
                              <w:tc>
                                <w:tcPr>
                                  <w:tcW w:w="3623" w:type="dxa"/>
                                </w:tcPr>
                                <w:p w14:paraId="7C6FCD42">
                                  <w:pPr>
                                    <w:pStyle w:val="16"/>
                                    <w:numPr>
                                      <w:ilvl w:val="0"/>
                                      <w:numId w:val="10"/>
                                    </w:numPr>
                                    <w:tabs>
                                      <w:tab w:val="left" w:pos="400"/>
                                    </w:tabs>
                                    <w:spacing w:before="246" w:after="0" w:line="240" w:lineRule="auto"/>
                                    <w:ind w:left="400" w:right="0" w:hanging="278"/>
                                    <w:jc w:val="left"/>
                                    <w:rPr>
                                      <w:sz w:val="20"/>
                                    </w:rPr>
                                  </w:pPr>
                                  <w:r>
                                    <w:rPr>
                                      <w:spacing w:val="-3"/>
                                      <w:sz w:val="20"/>
                                    </w:rPr>
                                    <w:t>封闭结构，微负压环境；</w:t>
                                  </w:r>
                                </w:p>
                                <w:p w14:paraId="5D84E895">
                                  <w:pPr>
                                    <w:pStyle w:val="16"/>
                                    <w:numPr>
                                      <w:ilvl w:val="0"/>
                                      <w:numId w:val="10"/>
                                    </w:numPr>
                                    <w:tabs>
                                      <w:tab w:val="left" w:pos="400"/>
                                    </w:tabs>
                                    <w:spacing w:before="118" w:after="0" w:line="240" w:lineRule="auto"/>
                                    <w:ind w:left="400" w:right="0" w:hanging="278"/>
                                    <w:jc w:val="left"/>
                                    <w:rPr>
                                      <w:sz w:val="20"/>
                                    </w:rPr>
                                  </w:pPr>
                                  <w:r>
                                    <w:rPr>
                                      <w:spacing w:val="-3"/>
                                      <w:sz w:val="20"/>
                                    </w:rPr>
                                    <w:t>大门空气幕防止恶臭气体外逸；</w:t>
                                  </w:r>
                                </w:p>
                                <w:p w14:paraId="2284BEE1">
                                  <w:pPr>
                                    <w:pStyle w:val="16"/>
                                    <w:numPr>
                                      <w:ilvl w:val="0"/>
                                      <w:numId w:val="10"/>
                                    </w:numPr>
                                    <w:tabs>
                                      <w:tab w:val="left" w:pos="400"/>
                                    </w:tabs>
                                    <w:spacing w:before="118" w:after="0" w:line="240" w:lineRule="auto"/>
                                    <w:ind w:left="400" w:right="0" w:hanging="278"/>
                                    <w:jc w:val="left"/>
                                    <w:rPr>
                                      <w:sz w:val="20"/>
                                    </w:rPr>
                                  </w:pPr>
                                  <w:r>
                                    <w:rPr>
                                      <w:spacing w:val="-3"/>
                                      <w:sz w:val="20"/>
                                    </w:rPr>
                                    <w:t>垃圾卸料门由中央控制室引导开启；</w:t>
                                  </w:r>
                                </w:p>
                                <w:p w14:paraId="5812E4A0">
                                  <w:pPr>
                                    <w:pStyle w:val="16"/>
                                    <w:numPr>
                                      <w:ilvl w:val="0"/>
                                      <w:numId w:val="10"/>
                                    </w:numPr>
                                    <w:tabs>
                                      <w:tab w:val="left" w:pos="400"/>
                                    </w:tabs>
                                    <w:spacing w:before="121" w:after="0" w:line="240" w:lineRule="auto"/>
                                    <w:ind w:left="400" w:right="0" w:hanging="278"/>
                                    <w:jc w:val="left"/>
                                    <w:rPr>
                                      <w:sz w:val="20"/>
                                    </w:rPr>
                                  </w:pPr>
                                  <w:r>
                                    <w:rPr>
                                      <w:spacing w:val="-3"/>
                                      <w:sz w:val="20"/>
                                    </w:rPr>
                                    <w:t>喷水冲洗，植物除臭剂喷洒。</w:t>
                                  </w:r>
                                </w:p>
                              </w:tc>
                            </w:tr>
                            <w:tr w14:paraId="080FD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919" w:type="dxa"/>
                                </w:tcPr>
                                <w:p w14:paraId="2C9A0314">
                                  <w:pPr>
                                    <w:pStyle w:val="16"/>
                                    <w:rPr>
                                      <w:sz w:val="20"/>
                                    </w:rPr>
                                  </w:pPr>
                                </w:p>
                                <w:p w14:paraId="0250F0EA">
                                  <w:pPr>
                                    <w:pStyle w:val="16"/>
                                    <w:rPr>
                                      <w:sz w:val="20"/>
                                    </w:rPr>
                                  </w:pPr>
                                </w:p>
                                <w:p w14:paraId="49256D1C">
                                  <w:pPr>
                                    <w:pStyle w:val="16"/>
                                    <w:spacing w:before="41"/>
                                    <w:rPr>
                                      <w:sz w:val="20"/>
                                    </w:rPr>
                                  </w:pPr>
                                </w:p>
                                <w:p w14:paraId="4053758A">
                                  <w:pPr>
                                    <w:pStyle w:val="16"/>
                                    <w:spacing w:before="1"/>
                                    <w:ind w:right="198"/>
                                    <w:jc w:val="right"/>
                                    <w:rPr>
                                      <w:sz w:val="20"/>
                                    </w:rPr>
                                  </w:pPr>
                                  <w:r>
                                    <w:rPr>
                                      <w:spacing w:val="-10"/>
                                      <w:sz w:val="20"/>
                                    </w:rPr>
                                    <w:t>3</w:t>
                                  </w:r>
                                </w:p>
                              </w:tc>
                              <w:tc>
                                <w:tcPr>
                                  <w:tcW w:w="1306" w:type="dxa"/>
                                </w:tcPr>
                                <w:p w14:paraId="126A9A2A">
                                  <w:pPr>
                                    <w:pStyle w:val="16"/>
                                    <w:rPr>
                                      <w:sz w:val="20"/>
                                    </w:rPr>
                                  </w:pPr>
                                </w:p>
                                <w:p w14:paraId="63B278F2">
                                  <w:pPr>
                                    <w:pStyle w:val="16"/>
                                    <w:rPr>
                                      <w:sz w:val="20"/>
                                    </w:rPr>
                                  </w:pPr>
                                </w:p>
                                <w:p w14:paraId="08EE3039">
                                  <w:pPr>
                                    <w:pStyle w:val="16"/>
                                    <w:spacing w:before="41"/>
                                    <w:rPr>
                                      <w:sz w:val="20"/>
                                    </w:rPr>
                                  </w:pPr>
                                </w:p>
                                <w:p w14:paraId="722F46A4">
                                  <w:pPr>
                                    <w:pStyle w:val="16"/>
                                    <w:spacing w:before="1"/>
                                    <w:ind w:right="187"/>
                                    <w:jc w:val="right"/>
                                    <w:rPr>
                                      <w:sz w:val="20"/>
                                    </w:rPr>
                                  </w:pPr>
                                  <w:r>
                                    <w:rPr>
                                      <w:spacing w:val="-5"/>
                                      <w:sz w:val="20"/>
                                    </w:rPr>
                                    <w:t>垃圾坑</w:t>
                                  </w:r>
                                </w:p>
                              </w:tc>
                              <w:tc>
                                <w:tcPr>
                                  <w:tcW w:w="2446" w:type="dxa"/>
                                </w:tcPr>
                                <w:p w14:paraId="0A088B3D">
                                  <w:pPr>
                                    <w:pStyle w:val="16"/>
                                    <w:spacing w:before="177"/>
                                    <w:rPr>
                                      <w:sz w:val="20"/>
                                    </w:rPr>
                                  </w:pPr>
                                </w:p>
                                <w:p w14:paraId="67F64053">
                                  <w:pPr>
                                    <w:pStyle w:val="16"/>
                                    <w:numPr>
                                      <w:ilvl w:val="0"/>
                                      <w:numId w:val="11"/>
                                    </w:numPr>
                                    <w:tabs>
                                      <w:tab w:val="left" w:pos="276"/>
                                    </w:tabs>
                                    <w:spacing w:before="0" w:after="0" w:line="352" w:lineRule="auto"/>
                                    <w:ind w:left="276" w:right="7" w:hanging="130"/>
                                    <w:jc w:val="left"/>
                                    <w:rPr>
                                      <w:position w:val="1"/>
                                      <w:sz w:val="20"/>
                                    </w:rPr>
                                  </w:pPr>
                                  <w:r>
                                    <w:rPr>
                                      <w:spacing w:val="-2"/>
                                      <w:sz w:val="20"/>
                                    </w:rPr>
                                    <w:t>垃圾发酵产生恶臭，主</w:t>
                                  </w:r>
                                  <w:r>
                                    <w:rPr>
                                      <w:spacing w:val="-2"/>
                                      <w:position w:val="1"/>
                                      <w:sz w:val="20"/>
                                    </w:rPr>
                                    <w:t>要成分：H</w:t>
                                  </w:r>
                                  <w:r>
                                    <w:rPr>
                                      <w:spacing w:val="-2"/>
                                      <w:sz w:val="10"/>
                                    </w:rPr>
                                    <w:t>2</w:t>
                                  </w:r>
                                  <w:r>
                                    <w:rPr>
                                      <w:spacing w:val="-2"/>
                                      <w:position w:val="1"/>
                                      <w:sz w:val="20"/>
                                    </w:rPr>
                                    <w:t>S、NH</w:t>
                                  </w:r>
                                  <w:r>
                                    <w:rPr>
                                      <w:spacing w:val="-2"/>
                                      <w:sz w:val="10"/>
                                    </w:rPr>
                                    <w:t>3</w:t>
                                  </w:r>
                                  <w:r>
                                    <w:rPr>
                                      <w:spacing w:val="-2"/>
                                      <w:position w:val="1"/>
                                      <w:sz w:val="20"/>
                                    </w:rPr>
                                    <w:t>、SO</w:t>
                                  </w:r>
                                  <w:r>
                                    <w:rPr>
                                      <w:spacing w:val="-2"/>
                                      <w:sz w:val="10"/>
                                    </w:rPr>
                                    <w:t>2</w:t>
                                  </w:r>
                                  <w:r>
                                    <w:rPr>
                                      <w:spacing w:val="-2"/>
                                      <w:position w:val="1"/>
                                      <w:sz w:val="20"/>
                                    </w:rPr>
                                    <w:t xml:space="preserve">、 </w:t>
                                  </w:r>
                                  <w:r>
                                    <w:rPr>
                                      <w:position w:val="1"/>
                                      <w:sz w:val="20"/>
                                    </w:rPr>
                                    <w:t>CH</w:t>
                                  </w:r>
                                  <w:r>
                                    <w:rPr>
                                      <w:sz w:val="10"/>
                                    </w:rPr>
                                    <w:t>4</w:t>
                                  </w:r>
                                  <w:r>
                                    <w:rPr>
                                      <w:spacing w:val="-26"/>
                                      <w:sz w:val="10"/>
                                    </w:rPr>
                                    <w:t xml:space="preserve"> </w:t>
                                  </w:r>
                                  <w:r>
                                    <w:rPr>
                                      <w:position w:val="1"/>
                                      <w:sz w:val="20"/>
                                    </w:rPr>
                                    <w:t>和甲硫醇</w:t>
                                  </w:r>
                                </w:p>
                              </w:tc>
                              <w:tc>
                                <w:tcPr>
                                  <w:tcW w:w="3623" w:type="dxa"/>
                                </w:tcPr>
                                <w:p w14:paraId="519913D3">
                                  <w:pPr>
                                    <w:pStyle w:val="16"/>
                                    <w:numPr>
                                      <w:ilvl w:val="0"/>
                                      <w:numId w:val="12"/>
                                    </w:numPr>
                                    <w:tabs>
                                      <w:tab w:val="left" w:pos="400"/>
                                    </w:tabs>
                                    <w:spacing w:before="59" w:after="0" w:line="240" w:lineRule="auto"/>
                                    <w:ind w:left="400" w:right="0" w:hanging="278"/>
                                    <w:jc w:val="left"/>
                                    <w:rPr>
                                      <w:sz w:val="20"/>
                                    </w:rPr>
                                  </w:pPr>
                                  <w:r>
                                    <w:rPr>
                                      <w:spacing w:val="-3"/>
                                      <w:sz w:val="20"/>
                                    </w:rPr>
                                    <w:t>封闭结构，微负压环境；</w:t>
                                  </w:r>
                                </w:p>
                                <w:p w14:paraId="4E31CFD5">
                                  <w:pPr>
                                    <w:pStyle w:val="16"/>
                                    <w:numPr>
                                      <w:ilvl w:val="0"/>
                                      <w:numId w:val="12"/>
                                    </w:numPr>
                                    <w:tabs>
                                      <w:tab w:val="left" w:pos="400"/>
                                    </w:tabs>
                                    <w:spacing w:before="118" w:after="0" w:line="352" w:lineRule="auto"/>
                                    <w:ind w:left="400" w:right="11" w:hanging="279"/>
                                    <w:jc w:val="left"/>
                                    <w:rPr>
                                      <w:sz w:val="20"/>
                                    </w:rPr>
                                  </w:pPr>
                                  <w:r>
                                    <w:rPr>
                                      <w:spacing w:val="-12"/>
                                      <w:sz w:val="20"/>
                                    </w:rPr>
                                    <w:t>正常运行时，一次风从垃圾坑上部吸</w:t>
                                  </w:r>
                                  <w:r>
                                    <w:rPr>
                                      <w:spacing w:val="-2"/>
                                      <w:sz w:val="20"/>
                                    </w:rPr>
                                    <w:t>入，恶臭气体入焚烧炉燃烧，分解；</w:t>
                                  </w:r>
                                </w:p>
                                <w:p w14:paraId="3123B13E">
                                  <w:pPr>
                                    <w:pStyle w:val="16"/>
                                    <w:numPr>
                                      <w:ilvl w:val="0"/>
                                      <w:numId w:val="12"/>
                                    </w:numPr>
                                    <w:tabs>
                                      <w:tab w:val="left" w:pos="400"/>
                                    </w:tabs>
                                    <w:spacing w:before="0" w:after="0" w:line="254" w:lineRule="exact"/>
                                    <w:ind w:left="400" w:right="0" w:hanging="278"/>
                                    <w:jc w:val="left"/>
                                    <w:rPr>
                                      <w:sz w:val="20"/>
                                    </w:rPr>
                                  </w:pPr>
                                  <w:r>
                                    <w:rPr>
                                      <w:spacing w:val="-12"/>
                                      <w:sz w:val="20"/>
                                    </w:rPr>
                                    <w:t>焚烧炉停机时，恶臭气体经除臭机吸</w:t>
                                  </w:r>
                                </w:p>
                                <w:p w14:paraId="1E4890CE">
                                  <w:pPr>
                                    <w:pStyle w:val="16"/>
                                    <w:spacing w:before="118"/>
                                    <w:ind w:left="400"/>
                                    <w:rPr>
                                      <w:sz w:val="20"/>
                                    </w:rPr>
                                  </w:pPr>
                                  <w:r>
                                    <w:rPr>
                                      <w:spacing w:val="-3"/>
                                      <w:sz w:val="20"/>
                                    </w:rPr>
                                    <w:t>入排至活性炭装置吸附后达标排放。</w:t>
                                  </w:r>
                                </w:p>
                              </w:tc>
                            </w:tr>
                            <w:tr w14:paraId="22BAE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919" w:type="dxa"/>
                                </w:tcPr>
                                <w:p w14:paraId="366ADFA3">
                                  <w:pPr>
                                    <w:pStyle w:val="16"/>
                                    <w:spacing w:before="246"/>
                                    <w:ind w:right="198"/>
                                    <w:jc w:val="right"/>
                                    <w:rPr>
                                      <w:sz w:val="20"/>
                                    </w:rPr>
                                  </w:pPr>
                                  <w:r>
                                    <w:rPr>
                                      <w:spacing w:val="-10"/>
                                      <w:sz w:val="20"/>
                                    </w:rPr>
                                    <w:t>4</w:t>
                                  </w:r>
                                </w:p>
                              </w:tc>
                              <w:tc>
                                <w:tcPr>
                                  <w:tcW w:w="1306" w:type="dxa"/>
                                </w:tcPr>
                                <w:p w14:paraId="70E214D2">
                                  <w:pPr>
                                    <w:pStyle w:val="16"/>
                                    <w:spacing w:before="59"/>
                                    <w:ind w:left="112"/>
                                    <w:rPr>
                                      <w:sz w:val="20"/>
                                    </w:rPr>
                                  </w:pPr>
                                  <w:r>
                                    <w:rPr>
                                      <w:position w:val="-1"/>
                                    </w:rPr>
                                    <w:drawing>
                                      <wp:inline distT="0" distB="0" distL="0" distR="0">
                                        <wp:extent cx="120650" cy="11747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120650" cy="117475"/>
                                                </a:xfrm>
                                                <a:prstGeom prst="rect">
                                                  <a:avLst/>
                                                </a:prstGeom>
                                              </pic:spPr>
                                            </pic:pic>
                                          </a:graphicData>
                                        </a:graphic>
                                      </wp:inline>
                                    </w:drawing>
                                  </w:r>
                                  <w:r>
                                    <w:rPr>
                                      <w:rFonts w:ascii="Times New Roman" w:eastAsia="Times New Roman"/>
                                      <w:spacing w:val="-23"/>
                                      <w:sz w:val="20"/>
                                    </w:rPr>
                                    <w:t xml:space="preserve"> </w:t>
                                  </w:r>
                                  <w:r>
                                    <w:rPr>
                                      <w:spacing w:val="14"/>
                                      <w:sz w:val="20"/>
                                    </w:rPr>
                                    <w:t>滤液池，</w:t>
                                  </w:r>
                                </w:p>
                                <w:p w14:paraId="201EF5C8">
                                  <w:pPr>
                                    <w:pStyle w:val="16"/>
                                    <w:spacing w:before="120"/>
                                    <w:ind w:left="107"/>
                                    <w:rPr>
                                      <w:sz w:val="20"/>
                                    </w:rPr>
                                  </w:pPr>
                                  <w:r>
                                    <w:rPr>
                                      <w:spacing w:val="-4"/>
                                      <w:sz w:val="20"/>
                                    </w:rPr>
                                    <w:t>冲洗通廊</w:t>
                                  </w:r>
                                </w:p>
                              </w:tc>
                              <w:tc>
                                <w:tcPr>
                                  <w:tcW w:w="2446" w:type="dxa"/>
                                </w:tcPr>
                                <w:p w14:paraId="13CF70EF">
                                  <w:pPr>
                                    <w:pStyle w:val="16"/>
                                    <w:numPr>
                                      <w:ilvl w:val="0"/>
                                      <w:numId w:val="13"/>
                                    </w:numPr>
                                    <w:tabs>
                                      <w:tab w:val="left" w:pos="475"/>
                                    </w:tabs>
                                    <w:spacing w:before="59" w:after="0" w:line="240" w:lineRule="auto"/>
                                    <w:ind w:left="475" w:right="0" w:hanging="329"/>
                                    <w:jc w:val="left"/>
                                    <w:rPr>
                                      <w:sz w:val="20"/>
                                    </w:rPr>
                                  </w:pPr>
                                  <w:r>
                                    <w:rPr>
                                      <w:spacing w:val="-3"/>
                                      <w:sz w:val="20"/>
                                    </w:rPr>
                                    <w:t>滤液疏排汇聚区域，</w:t>
                                  </w:r>
                                </w:p>
                                <w:p w14:paraId="2E6F52B8">
                                  <w:pPr>
                                    <w:pStyle w:val="16"/>
                                    <w:spacing w:before="120"/>
                                    <w:ind w:left="276"/>
                                    <w:rPr>
                                      <w:sz w:val="20"/>
                                    </w:rPr>
                                  </w:pPr>
                                  <w:r>
                                    <w:rPr>
                                      <w:spacing w:val="-4"/>
                                      <w:sz w:val="20"/>
                                    </w:rPr>
                                    <w:t>恶臭气味强烈</w:t>
                                  </w:r>
                                </w:p>
                              </w:tc>
                              <w:tc>
                                <w:tcPr>
                                  <w:tcW w:w="3623" w:type="dxa"/>
                                </w:tcPr>
                                <w:p w14:paraId="66938D3C">
                                  <w:pPr>
                                    <w:pStyle w:val="16"/>
                                    <w:numPr>
                                      <w:ilvl w:val="0"/>
                                      <w:numId w:val="14"/>
                                    </w:numPr>
                                    <w:tabs>
                                      <w:tab w:val="left" w:pos="400"/>
                                    </w:tabs>
                                    <w:spacing w:before="59" w:after="0" w:line="240" w:lineRule="auto"/>
                                    <w:ind w:left="400" w:right="0" w:hanging="278"/>
                                    <w:jc w:val="left"/>
                                    <w:rPr>
                                      <w:sz w:val="20"/>
                                    </w:rPr>
                                  </w:pPr>
                                  <w:r>
                                    <w:rPr>
                                      <w:spacing w:val="-3"/>
                                      <w:sz w:val="20"/>
                                    </w:rPr>
                                    <w:t>机械通风，新风引自室外</w:t>
                                  </w:r>
                                </w:p>
                                <w:p w14:paraId="51BD2E36">
                                  <w:pPr>
                                    <w:pStyle w:val="16"/>
                                    <w:numPr>
                                      <w:ilvl w:val="0"/>
                                      <w:numId w:val="14"/>
                                    </w:numPr>
                                    <w:tabs>
                                      <w:tab w:val="left" w:pos="400"/>
                                    </w:tabs>
                                    <w:spacing w:before="120" w:after="0" w:line="240" w:lineRule="auto"/>
                                    <w:ind w:left="400" w:right="0" w:hanging="278"/>
                                    <w:jc w:val="left"/>
                                    <w:rPr>
                                      <w:sz w:val="20"/>
                                    </w:rPr>
                                  </w:pPr>
                                  <w:r>
                                    <w:rPr>
                                      <w:spacing w:val="-3"/>
                                      <w:sz w:val="20"/>
                                    </w:rPr>
                                    <w:t>机械排风，排风送至垃圾坑</w:t>
                                  </w:r>
                                </w:p>
                              </w:tc>
                            </w:tr>
                            <w:tr w14:paraId="660C4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919" w:type="dxa"/>
                                </w:tcPr>
                                <w:p w14:paraId="75768C3C">
                                  <w:pPr>
                                    <w:pStyle w:val="16"/>
                                    <w:spacing w:before="246"/>
                                    <w:ind w:right="198"/>
                                    <w:jc w:val="right"/>
                                    <w:rPr>
                                      <w:sz w:val="20"/>
                                    </w:rPr>
                                  </w:pPr>
                                  <w:r>
                                    <w:rPr>
                                      <w:spacing w:val="-10"/>
                                      <w:sz w:val="20"/>
                                    </w:rPr>
                                    <w:t>5</w:t>
                                  </w:r>
                                </w:p>
                              </w:tc>
                              <w:tc>
                                <w:tcPr>
                                  <w:tcW w:w="1306" w:type="dxa"/>
                                </w:tcPr>
                                <w:p w14:paraId="69FA245E">
                                  <w:pPr>
                                    <w:pStyle w:val="16"/>
                                    <w:spacing w:before="59"/>
                                    <w:ind w:left="107"/>
                                    <w:rPr>
                                      <w:sz w:val="20"/>
                                    </w:rPr>
                                  </w:pPr>
                                  <w:r>
                                    <w:rPr>
                                      <w:spacing w:val="68"/>
                                      <w:sz w:val="20"/>
                                    </w:rPr>
                                    <w:t>炉后区域</w:t>
                                  </w:r>
                                  <w:r>
                                    <w:rPr>
                                      <w:spacing w:val="-10"/>
                                      <w:sz w:val="20"/>
                                    </w:rPr>
                                    <w:t xml:space="preserve"> </w:t>
                                  </w:r>
                                </w:p>
                                <w:p w14:paraId="285E84A0">
                                  <w:pPr>
                                    <w:pStyle w:val="16"/>
                                    <w:spacing w:before="118"/>
                                    <w:ind w:left="107"/>
                                    <w:rPr>
                                      <w:sz w:val="20"/>
                                    </w:rPr>
                                  </w:pPr>
                                  <w:r>
                                    <w:rPr>
                                      <w:spacing w:val="-2"/>
                                      <w:sz w:val="20"/>
                                    </w:rPr>
                                    <w:t>（渣池</w:t>
                                  </w:r>
                                  <w:r>
                                    <w:rPr>
                                      <w:spacing w:val="-10"/>
                                      <w:sz w:val="20"/>
                                    </w:rPr>
                                    <w:t>）</w:t>
                                  </w:r>
                                </w:p>
                              </w:tc>
                              <w:tc>
                                <w:tcPr>
                                  <w:tcW w:w="2446" w:type="dxa"/>
                                </w:tcPr>
                                <w:p w14:paraId="5F638336">
                                  <w:pPr>
                                    <w:pStyle w:val="16"/>
                                    <w:numPr>
                                      <w:ilvl w:val="0"/>
                                      <w:numId w:val="15"/>
                                    </w:numPr>
                                    <w:tabs>
                                      <w:tab w:val="left" w:pos="275"/>
                                    </w:tabs>
                                    <w:spacing w:before="59" w:after="0" w:line="240" w:lineRule="auto"/>
                                    <w:ind w:left="275" w:right="0" w:hanging="129"/>
                                    <w:jc w:val="left"/>
                                    <w:rPr>
                                      <w:sz w:val="20"/>
                                    </w:rPr>
                                  </w:pPr>
                                  <w:r>
                                    <w:rPr>
                                      <w:spacing w:val="-3"/>
                                      <w:sz w:val="20"/>
                                    </w:rPr>
                                    <w:t>焚烧后残余有机物异味</w:t>
                                  </w:r>
                                </w:p>
                                <w:p w14:paraId="6F6D1E03">
                                  <w:pPr>
                                    <w:pStyle w:val="16"/>
                                    <w:spacing w:before="118"/>
                                    <w:ind w:left="276"/>
                                    <w:rPr>
                                      <w:sz w:val="20"/>
                                    </w:rPr>
                                  </w:pPr>
                                  <w:r>
                                    <w:rPr>
                                      <w:spacing w:val="-2"/>
                                      <w:sz w:val="20"/>
                                    </w:rPr>
                                    <w:t>（轻微</w:t>
                                  </w:r>
                                  <w:r>
                                    <w:rPr>
                                      <w:spacing w:val="-10"/>
                                      <w:sz w:val="20"/>
                                    </w:rPr>
                                    <w:t>）</w:t>
                                  </w:r>
                                </w:p>
                              </w:tc>
                              <w:tc>
                                <w:tcPr>
                                  <w:tcW w:w="3623" w:type="dxa"/>
                                </w:tcPr>
                                <w:p w14:paraId="6127C962">
                                  <w:pPr>
                                    <w:pStyle w:val="16"/>
                                    <w:numPr>
                                      <w:ilvl w:val="0"/>
                                      <w:numId w:val="16"/>
                                    </w:numPr>
                                    <w:tabs>
                                      <w:tab w:val="left" w:pos="400"/>
                                    </w:tabs>
                                    <w:spacing w:before="59" w:after="0" w:line="240" w:lineRule="auto"/>
                                    <w:ind w:left="400" w:right="0" w:hanging="278"/>
                                    <w:jc w:val="left"/>
                                    <w:rPr>
                                      <w:sz w:val="20"/>
                                    </w:rPr>
                                  </w:pPr>
                                  <w:r>
                                    <w:rPr>
                                      <w:spacing w:val="-4"/>
                                      <w:sz w:val="20"/>
                                    </w:rPr>
                                    <w:t>高位排放</w:t>
                                  </w:r>
                                </w:p>
                                <w:p w14:paraId="6AA432F3">
                                  <w:pPr>
                                    <w:pStyle w:val="16"/>
                                    <w:numPr>
                                      <w:ilvl w:val="0"/>
                                      <w:numId w:val="16"/>
                                    </w:numPr>
                                    <w:tabs>
                                      <w:tab w:val="left" w:pos="400"/>
                                    </w:tabs>
                                    <w:spacing w:before="118" w:after="0" w:line="240" w:lineRule="auto"/>
                                    <w:ind w:left="400" w:right="0" w:hanging="278"/>
                                    <w:jc w:val="left"/>
                                    <w:rPr>
                                      <w:sz w:val="20"/>
                                    </w:rPr>
                                  </w:pPr>
                                  <w:r>
                                    <w:rPr>
                                      <w:spacing w:val="-4"/>
                                      <w:sz w:val="20"/>
                                    </w:rPr>
                                    <w:t>抽风进二次风机</w:t>
                                  </w:r>
                                </w:p>
                              </w:tc>
                            </w:tr>
                            <w:tr w14:paraId="16E47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919" w:type="dxa"/>
                                </w:tcPr>
                                <w:p w14:paraId="172D4489">
                                  <w:pPr>
                                    <w:pStyle w:val="16"/>
                                    <w:spacing w:before="180"/>
                                    <w:rPr>
                                      <w:sz w:val="20"/>
                                    </w:rPr>
                                  </w:pPr>
                                </w:p>
                                <w:p w14:paraId="5C3DD0CD">
                                  <w:pPr>
                                    <w:pStyle w:val="16"/>
                                    <w:ind w:right="198"/>
                                    <w:jc w:val="right"/>
                                    <w:rPr>
                                      <w:sz w:val="20"/>
                                    </w:rPr>
                                  </w:pPr>
                                  <w:r>
                                    <w:rPr>
                                      <w:spacing w:val="-10"/>
                                      <w:sz w:val="20"/>
                                    </w:rPr>
                                    <w:t>6</w:t>
                                  </w:r>
                                </w:p>
                              </w:tc>
                              <w:tc>
                                <w:tcPr>
                                  <w:tcW w:w="1306" w:type="dxa"/>
                                </w:tcPr>
                                <w:p w14:paraId="44469EFB">
                                  <w:pPr>
                                    <w:pStyle w:val="16"/>
                                    <w:spacing w:before="249" w:line="350" w:lineRule="auto"/>
                                    <w:ind w:left="107" w:right="102"/>
                                    <w:rPr>
                                      <w:sz w:val="20"/>
                                    </w:rPr>
                                  </w:pPr>
                                  <w:r>
                                    <w:rPr>
                                      <w:spacing w:val="15"/>
                                      <w:sz w:val="20"/>
                                    </w:rPr>
                                    <w:t>中央控制室</w:t>
                                  </w:r>
                                  <w:r>
                                    <w:rPr>
                                      <w:spacing w:val="-2"/>
                                      <w:sz w:val="20"/>
                                    </w:rPr>
                                    <w:t>及参观走道</w:t>
                                  </w:r>
                                </w:p>
                              </w:tc>
                              <w:tc>
                                <w:tcPr>
                                  <w:tcW w:w="2446" w:type="dxa"/>
                                </w:tcPr>
                                <w:p w14:paraId="531970C7">
                                  <w:pPr>
                                    <w:pStyle w:val="16"/>
                                    <w:numPr>
                                      <w:ilvl w:val="0"/>
                                      <w:numId w:val="17"/>
                                    </w:numPr>
                                    <w:tabs>
                                      <w:tab w:val="left" w:pos="276"/>
                                    </w:tabs>
                                    <w:spacing w:before="59" w:after="0" w:line="240" w:lineRule="auto"/>
                                    <w:ind w:left="276" w:right="0" w:hanging="130"/>
                                    <w:jc w:val="left"/>
                                    <w:rPr>
                                      <w:sz w:val="20"/>
                                    </w:rPr>
                                  </w:pPr>
                                  <w:r>
                                    <w:rPr>
                                      <w:spacing w:val="-3"/>
                                      <w:sz w:val="20"/>
                                    </w:rPr>
                                    <w:t>垃圾存储恶臭的逸散，</w:t>
                                  </w:r>
                                </w:p>
                                <w:p w14:paraId="3D50EC49">
                                  <w:pPr>
                                    <w:pStyle w:val="16"/>
                                    <w:spacing w:before="7" w:line="370" w:lineRule="atLeast"/>
                                    <w:ind w:left="276" w:right="161"/>
                                    <w:rPr>
                                      <w:sz w:val="20"/>
                                    </w:rPr>
                                  </w:pPr>
                                  <w:r>
                                    <w:rPr>
                                      <w:spacing w:val="-2"/>
                                      <w:sz w:val="20"/>
                                    </w:rPr>
                                    <w:t>焚烧恶臭气体污染（轻</w:t>
                                  </w:r>
                                  <w:r>
                                    <w:rPr>
                                      <w:spacing w:val="-6"/>
                                      <w:sz w:val="20"/>
                                    </w:rPr>
                                    <w:t>微）</w:t>
                                  </w:r>
                                </w:p>
                              </w:tc>
                              <w:tc>
                                <w:tcPr>
                                  <w:tcW w:w="3623" w:type="dxa"/>
                                </w:tcPr>
                                <w:p w14:paraId="13AA9BF5">
                                  <w:pPr>
                                    <w:pStyle w:val="16"/>
                                    <w:spacing w:before="249" w:line="350" w:lineRule="auto"/>
                                    <w:ind w:left="400" w:right="102" w:hanging="279"/>
                                    <w:rPr>
                                      <w:sz w:val="20"/>
                                    </w:rPr>
                                  </w:pPr>
                                  <w:r>
                                    <w:rPr>
                                      <w:spacing w:val="-2"/>
                                      <w:sz w:val="20"/>
                                    </w:rPr>
                                    <w:t>1</w:t>
                                  </w:r>
                                  <w:r>
                                    <w:rPr>
                                      <w:spacing w:val="-14"/>
                                      <w:sz w:val="20"/>
                                    </w:rPr>
                                    <w:t>. 与恶臭元有效分隔，送入室外新鲜</w:t>
                                  </w:r>
                                  <w:r>
                                    <w:rPr>
                                      <w:spacing w:val="-2"/>
                                      <w:sz w:val="20"/>
                                    </w:rPr>
                                    <w:t>空</w:t>
                                  </w:r>
                                  <w:r>
                                    <w:rPr>
                                      <w:spacing w:val="-8"/>
                                      <w:sz w:val="20"/>
                                    </w:rPr>
                                    <w:t>气，保持该区域正压，防止臭气侵</w:t>
                                  </w:r>
                                  <w:r>
                                    <w:rPr>
                                      <w:spacing w:val="-10"/>
                                      <w:sz w:val="20"/>
                                    </w:rPr>
                                    <w:t>入</w:t>
                                  </w:r>
                                </w:p>
                              </w:tc>
                            </w:tr>
                          </w:tbl>
                          <w:p w14:paraId="74AFC414">
                            <w:pPr>
                              <w:pStyle w:val="5"/>
                            </w:pPr>
                          </w:p>
                        </w:txbxContent>
                      </wps:txbx>
                      <wps:bodyPr wrap="square" lIns="0" tIns="0" rIns="0" bIns="0" rtlCol="0">
                        <a:noAutofit/>
                      </wps:bodyPr>
                    </wps:wsp>
                  </a:graphicData>
                </a:graphic>
              </wp:anchor>
            </w:drawing>
          </mc:Choice>
          <mc:Fallback>
            <w:pict>
              <v:shape id="Textbox 36" o:spid="_x0000_s1026" o:spt="202" type="#_x0000_t202" style="position:absolute;left:0pt;margin-left:45.9pt;margin-top:102.15pt;height:411.05pt;width:418.7pt;mso-position-horizontal-relative:page;z-index:251660288;mso-width-relative:page;mso-height-relative:page;" filled="f" stroked="f" coordsize="21600,21600" o:gfxdata="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rNQ9lNkAAAALAQAADwAAAAAAAAABACAAAAAiAAAAZHJzL2Rvd25yZXYueG1sUEsBAhQAFAAA&#10;AAgAh07iQKZKgoy1AQAAdwMAAA4AAAAAAAAAAQAgAAAAKAEAAGRycy9lMm9Eb2MueG1sUEsFBgAA&#10;AAAGAAYAWQEAAE8FAAAAAA==&#10;">
                <v:fill on="f" focussize="0,0"/>
                <v:stroke on="f"/>
                <v:imagedata o:title=""/>
                <o:lock v:ext="edit" aspectratio="f"/>
                <v:textbox inset="0mm,0mm,0mm,0mm">
                  <w:txbxContent>
                    <w:tbl>
                      <w:tblPr>
                        <w:tblStyle w:val="12"/>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9"/>
                        <w:gridCol w:w="1306"/>
                        <w:gridCol w:w="2446"/>
                        <w:gridCol w:w="3623"/>
                      </w:tblGrid>
                      <w:tr w14:paraId="3300F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19" w:type="dxa"/>
                            <w:shd w:val="clear" w:color="auto" w:fill="DDD9C4"/>
                          </w:tcPr>
                          <w:p w14:paraId="74D8B6D7">
                            <w:pPr>
                              <w:pStyle w:val="16"/>
                              <w:spacing w:before="6"/>
                              <w:rPr>
                                <w:sz w:val="20"/>
                              </w:rPr>
                            </w:pPr>
                          </w:p>
                          <w:p w14:paraId="3F9E9A98">
                            <w:pPr>
                              <w:pStyle w:val="16"/>
                              <w:ind w:right="194"/>
                              <w:jc w:val="right"/>
                              <w:rPr>
                                <w:sz w:val="20"/>
                              </w:rPr>
                            </w:pPr>
                            <w:r>
                              <w:rPr>
                                <w:spacing w:val="-4"/>
                                <w:sz w:val="20"/>
                              </w:rPr>
                              <w:t>恶臭点</w:t>
                            </w:r>
                          </w:p>
                        </w:tc>
                        <w:tc>
                          <w:tcPr>
                            <w:tcW w:w="1306" w:type="dxa"/>
                            <w:shd w:val="clear" w:color="auto" w:fill="DDD9C4"/>
                          </w:tcPr>
                          <w:p w14:paraId="599F7F22">
                            <w:pPr>
                              <w:pStyle w:val="16"/>
                              <w:spacing w:before="6"/>
                              <w:rPr>
                                <w:sz w:val="20"/>
                              </w:rPr>
                            </w:pPr>
                          </w:p>
                          <w:p w14:paraId="4C02FF0D">
                            <w:pPr>
                              <w:pStyle w:val="16"/>
                              <w:ind w:right="237"/>
                              <w:jc w:val="right"/>
                              <w:rPr>
                                <w:sz w:val="20"/>
                              </w:rPr>
                            </w:pPr>
                            <w:r>
                              <w:rPr>
                                <w:spacing w:val="-5"/>
                                <w:sz w:val="20"/>
                              </w:rPr>
                              <w:t>场所</w:t>
                            </w:r>
                          </w:p>
                        </w:tc>
                        <w:tc>
                          <w:tcPr>
                            <w:tcW w:w="2446" w:type="dxa"/>
                            <w:shd w:val="clear" w:color="auto" w:fill="DDD9C4"/>
                          </w:tcPr>
                          <w:p w14:paraId="662BBB59">
                            <w:pPr>
                              <w:pStyle w:val="16"/>
                              <w:spacing w:before="6"/>
                              <w:rPr>
                                <w:sz w:val="20"/>
                              </w:rPr>
                            </w:pPr>
                          </w:p>
                          <w:p w14:paraId="12308075">
                            <w:pPr>
                              <w:pStyle w:val="16"/>
                              <w:ind w:left="1224"/>
                              <w:rPr>
                                <w:sz w:val="20"/>
                              </w:rPr>
                            </w:pPr>
                            <w:r>
                              <w:rPr>
                                <w:spacing w:val="-5"/>
                                <w:sz w:val="20"/>
                              </w:rPr>
                              <w:t>特点</w:t>
                            </w:r>
                          </w:p>
                        </w:tc>
                        <w:tc>
                          <w:tcPr>
                            <w:tcW w:w="3623" w:type="dxa"/>
                            <w:shd w:val="clear" w:color="auto" w:fill="DDD9C4"/>
                          </w:tcPr>
                          <w:p w14:paraId="67FDA365">
                            <w:pPr>
                              <w:pStyle w:val="16"/>
                              <w:spacing w:before="6"/>
                              <w:rPr>
                                <w:sz w:val="20"/>
                              </w:rPr>
                            </w:pPr>
                          </w:p>
                          <w:p w14:paraId="331F3EA6">
                            <w:pPr>
                              <w:pStyle w:val="16"/>
                              <w:ind w:left="1608"/>
                              <w:rPr>
                                <w:sz w:val="20"/>
                              </w:rPr>
                            </w:pPr>
                            <w:r>
                              <w:rPr>
                                <w:spacing w:val="-3"/>
                                <w:sz w:val="20"/>
                              </w:rPr>
                              <w:t>除臭措施</w:t>
                            </w:r>
                          </w:p>
                        </w:tc>
                      </w:tr>
                      <w:tr w14:paraId="58119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3" w:hRule="atLeast"/>
                        </w:trPr>
                        <w:tc>
                          <w:tcPr>
                            <w:tcW w:w="919" w:type="dxa"/>
                          </w:tcPr>
                          <w:p w14:paraId="756C8525">
                            <w:pPr>
                              <w:pStyle w:val="16"/>
                              <w:spacing w:before="177"/>
                              <w:rPr>
                                <w:sz w:val="20"/>
                              </w:rPr>
                            </w:pPr>
                          </w:p>
                          <w:p w14:paraId="40F473D4">
                            <w:pPr>
                              <w:pStyle w:val="16"/>
                              <w:ind w:right="198"/>
                              <w:jc w:val="right"/>
                              <w:rPr>
                                <w:sz w:val="20"/>
                              </w:rPr>
                            </w:pPr>
                            <w:r>
                              <w:rPr>
                                <w:spacing w:val="-10"/>
                                <w:sz w:val="20"/>
                              </w:rPr>
                              <w:t>1</w:t>
                            </w:r>
                          </w:p>
                        </w:tc>
                        <w:tc>
                          <w:tcPr>
                            <w:tcW w:w="1306" w:type="dxa"/>
                          </w:tcPr>
                          <w:p w14:paraId="5DC6912E">
                            <w:pPr>
                              <w:pStyle w:val="16"/>
                              <w:spacing w:before="177"/>
                              <w:rPr>
                                <w:sz w:val="20"/>
                              </w:rPr>
                            </w:pPr>
                          </w:p>
                          <w:p w14:paraId="19D3625E">
                            <w:pPr>
                              <w:pStyle w:val="16"/>
                              <w:ind w:left="107"/>
                              <w:rPr>
                                <w:sz w:val="20"/>
                              </w:rPr>
                            </w:pPr>
                            <w:r>
                              <w:rPr>
                                <w:spacing w:val="-4"/>
                                <w:sz w:val="20"/>
                              </w:rPr>
                              <w:t>厂区道路</w:t>
                            </w:r>
                          </w:p>
                        </w:tc>
                        <w:tc>
                          <w:tcPr>
                            <w:tcW w:w="2446" w:type="dxa"/>
                          </w:tcPr>
                          <w:p w14:paraId="02076D85">
                            <w:pPr>
                              <w:pStyle w:val="16"/>
                              <w:numPr>
                                <w:ilvl w:val="0"/>
                                <w:numId w:val="7"/>
                              </w:numPr>
                              <w:tabs>
                                <w:tab w:val="left" w:pos="276"/>
                              </w:tabs>
                              <w:spacing w:before="59" w:after="0" w:line="350" w:lineRule="auto"/>
                              <w:ind w:left="276" w:right="-15" w:hanging="130"/>
                              <w:jc w:val="left"/>
                              <w:rPr>
                                <w:sz w:val="20"/>
                              </w:rPr>
                            </w:pPr>
                            <w:r>
                              <w:rPr>
                                <w:spacing w:val="-4"/>
                                <w:sz w:val="20"/>
                              </w:rPr>
                              <w:t>垃圾车滴液，污染路面，</w:t>
                            </w:r>
                            <w:r>
                              <w:rPr>
                                <w:spacing w:val="-2"/>
                                <w:sz w:val="20"/>
                              </w:rPr>
                              <w:t>存在沉积性恶臭气体</w:t>
                            </w:r>
                          </w:p>
                          <w:p w14:paraId="4020C1BE">
                            <w:pPr>
                              <w:pStyle w:val="16"/>
                              <w:spacing w:before="3"/>
                              <w:ind w:left="276"/>
                              <w:rPr>
                                <w:sz w:val="20"/>
                              </w:rPr>
                            </w:pPr>
                            <w:r>
                              <w:rPr>
                                <w:spacing w:val="-2"/>
                                <w:sz w:val="20"/>
                              </w:rPr>
                              <w:t>（轻微</w:t>
                            </w:r>
                            <w:r>
                              <w:rPr>
                                <w:spacing w:val="-10"/>
                                <w:sz w:val="20"/>
                              </w:rPr>
                              <w:t>）</w:t>
                            </w:r>
                          </w:p>
                        </w:tc>
                        <w:tc>
                          <w:tcPr>
                            <w:tcW w:w="3623" w:type="dxa"/>
                          </w:tcPr>
                          <w:p w14:paraId="29FB3088">
                            <w:pPr>
                              <w:pStyle w:val="16"/>
                              <w:numPr>
                                <w:ilvl w:val="0"/>
                                <w:numId w:val="8"/>
                              </w:numPr>
                              <w:tabs>
                                <w:tab w:val="left" w:pos="400"/>
                              </w:tabs>
                              <w:spacing w:before="246" w:after="0" w:line="240" w:lineRule="auto"/>
                              <w:ind w:left="400" w:right="0" w:hanging="278"/>
                              <w:jc w:val="left"/>
                              <w:rPr>
                                <w:sz w:val="20"/>
                              </w:rPr>
                            </w:pPr>
                            <w:r>
                              <w:rPr>
                                <w:spacing w:val="-4"/>
                                <w:sz w:val="20"/>
                              </w:rPr>
                              <w:t>喷水冲洗；</w:t>
                            </w:r>
                          </w:p>
                          <w:p w14:paraId="07E3CF72">
                            <w:pPr>
                              <w:pStyle w:val="16"/>
                              <w:numPr>
                                <w:ilvl w:val="0"/>
                                <w:numId w:val="8"/>
                              </w:numPr>
                              <w:tabs>
                                <w:tab w:val="left" w:pos="400"/>
                              </w:tabs>
                              <w:spacing w:before="119" w:after="0" w:line="240" w:lineRule="auto"/>
                              <w:ind w:left="400" w:right="0" w:hanging="278"/>
                              <w:jc w:val="left"/>
                              <w:rPr>
                                <w:sz w:val="20"/>
                              </w:rPr>
                            </w:pPr>
                            <w:r>
                              <w:rPr>
                                <w:spacing w:val="-4"/>
                                <w:sz w:val="20"/>
                              </w:rPr>
                              <w:t>植物除臭剂喷洒。</w:t>
                            </w:r>
                          </w:p>
                        </w:tc>
                      </w:tr>
                      <w:tr w14:paraId="7A028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3" w:hRule="atLeast"/>
                        </w:trPr>
                        <w:tc>
                          <w:tcPr>
                            <w:tcW w:w="919" w:type="dxa"/>
                          </w:tcPr>
                          <w:p w14:paraId="3B288F80">
                            <w:pPr>
                              <w:pStyle w:val="16"/>
                              <w:rPr>
                                <w:sz w:val="20"/>
                              </w:rPr>
                            </w:pPr>
                          </w:p>
                          <w:p w14:paraId="77A4C250">
                            <w:pPr>
                              <w:pStyle w:val="16"/>
                              <w:rPr>
                                <w:sz w:val="20"/>
                              </w:rPr>
                            </w:pPr>
                          </w:p>
                          <w:p w14:paraId="6FD4370F">
                            <w:pPr>
                              <w:pStyle w:val="16"/>
                              <w:spacing w:before="39"/>
                              <w:rPr>
                                <w:sz w:val="20"/>
                              </w:rPr>
                            </w:pPr>
                          </w:p>
                          <w:p w14:paraId="2579AF1F">
                            <w:pPr>
                              <w:pStyle w:val="16"/>
                              <w:ind w:right="198"/>
                              <w:jc w:val="right"/>
                              <w:rPr>
                                <w:sz w:val="20"/>
                              </w:rPr>
                            </w:pPr>
                            <w:r>
                              <w:rPr>
                                <w:spacing w:val="-10"/>
                                <w:sz w:val="20"/>
                              </w:rPr>
                              <w:t>2</w:t>
                            </w:r>
                          </w:p>
                        </w:tc>
                        <w:tc>
                          <w:tcPr>
                            <w:tcW w:w="1306" w:type="dxa"/>
                          </w:tcPr>
                          <w:p w14:paraId="61C751EA">
                            <w:pPr>
                              <w:pStyle w:val="16"/>
                              <w:rPr>
                                <w:sz w:val="20"/>
                              </w:rPr>
                            </w:pPr>
                          </w:p>
                          <w:p w14:paraId="1AF35DDE">
                            <w:pPr>
                              <w:pStyle w:val="16"/>
                              <w:spacing w:before="108"/>
                              <w:rPr>
                                <w:sz w:val="20"/>
                              </w:rPr>
                            </w:pPr>
                          </w:p>
                          <w:p w14:paraId="5201010C">
                            <w:pPr>
                              <w:pStyle w:val="16"/>
                              <w:spacing w:line="350" w:lineRule="auto"/>
                              <w:ind w:left="107" w:right="102"/>
                              <w:rPr>
                                <w:sz w:val="20"/>
                              </w:rPr>
                            </w:pPr>
                            <w:r>
                              <w:rPr>
                                <w:spacing w:val="15"/>
                                <w:sz w:val="20"/>
                              </w:rPr>
                              <w:t>垃圾卸料大</w:t>
                            </w:r>
                            <w:r>
                              <w:rPr>
                                <w:spacing w:val="-10"/>
                                <w:sz w:val="20"/>
                              </w:rPr>
                              <w:t>厅</w:t>
                            </w:r>
                          </w:p>
                        </w:tc>
                        <w:tc>
                          <w:tcPr>
                            <w:tcW w:w="2446" w:type="dxa"/>
                          </w:tcPr>
                          <w:p w14:paraId="0D63B76D">
                            <w:pPr>
                              <w:pStyle w:val="16"/>
                              <w:numPr>
                                <w:ilvl w:val="0"/>
                                <w:numId w:val="9"/>
                              </w:numPr>
                              <w:tabs>
                                <w:tab w:val="left" w:pos="276"/>
                              </w:tabs>
                              <w:spacing w:before="59" w:after="0" w:line="350" w:lineRule="auto"/>
                              <w:ind w:left="276" w:right="-15" w:hanging="130"/>
                              <w:jc w:val="left"/>
                              <w:rPr>
                                <w:sz w:val="20"/>
                              </w:rPr>
                            </w:pPr>
                            <w:r>
                              <w:rPr>
                                <w:spacing w:val="-4"/>
                                <w:sz w:val="20"/>
                              </w:rPr>
                              <w:t>垃圾车滴液，污染路面，</w:t>
                            </w:r>
                            <w:r>
                              <w:rPr>
                                <w:spacing w:val="-2"/>
                                <w:sz w:val="20"/>
                              </w:rPr>
                              <w:t>存在沉积性恶臭气体</w:t>
                            </w:r>
                          </w:p>
                          <w:p w14:paraId="79222D5F">
                            <w:pPr>
                              <w:pStyle w:val="16"/>
                              <w:ind w:left="276"/>
                              <w:rPr>
                                <w:sz w:val="20"/>
                              </w:rPr>
                            </w:pPr>
                            <w:r>
                              <w:rPr>
                                <w:spacing w:val="-2"/>
                                <w:sz w:val="20"/>
                              </w:rPr>
                              <w:t>（严重</w:t>
                            </w:r>
                            <w:r>
                              <w:rPr>
                                <w:spacing w:val="-10"/>
                                <w:sz w:val="20"/>
                              </w:rPr>
                              <w:t>）</w:t>
                            </w:r>
                          </w:p>
                          <w:p w14:paraId="561F0E85">
                            <w:pPr>
                              <w:pStyle w:val="16"/>
                              <w:numPr>
                                <w:ilvl w:val="0"/>
                                <w:numId w:val="9"/>
                              </w:numPr>
                              <w:tabs>
                                <w:tab w:val="left" w:pos="276"/>
                              </w:tabs>
                              <w:spacing w:before="7" w:after="0" w:line="370" w:lineRule="atLeast"/>
                              <w:ind w:left="276" w:right="161" w:hanging="130"/>
                              <w:jc w:val="left"/>
                              <w:rPr>
                                <w:sz w:val="20"/>
                              </w:rPr>
                            </w:pPr>
                            <w:r>
                              <w:rPr>
                                <w:spacing w:val="-2"/>
                                <w:sz w:val="20"/>
                              </w:rPr>
                              <w:t>垃圾仓恶臭通过卸料门</w:t>
                            </w:r>
                            <w:r>
                              <w:rPr>
                                <w:spacing w:val="-6"/>
                                <w:sz w:val="20"/>
                              </w:rPr>
                              <w:t>外逸</w:t>
                            </w:r>
                          </w:p>
                        </w:tc>
                        <w:tc>
                          <w:tcPr>
                            <w:tcW w:w="3623" w:type="dxa"/>
                          </w:tcPr>
                          <w:p w14:paraId="7C6FCD42">
                            <w:pPr>
                              <w:pStyle w:val="16"/>
                              <w:numPr>
                                <w:ilvl w:val="0"/>
                                <w:numId w:val="10"/>
                              </w:numPr>
                              <w:tabs>
                                <w:tab w:val="left" w:pos="400"/>
                              </w:tabs>
                              <w:spacing w:before="246" w:after="0" w:line="240" w:lineRule="auto"/>
                              <w:ind w:left="400" w:right="0" w:hanging="278"/>
                              <w:jc w:val="left"/>
                              <w:rPr>
                                <w:sz w:val="20"/>
                              </w:rPr>
                            </w:pPr>
                            <w:r>
                              <w:rPr>
                                <w:spacing w:val="-3"/>
                                <w:sz w:val="20"/>
                              </w:rPr>
                              <w:t>封闭结构，微负压环境；</w:t>
                            </w:r>
                          </w:p>
                          <w:p w14:paraId="5D84E895">
                            <w:pPr>
                              <w:pStyle w:val="16"/>
                              <w:numPr>
                                <w:ilvl w:val="0"/>
                                <w:numId w:val="10"/>
                              </w:numPr>
                              <w:tabs>
                                <w:tab w:val="left" w:pos="400"/>
                              </w:tabs>
                              <w:spacing w:before="118" w:after="0" w:line="240" w:lineRule="auto"/>
                              <w:ind w:left="400" w:right="0" w:hanging="278"/>
                              <w:jc w:val="left"/>
                              <w:rPr>
                                <w:sz w:val="20"/>
                              </w:rPr>
                            </w:pPr>
                            <w:r>
                              <w:rPr>
                                <w:spacing w:val="-3"/>
                                <w:sz w:val="20"/>
                              </w:rPr>
                              <w:t>大门空气幕防止恶臭气体外逸；</w:t>
                            </w:r>
                          </w:p>
                          <w:p w14:paraId="2284BEE1">
                            <w:pPr>
                              <w:pStyle w:val="16"/>
                              <w:numPr>
                                <w:ilvl w:val="0"/>
                                <w:numId w:val="10"/>
                              </w:numPr>
                              <w:tabs>
                                <w:tab w:val="left" w:pos="400"/>
                              </w:tabs>
                              <w:spacing w:before="118" w:after="0" w:line="240" w:lineRule="auto"/>
                              <w:ind w:left="400" w:right="0" w:hanging="278"/>
                              <w:jc w:val="left"/>
                              <w:rPr>
                                <w:sz w:val="20"/>
                              </w:rPr>
                            </w:pPr>
                            <w:r>
                              <w:rPr>
                                <w:spacing w:val="-3"/>
                                <w:sz w:val="20"/>
                              </w:rPr>
                              <w:t>垃圾卸料门由中央控制室引导开启；</w:t>
                            </w:r>
                          </w:p>
                          <w:p w14:paraId="5812E4A0">
                            <w:pPr>
                              <w:pStyle w:val="16"/>
                              <w:numPr>
                                <w:ilvl w:val="0"/>
                                <w:numId w:val="10"/>
                              </w:numPr>
                              <w:tabs>
                                <w:tab w:val="left" w:pos="400"/>
                              </w:tabs>
                              <w:spacing w:before="121" w:after="0" w:line="240" w:lineRule="auto"/>
                              <w:ind w:left="400" w:right="0" w:hanging="278"/>
                              <w:jc w:val="left"/>
                              <w:rPr>
                                <w:sz w:val="20"/>
                              </w:rPr>
                            </w:pPr>
                            <w:r>
                              <w:rPr>
                                <w:spacing w:val="-3"/>
                                <w:sz w:val="20"/>
                              </w:rPr>
                              <w:t>喷水冲洗，植物除臭剂喷洒。</w:t>
                            </w:r>
                          </w:p>
                        </w:tc>
                      </w:tr>
                      <w:tr w14:paraId="080FD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919" w:type="dxa"/>
                          </w:tcPr>
                          <w:p w14:paraId="2C9A0314">
                            <w:pPr>
                              <w:pStyle w:val="16"/>
                              <w:rPr>
                                <w:sz w:val="20"/>
                              </w:rPr>
                            </w:pPr>
                          </w:p>
                          <w:p w14:paraId="0250F0EA">
                            <w:pPr>
                              <w:pStyle w:val="16"/>
                              <w:rPr>
                                <w:sz w:val="20"/>
                              </w:rPr>
                            </w:pPr>
                          </w:p>
                          <w:p w14:paraId="49256D1C">
                            <w:pPr>
                              <w:pStyle w:val="16"/>
                              <w:spacing w:before="41"/>
                              <w:rPr>
                                <w:sz w:val="20"/>
                              </w:rPr>
                            </w:pPr>
                          </w:p>
                          <w:p w14:paraId="4053758A">
                            <w:pPr>
                              <w:pStyle w:val="16"/>
                              <w:spacing w:before="1"/>
                              <w:ind w:right="198"/>
                              <w:jc w:val="right"/>
                              <w:rPr>
                                <w:sz w:val="20"/>
                              </w:rPr>
                            </w:pPr>
                            <w:r>
                              <w:rPr>
                                <w:spacing w:val="-10"/>
                                <w:sz w:val="20"/>
                              </w:rPr>
                              <w:t>3</w:t>
                            </w:r>
                          </w:p>
                        </w:tc>
                        <w:tc>
                          <w:tcPr>
                            <w:tcW w:w="1306" w:type="dxa"/>
                          </w:tcPr>
                          <w:p w14:paraId="126A9A2A">
                            <w:pPr>
                              <w:pStyle w:val="16"/>
                              <w:rPr>
                                <w:sz w:val="20"/>
                              </w:rPr>
                            </w:pPr>
                          </w:p>
                          <w:p w14:paraId="63B278F2">
                            <w:pPr>
                              <w:pStyle w:val="16"/>
                              <w:rPr>
                                <w:sz w:val="20"/>
                              </w:rPr>
                            </w:pPr>
                          </w:p>
                          <w:p w14:paraId="08EE3039">
                            <w:pPr>
                              <w:pStyle w:val="16"/>
                              <w:spacing w:before="41"/>
                              <w:rPr>
                                <w:sz w:val="20"/>
                              </w:rPr>
                            </w:pPr>
                          </w:p>
                          <w:p w14:paraId="722F46A4">
                            <w:pPr>
                              <w:pStyle w:val="16"/>
                              <w:spacing w:before="1"/>
                              <w:ind w:right="187"/>
                              <w:jc w:val="right"/>
                              <w:rPr>
                                <w:sz w:val="20"/>
                              </w:rPr>
                            </w:pPr>
                            <w:r>
                              <w:rPr>
                                <w:spacing w:val="-5"/>
                                <w:sz w:val="20"/>
                              </w:rPr>
                              <w:t>垃圾坑</w:t>
                            </w:r>
                          </w:p>
                        </w:tc>
                        <w:tc>
                          <w:tcPr>
                            <w:tcW w:w="2446" w:type="dxa"/>
                          </w:tcPr>
                          <w:p w14:paraId="0A088B3D">
                            <w:pPr>
                              <w:pStyle w:val="16"/>
                              <w:spacing w:before="177"/>
                              <w:rPr>
                                <w:sz w:val="20"/>
                              </w:rPr>
                            </w:pPr>
                          </w:p>
                          <w:p w14:paraId="67F64053">
                            <w:pPr>
                              <w:pStyle w:val="16"/>
                              <w:numPr>
                                <w:ilvl w:val="0"/>
                                <w:numId w:val="11"/>
                              </w:numPr>
                              <w:tabs>
                                <w:tab w:val="left" w:pos="276"/>
                              </w:tabs>
                              <w:spacing w:before="0" w:after="0" w:line="352" w:lineRule="auto"/>
                              <w:ind w:left="276" w:right="7" w:hanging="130"/>
                              <w:jc w:val="left"/>
                              <w:rPr>
                                <w:position w:val="1"/>
                                <w:sz w:val="20"/>
                              </w:rPr>
                            </w:pPr>
                            <w:r>
                              <w:rPr>
                                <w:spacing w:val="-2"/>
                                <w:sz w:val="20"/>
                              </w:rPr>
                              <w:t>垃圾发酵产生恶臭，主</w:t>
                            </w:r>
                            <w:r>
                              <w:rPr>
                                <w:spacing w:val="-2"/>
                                <w:position w:val="1"/>
                                <w:sz w:val="20"/>
                              </w:rPr>
                              <w:t>要成分：H</w:t>
                            </w:r>
                            <w:r>
                              <w:rPr>
                                <w:spacing w:val="-2"/>
                                <w:sz w:val="10"/>
                              </w:rPr>
                              <w:t>2</w:t>
                            </w:r>
                            <w:r>
                              <w:rPr>
                                <w:spacing w:val="-2"/>
                                <w:position w:val="1"/>
                                <w:sz w:val="20"/>
                              </w:rPr>
                              <w:t>S、NH</w:t>
                            </w:r>
                            <w:r>
                              <w:rPr>
                                <w:spacing w:val="-2"/>
                                <w:sz w:val="10"/>
                              </w:rPr>
                              <w:t>3</w:t>
                            </w:r>
                            <w:r>
                              <w:rPr>
                                <w:spacing w:val="-2"/>
                                <w:position w:val="1"/>
                                <w:sz w:val="20"/>
                              </w:rPr>
                              <w:t>、SO</w:t>
                            </w:r>
                            <w:r>
                              <w:rPr>
                                <w:spacing w:val="-2"/>
                                <w:sz w:val="10"/>
                              </w:rPr>
                              <w:t>2</w:t>
                            </w:r>
                            <w:r>
                              <w:rPr>
                                <w:spacing w:val="-2"/>
                                <w:position w:val="1"/>
                                <w:sz w:val="20"/>
                              </w:rPr>
                              <w:t xml:space="preserve">、 </w:t>
                            </w:r>
                            <w:r>
                              <w:rPr>
                                <w:position w:val="1"/>
                                <w:sz w:val="20"/>
                              </w:rPr>
                              <w:t>CH</w:t>
                            </w:r>
                            <w:r>
                              <w:rPr>
                                <w:sz w:val="10"/>
                              </w:rPr>
                              <w:t>4</w:t>
                            </w:r>
                            <w:r>
                              <w:rPr>
                                <w:spacing w:val="-26"/>
                                <w:sz w:val="10"/>
                              </w:rPr>
                              <w:t xml:space="preserve"> </w:t>
                            </w:r>
                            <w:r>
                              <w:rPr>
                                <w:position w:val="1"/>
                                <w:sz w:val="20"/>
                              </w:rPr>
                              <w:t>和甲硫醇</w:t>
                            </w:r>
                          </w:p>
                        </w:tc>
                        <w:tc>
                          <w:tcPr>
                            <w:tcW w:w="3623" w:type="dxa"/>
                          </w:tcPr>
                          <w:p w14:paraId="519913D3">
                            <w:pPr>
                              <w:pStyle w:val="16"/>
                              <w:numPr>
                                <w:ilvl w:val="0"/>
                                <w:numId w:val="12"/>
                              </w:numPr>
                              <w:tabs>
                                <w:tab w:val="left" w:pos="400"/>
                              </w:tabs>
                              <w:spacing w:before="59" w:after="0" w:line="240" w:lineRule="auto"/>
                              <w:ind w:left="400" w:right="0" w:hanging="278"/>
                              <w:jc w:val="left"/>
                              <w:rPr>
                                <w:sz w:val="20"/>
                              </w:rPr>
                            </w:pPr>
                            <w:r>
                              <w:rPr>
                                <w:spacing w:val="-3"/>
                                <w:sz w:val="20"/>
                              </w:rPr>
                              <w:t>封闭结构，微负压环境；</w:t>
                            </w:r>
                          </w:p>
                          <w:p w14:paraId="4E31CFD5">
                            <w:pPr>
                              <w:pStyle w:val="16"/>
                              <w:numPr>
                                <w:ilvl w:val="0"/>
                                <w:numId w:val="12"/>
                              </w:numPr>
                              <w:tabs>
                                <w:tab w:val="left" w:pos="400"/>
                              </w:tabs>
                              <w:spacing w:before="118" w:after="0" w:line="352" w:lineRule="auto"/>
                              <w:ind w:left="400" w:right="11" w:hanging="279"/>
                              <w:jc w:val="left"/>
                              <w:rPr>
                                <w:sz w:val="20"/>
                              </w:rPr>
                            </w:pPr>
                            <w:r>
                              <w:rPr>
                                <w:spacing w:val="-12"/>
                                <w:sz w:val="20"/>
                              </w:rPr>
                              <w:t>正常运行时，一次风从垃圾坑上部吸</w:t>
                            </w:r>
                            <w:r>
                              <w:rPr>
                                <w:spacing w:val="-2"/>
                                <w:sz w:val="20"/>
                              </w:rPr>
                              <w:t>入，恶臭气体入焚烧炉燃烧，分解；</w:t>
                            </w:r>
                          </w:p>
                          <w:p w14:paraId="3123B13E">
                            <w:pPr>
                              <w:pStyle w:val="16"/>
                              <w:numPr>
                                <w:ilvl w:val="0"/>
                                <w:numId w:val="12"/>
                              </w:numPr>
                              <w:tabs>
                                <w:tab w:val="left" w:pos="400"/>
                              </w:tabs>
                              <w:spacing w:before="0" w:after="0" w:line="254" w:lineRule="exact"/>
                              <w:ind w:left="400" w:right="0" w:hanging="278"/>
                              <w:jc w:val="left"/>
                              <w:rPr>
                                <w:sz w:val="20"/>
                              </w:rPr>
                            </w:pPr>
                            <w:r>
                              <w:rPr>
                                <w:spacing w:val="-12"/>
                                <w:sz w:val="20"/>
                              </w:rPr>
                              <w:t>焚烧炉停机时，恶臭气体经除臭机吸</w:t>
                            </w:r>
                          </w:p>
                          <w:p w14:paraId="1E4890CE">
                            <w:pPr>
                              <w:pStyle w:val="16"/>
                              <w:spacing w:before="118"/>
                              <w:ind w:left="400"/>
                              <w:rPr>
                                <w:sz w:val="20"/>
                              </w:rPr>
                            </w:pPr>
                            <w:r>
                              <w:rPr>
                                <w:spacing w:val="-3"/>
                                <w:sz w:val="20"/>
                              </w:rPr>
                              <w:t>入排至活性炭装置吸附后达标排放。</w:t>
                            </w:r>
                          </w:p>
                        </w:tc>
                      </w:tr>
                      <w:tr w14:paraId="22BAE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919" w:type="dxa"/>
                          </w:tcPr>
                          <w:p w14:paraId="366ADFA3">
                            <w:pPr>
                              <w:pStyle w:val="16"/>
                              <w:spacing w:before="246"/>
                              <w:ind w:right="198"/>
                              <w:jc w:val="right"/>
                              <w:rPr>
                                <w:sz w:val="20"/>
                              </w:rPr>
                            </w:pPr>
                            <w:r>
                              <w:rPr>
                                <w:spacing w:val="-10"/>
                                <w:sz w:val="20"/>
                              </w:rPr>
                              <w:t>4</w:t>
                            </w:r>
                          </w:p>
                        </w:tc>
                        <w:tc>
                          <w:tcPr>
                            <w:tcW w:w="1306" w:type="dxa"/>
                          </w:tcPr>
                          <w:p w14:paraId="70E214D2">
                            <w:pPr>
                              <w:pStyle w:val="16"/>
                              <w:spacing w:before="59"/>
                              <w:ind w:left="112"/>
                              <w:rPr>
                                <w:sz w:val="20"/>
                              </w:rPr>
                            </w:pPr>
                            <w:r>
                              <w:rPr>
                                <w:position w:val="-1"/>
                              </w:rPr>
                              <w:drawing>
                                <wp:inline distT="0" distB="0" distL="0" distR="0">
                                  <wp:extent cx="120650" cy="11747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120650" cy="117475"/>
                                          </a:xfrm>
                                          <a:prstGeom prst="rect">
                                            <a:avLst/>
                                          </a:prstGeom>
                                        </pic:spPr>
                                      </pic:pic>
                                    </a:graphicData>
                                  </a:graphic>
                                </wp:inline>
                              </w:drawing>
                            </w:r>
                            <w:r>
                              <w:rPr>
                                <w:rFonts w:ascii="Times New Roman" w:eastAsia="Times New Roman"/>
                                <w:spacing w:val="-23"/>
                                <w:sz w:val="20"/>
                              </w:rPr>
                              <w:t xml:space="preserve"> </w:t>
                            </w:r>
                            <w:r>
                              <w:rPr>
                                <w:spacing w:val="14"/>
                                <w:sz w:val="20"/>
                              </w:rPr>
                              <w:t>滤液池，</w:t>
                            </w:r>
                          </w:p>
                          <w:p w14:paraId="201EF5C8">
                            <w:pPr>
                              <w:pStyle w:val="16"/>
                              <w:spacing w:before="120"/>
                              <w:ind w:left="107"/>
                              <w:rPr>
                                <w:sz w:val="20"/>
                              </w:rPr>
                            </w:pPr>
                            <w:r>
                              <w:rPr>
                                <w:spacing w:val="-4"/>
                                <w:sz w:val="20"/>
                              </w:rPr>
                              <w:t>冲洗通廊</w:t>
                            </w:r>
                          </w:p>
                        </w:tc>
                        <w:tc>
                          <w:tcPr>
                            <w:tcW w:w="2446" w:type="dxa"/>
                          </w:tcPr>
                          <w:p w14:paraId="13CF70EF">
                            <w:pPr>
                              <w:pStyle w:val="16"/>
                              <w:numPr>
                                <w:ilvl w:val="0"/>
                                <w:numId w:val="13"/>
                              </w:numPr>
                              <w:tabs>
                                <w:tab w:val="left" w:pos="475"/>
                              </w:tabs>
                              <w:spacing w:before="59" w:after="0" w:line="240" w:lineRule="auto"/>
                              <w:ind w:left="475" w:right="0" w:hanging="329"/>
                              <w:jc w:val="left"/>
                              <w:rPr>
                                <w:sz w:val="20"/>
                              </w:rPr>
                            </w:pPr>
                            <w:r>
                              <w:rPr>
                                <w:spacing w:val="-3"/>
                                <w:sz w:val="20"/>
                              </w:rPr>
                              <w:t>滤液疏排汇聚区域，</w:t>
                            </w:r>
                          </w:p>
                          <w:p w14:paraId="2E6F52B8">
                            <w:pPr>
                              <w:pStyle w:val="16"/>
                              <w:spacing w:before="120"/>
                              <w:ind w:left="276"/>
                              <w:rPr>
                                <w:sz w:val="20"/>
                              </w:rPr>
                            </w:pPr>
                            <w:r>
                              <w:rPr>
                                <w:spacing w:val="-4"/>
                                <w:sz w:val="20"/>
                              </w:rPr>
                              <w:t>恶臭气味强烈</w:t>
                            </w:r>
                          </w:p>
                        </w:tc>
                        <w:tc>
                          <w:tcPr>
                            <w:tcW w:w="3623" w:type="dxa"/>
                          </w:tcPr>
                          <w:p w14:paraId="66938D3C">
                            <w:pPr>
                              <w:pStyle w:val="16"/>
                              <w:numPr>
                                <w:ilvl w:val="0"/>
                                <w:numId w:val="14"/>
                              </w:numPr>
                              <w:tabs>
                                <w:tab w:val="left" w:pos="400"/>
                              </w:tabs>
                              <w:spacing w:before="59" w:after="0" w:line="240" w:lineRule="auto"/>
                              <w:ind w:left="400" w:right="0" w:hanging="278"/>
                              <w:jc w:val="left"/>
                              <w:rPr>
                                <w:sz w:val="20"/>
                              </w:rPr>
                            </w:pPr>
                            <w:r>
                              <w:rPr>
                                <w:spacing w:val="-3"/>
                                <w:sz w:val="20"/>
                              </w:rPr>
                              <w:t>机械通风，新风引自室外</w:t>
                            </w:r>
                          </w:p>
                          <w:p w14:paraId="51BD2E36">
                            <w:pPr>
                              <w:pStyle w:val="16"/>
                              <w:numPr>
                                <w:ilvl w:val="0"/>
                                <w:numId w:val="14"/>
                              </w:numPr>
                              <w:tabs>
                                <w:tab w:val="left" w:pos="400"/>
                              </w:tabs>
                              <w:spacing w:before="120" w:after="0" w:line="240" w:lineRule="auto"/>
                              <w:ind w:left="400" w:right="0" w:hanging="278"/>
                              <w:jc w:val="left"/>
                              <w:rPr>
                                <w:sz w:val="20"/>
                              </w:rPr>
                            </w:pPr>
                            <w:r>
                              <w:rPr>
                                <w:spacing w:val="-3"/>
                                <w:sz w:val="20"/>
                              </w:rPr>
                              <w:t>机械排风，排风送至垃圾坑</w:t>
                            </w:r>
                          </w:p>
                        </w:tc>
                      </w:tr>
                      <w:tr w14:paraId="660C4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919" w:type="dxa"/>
                          </w:tcPr>
                          <w:p w14:paraId="75768C3C">
                            <w:pPr>
                              <w:pStyle w:val="16"/>
                              <w:spacing w:before="246"/>
                              <w:ind w:right="198"/>
                              <w:jc w:val="right"/>
                              <w:rPr>
                                <w:sz w:val="20"/>
                              </w:rPr>
                            </w:pPr>
                            <w:r>
                              <w:rPr>
                                <w:spacing w:val="-10"/>
                                <w:sz w:val="20"/>
                              </w:rPr>
                              <w:t>5</w:t>
                            </w:r>
                          </w:p>
                        </w:tc>
                        <w:tc>
                          <w:tcPr>
                            <w:tcW w:w="1306" w:type="dxa"/>
                          </w:tcPr>
                          <w:p w14:paraId="69FA245E">
                            <w:pPr>
                              <w:pStyle w:val="16"/>
                              <w:spacing w:before="59"/>
                              <w:ind w:left="107"/>
                              <w:rPr>
                                <w:sz w:val="20"/>
                              </w:rPr>
                            </w:pPr>
                            <w:r>
                              <w:rPr>
                                <w:spacing w:val="68"/>
                                <w:sz w:val="20"/>
                              </w:rPr>
                              <w:t>炉后区域</w:t>
                            </w:r>
                            <w:r>
                              <w:rPr>
                                <w:spacing w:val="-10"/>
                                <w:sz w:val="20"/>
                              </w:rPr>
                              <w:t xml:space="preserve"> </w:t>
                            </w:r>
                          </w:p>
                          <w:p w14:paraId="285E84A0">
                            <w:pPr>
                              <w:pStyle w:val="16"/>
                              <w:spacing w:before="118"/>
                              <w:ind w:left="107"/>
                              <w:rPr>
                                <w:sz w:val="20"/>
                              </w:rPr>
                            </w:pPr>
                            <w:r>
                              <w:rPr>
                                <w:spacing w:val="-2"/>
                                <w:sz w:val="20"/>
                              </w:rPr>
                              <w:t>（渣池</w:t>
                            </w:r>
                            <w:r>
                              <w:rPr>
                                <w:spacing w:val="-10"/>
                                <w:sz w:val="20"/>
                              </w:rPr>
                              <w:t>）</w:t>
                            </w:r>
                          </w:p>
                        </w:tc>
                        <w:tc>
                          <w:tcPr>
                            <w:tcW w:w="2446" w:type="dxa"/>
                          </w:tcPr>
                          <w:p w14:paraId="5F638336">
                            <w:pPr>
                              <w:pStyle w:val="16"/>
                              <w:numPr>
                                <w:ilvl w:val="0"/>
                                <w:numId w:val="15"/>
                              </w:numPr>
                              <w:tabs>
                                <w:tab w:val="left" w:pos="275"/>
                              </w:tabs>
                              <w:spacing w:before="59" w:after="0" w:line="240" w:lineRule="auto"/>
                              <w:ind w:left="275" w:right="0" w:hanging="129"/>
                              <w:jc w:val="left"/>
                              <w:rPr>
                                <w:sz w:val="20"/>
                              </w:rPr>
                            </w:pPr>
                            <w:r>
                              <w:rPr>
                                <w:spacing w:val="-3"/>
                                <w:sz w:val="20"/>
                              </w:rPr>
                              <w:t>焚烧后残余有机物异味</w:t>
                            </w:r>
                          </w:p>
                          <w:p w14:paraId="6F6D1E03">
                            <w:pPr>
                              <w:pStyle w:val="16"/>
                              <w:spacing w:before="118"/>
                              <w:ind w:left="276"/>
                              <w:rPr>
                                <w:sz w:val="20"/>
                              </w:rPr>
                            </w:pPr>
                            <w:r>
                              <w:rPr>
                                <w:spacing w:val="-2"/>
                                <w:sz w:val="20"/>
                              </w:rPr>
                              <w:t>（轻微</w:t>
                            </w:r>
                            <w:r>
                              <w:rPr>
                                <w:spacing w:val="-10"/>
                                <w:sz w:val="20"/>
                              </w:rPr>
                              <w:t>）</w:t>
                            </w:r>
                          </w:p>
                        </w:tc>
                        <w:tc>
                          <w:tcPr>
                            <w:tcW w:w="3623" w:type="dxa"/>
                          </w:tcPr>
                          <w:p w14:paraId="6127C962">
                            <w:pPr>
                              <w:pStyle w:val="16"/>
                              <w:numPr>
                                <w:ilvl w:val="0"/>
                                <w:numId w:val="16"/>
                              </w:numPr>
                              <w:tabs>
                                <w:tab w:val="left" w:pos="400"/>
                              </w:tabs>
                              <w:spacing w:before="59" w:after="0" w:line="240" w:lineRule="auto"/>
                              <w:ind w:left="400" w:right="0" w:hanging="278"/>
                              <w:jc w:val="left"/>
                              <w:rPr>
                                <w:sz w:val="20"/>
                              </w:rPr>
                            </w:pPr>
                            <w:r>
                              <w:rPr>
                                <w:spacing w:val="-4"/>
                                <w:sz w:val="20"/>
                              </w:rPr>
                              <w:t>高位排放</w:t>
                            </w:r>
                          </w:p>
                          <w:p w14:paraId="6AA432F3">
                            <w:pPr>
                              <w:pStyle w:val="16"/>
                              <w:numPr>
                                <w:ilvl w:val="0"/>
                                <w:numId w:val="16"/>
                              </w:numPr>
                              <w:tabs>
                                <w:tab w:val="left" w:pos="400"/>
                              </w:tabs>
                              <w:spacing w:before="118" w:after="0" w:line="240" w:lineRule="auto"/>
                              <w:ind w:left="400" w:right="0" w:hanging="278"/>
                              <w:jc w:val="left"/>
                              <w:rPr>
                                <w:sz w:val="20"/>
                              </w:rPr>
                            </w:pPr>
                            <w:r>
                              <w:rPr>
                                <w:spacing w:val="-4"/>
                                <w:sz w:val="20"/>
                              </w:rPr>
                              <w:t>抽风进二次风机</w:t>
                            </w:r>
                          </w:p>
                        </w:tc>
                      </w:tr>
                      <w:tr w14:paraId="16E47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919" w:type="dxa"/>
                          </w:tcPr>
                          <w:p w14:paraId="172D4489">
                            <w:pPr>
                              <w:pStyle w:val="16"/>
                              <w:spacing w:before="180"/>
                              <w:rPr>
                                <w:sz w:val="20"/>
                              </w:rPr>
                            </w:pPr>
                          </w:p>
                          <w:p w14:paraId="5C3DD0CD">
                            <w:pPr>
                              <w:pStyle w:val="16"/>
                              <w:ind w:right="198"/>
                              <w:jc w:val="right"/>
                              <w:rPr>
                                <w:sz w:val="20"/>
                              </w:rPr>
                            </w:pPr>
                            <w:r>
                              <w:rPr>
                                <w:spacing w:val="-10"/>
                                <w:sz w:val="20"/>
                              </w:rPr>
                              <w:t>6</w:t>
                            </w:r>
                          </w:p>
                        </w:tc>
                        <w:tc>
                          <w:tcPr>
                            <w:tcW w:w="1306" w:type="dxa"/>
                          </w:tcPr>
                          <w:p w14:paraId="44469EFB">
                            <w:pPr>
                              <w:pStyle w:val="16"/>
                              <w:spacing w:before="249" w:line="350" w:lineRule="auto"/>
                              <w:ind w:left="107" w:right="102"/>
                              <w:rPr>
                                <w:sz w:val="20"/>
                              </w:rPr>
                            </w:pPr>
                            <w:r>
                              <w:rPr>
                                <w:spacing w:val="15"/>
                                <w:sz w:val="20"/>
                              </w:rPr>
                              <w:t>中央控制室</w:t>
                            </w:r>
                            <w:r>
                              <w:rPr>
                                <w:spacing w:val="-2"/>
                                <w:sz w:val="20"/>
                              </w:rPr>
                              <w:t>及参观走道</w:t>
                            </w:r>
                          </w:p>
                        </w:tc>
                        <w:tc>
                          <w:tcPr>
                            <w:tcW w:w="2446" w:type="dxa"/>
                          </w:tcPr>
                          <w:p w14:paraId="531970C7">
                            <w:pPr>
                              <w:pStyle w:val="16"/>
                              <w:numPr>
                                <w:ilvl w:val="0"/>
                                <w:numId w:val="17"/>
                              </w:numPr>
                              <w:tabs>
                                <w:tab w:val="left" w:pos="276"/>
                              </w:tabs>
                              <w:spacing w:before="59" w:after="0" w:line="240" w:lineRule="auto"/>
                              <w:ind w:left="276" w:right="0" w:hanging="130"/>
                              <w:jc w:val="left"/>
                              <w:rPr>
                                <w:sz w:val="20"/>
                              </w:rPr>
                            </w:pPr>
                            <w:r>
                              <w:rPr>
                                <w:spacing w:val="-3"/>
                                <w:sz w:val="20"/>
                              </w:rPr>
                              <w:t>垃圾存储恶臭的逸散，</w:t>
                            </w:r>
                          </w:p>
                          <w:p w14:paraId="3D50EC49">
                            <w:pPr>
                              <w:pStyle w:val="16"/>
                              <w:spacing w:before="7" w:line="370" w:lineRule="atLeast"/>
                              <w:ind w:left="276" w:right="161"/>
                              <w:rPr>
                                <w:sz w:val="20"/>
                              </w:rPr>
                            </w:pPr>
                            <w:r>
                              <w:rPr>
                                <w:spacing w:val="-2"/>
                                <w:sz w:val="20"/>
                              </w:rPr>
                              <w:t>焚烧恶臭气体污染（轻</w:t>
                            </w:r>
                            <w:r>
                              <w:rPr>
                                <w:spacing w:val="-6"/>
                                <w:sz w:val="20"/>
                              </w:rPr>
                              <w:t>微）</w:t>
                            </w:r>
                          </w:p>
                        </w:tc>
                        <w:tc>
                          <w:tcPr>
                            <w:tcW w:w="3623" w:type="dxa"/>
                          </w:tcPr>
                          <w:p w14:paraId="13AA9BF5">
                            <w:pPr>
                              <w:pStyle w:val="16"/>
                              <w:spacing w:before="249" w:line="350" w:lineRule="auto"/>
                              <w:ind w:left="400" w:right="102" w:hanging="279"/>
                              <w:rPr>
                                <w:sz w:val="20"/>
                              </w:rPr>
                            </w:pPr>
                            <w:r>
                              <w:rPr>
                                <w:spacing w:val="-2"/>
                                <w:sz w:val="20"/>
                              </w:rPr>
                              <w:t>1</w:t>
                            </w:r>
                            <w:r>
                              <w:rPr>
                                <w:spacing w:val="-14"/>
                                <w:sz w:val="20"/>
                              </w:rPr>
                              <w:t>. 与恶臭元有效分隔，送入室外新鲜</w:t>
                            </w:r>
                            <w:r>
                              <w:rPr>
                                <w:spacing w:val="-2"/>
                                <w:sz w:val="20"/>
                              </w:rPr>
                              <w:t>空</w:t>
                            </w:r>
                            <w:r>
                              <w:rPr>
                                <w:spacing w:val="-8"/>
                                <w:sz w:val="20"/>
                              </w:rPr>
                              <w:t>气，保持该区域正压，防止臭气侵</w:t>
                            </w:r>
                            <w:r>
                              <w:rPr>
                                <w:spacing w:val="-10"/>
                                <w:sz w:val="20"/>
                              </w:rPr>
                              <w:t>入</w:t>
                            </w:r>
                          </w:p>
                        </w:tc>
                      </w:tr>
                    </w:tbl>
                    <w:p w14:paraId="74AFC414">
                      <w:pPr>
                        <w:pStyle w:val="5"/>
                      </w:pPr>
                    </w:p>
                  </w:txbxContent>
                </v:textbox>
              </v:shape>
            </w:pict>
          </mc:Fallback>
        </mc:AlternateContent>
      </w:r>
      <w:r>
        <w:rPr>
          <w:spacing w:val="-5"/>
        </w:rPr>
        <w:t>同时除臭剂所含的高活性的有益微生物菌群能抑制腐败微生物的增殖，达到减缓恶臭气体的产</w:t>
      </w:r>
      <w:r>
        <w:rPr>
          <w:spacing w:val="-4"/>
        </w:rPr>
        <w:t>生。垃圾热解气化炉运行时，供氧风机从垃圾贮坑取风，以保证垃圾贮坑的负压状态，依靠垃圾卸料门开启补风。并定期自动打开生物质喷淋除臭系统，去除房内臭气分子，两方案同时实</w:t>
      </w:r>
      <w:r>
        <w:rPr>
          <w:spacing w:val="-2"/>
        </w:rPr>
        <w:t>施，能够很好地去除臭气并防止臭味外逸。</w:t>
      </w:r>
    </w:p>
    <w:p w14:paraId="02FFF2B0">
      <w:pPr>
        <w:pStyle w:val="5"/>
      </w:pPr>
    </w:p>
    <w:p w14:paraId="560EC8EE">
      <w:pPr>
        <w:pStyle w:val="5"/>
      </w:pPr>
    </w:p>
    <w:p w14:paraId="2E15D569">
      <w:pPr>
        <w:pStyle w:val="5"/>
      </w:pPr>
    </w:p>
    <w:p w14:paraId="0FD4679E">
      <w:pPr>
        <w:pStyle w:val="5"/>
      </w:pPr>
    </w:p>
    <w:p w14:paraId="26FBDE70">
      <w:pPr>
        <w:pStyle w:val="5"/>
      </w:pPr>
    </w:p>
    <w:p w14:paraId="18FEE517">
      <w:pPr>
        <w:pStyle w:val="5"/>
      </w:pPr>
    </w:p>
    <w:p w14:paraId="47C1D4DD">
      <w:pPr>
        <w:pStyle w:val="5"/>
      </w:pPr>
    </w:p>
    <w:p w14:paraId="57E582B3">
      <w:pPr>
        <w:pStyle w:val="5"/>
      </w:pPr>
    </w:p>
    <w:p w14:paraId="3E5684AF">
      <w:pPr>
        <w:pStyle w:val="5"/>
      </w:pPr>
    </w:p>
    <w:p w14:paraId="40383DDB">
      <w:pPr>
        <w:pStyle w:val="5"/>
      </w:pPr>
    </w:p>
    <w:p w14:paraId="1E1A3B12">
      <w:pPr>
        <w:pStyle w:val="5"/>
      </w:pPr>
    </w:p>
    <w:p w14:paraId="397269EF">
      <w:pPr>
        <w:pStyle w:val="5"/>
      </w:pPr>
    </w:p>
    <w:p w14:paraId="3ABB6A36">
      <w:pPr>
        <w:pStyle w:val="5"/>
      </w:pPr>
    </w:p>
    <w:p w14:paraId="6A12B722">
      <w:pPr>
        <w:pStyle w:val="5"/>
      </w:pPr>
    </w:p>
    <w:p w14:paraId="5500703F">
      <w:pPr>
        <w:pStyle w:val="5"/>
      </w:pPr>
    </w:p>
    <w:p w14:paraId="0D546F37">
      <w:pPr>
        <w:pStyle w:val="5"/>
      </w:pPr>
    </w:p>
    <w:p w14:paraId="4F788115">
      <w:pPr>
        <w:pStyle w:val="5"/>
      </w:pPr>
    </w:p>
    <w:p w14:paraId="38170013">
      <w:pPr>
        <w:pStyle w:val="5"/>
      </w:pPr>
    </w:p>
    <w:p w14:paraId="1355FFE0">
      <w:pPr>
        <w:pStyle w:val="5"/>
      </w:pPr>
    </w:p>
    <w:p w14:paraId="55B39E8C">
      <w:pPr>
        <w:pStyle w:val="5"/>
      </w:pPr>
    </w:p>
    <w:p w14:paraId="2AB82A4A">
      <w:pPr>
        <w:pStyle w:val="5"/>
      </w:pPr>
    </w:p>
    <w:p w14:paraId="58B8476F">
      <w:pPr>
        <w:pStyle w:val="5"/>
      </w:pPr>
    </w:p>
    <w:p w14:paraId="598A53FC">
      <w:pPr>
        <w:pStyle w:val="5"/>
      </w:pPr>
    </w:p>
    <w:p w14:paraId="24B75612">
      <w:pPr>
        <w:pStyle w:val="5"/>
      </w:pPr>
    </w:p>
    <w:p w14:paraId="4B0ADFA9">
      <w:pPr>
        <w:pStyle w:val="5"/>
      </w:pPr>
    </w:p>
    <w:p w14:paraId="3DC58FF4">
      <w:pPr>
        <w:pStyle w:val="5"/>
      </w:pPr>
    </w:p>
    <w:p w14:paraId="23A58D02">
      <w:pPr>
        <w:pStyle w:val="5"/>
        <w:spacing w:before="297"/>
      </w:pPr>
    </w:p>
    <w:p w14:paraId="520DA968">
      <w:pPr>
        <w:pStyle w:val="4"/>
        <w:numPr>
          <w:ilvl w:val="2"/>
          <w:numId w:val="6"/>
        </w:numPr>
        <w:tabs>
          <w:tab w:val="left" w:pos="922"/>
        </w:tabs>
        <w:spacing w:before="0" w:after="0" w:line="240" w:lineRule="auto"/>
        <w:ind w:left="922" w:right="0" w:hanging="692"/>
        <w:jc w:val="left"/>
        <w:rPr>
          <w:rFonts w:ascii="Arial" w:eastAsia="Arial"/>
          <w:b/>
        </w:rPr>
      </w:pPr>
      <w:r>
        <w:rPr>
          <w:rFonts w:ascii="Arial" w:eastAsia="Arial"/>
          <w:b/>
        </w:rPr>
        <w:drawing>
          <wp:anchor distT="0" distB="0" distL="0" distR="0" simplePos="0" relativeHeight="251666432" behindDoc="1" locked="0" layoutInCell="1" allowOverlap="1">
            <wp:simplePos x="0" y="0"/>
            <wp:positionH relativeFrom="page">
              <wp:posOffset>2738755</wp:posOffset>
            </wp:positionH>
            <wp:positionV relativeFrom="paragraph">
              <wp:posOffset>-1941195</wp:posOffset>
            </wp:positionV>
            <wp:extent cx="120650" cy="117475"/>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120650" cy="117475"/>
                    </a:xfrm>
                    <a:prstGeom prst="rect">
                      <a:avLst/>
                    </a:prstGeom>
                  </pic:spPr>
                </pic:pic>
              </a:graphicData>
            </a:graphic>
          </wp:anchor>
        </w:drawing>
      </w:r>
      <w:bookmarkStart w:id="5" w:name="_bookmark6"/>
      <w:bookmarkEnd w:id="5"/>
      <w:r>
        <w:rPr>
          <w:spacing w:val="-2"/>
        </w:rPr>
        <w:t>上料输送系统</w:t>
      </w:r>
    </w:p>
    <w:p w14:paraId="03DA3FCD">
      <w:pPr>
        <w:pStyle w:val="5"/>
        <w:spacing w:before="79"/>
        <w:rPr>
          <w:sz w:val="28"/>
        </w:rPr>
      </w:pPr>
    </w:p>
    <w:p w14:paraId="0E35E75A">
      <w:pPr>
        <w:pStyle w:val="5"/>
        <w:ind w:left="710"/>
      </w:pPr>
      <w:r>
        <w:rPr>
          <w:spacing w:val="-2"/>
        </w:rPr>
        <w:t>垃圾起重机</w:t>
      </w:r>
    </w:p>
    <w:p w14:paraId="5929CCE3">
      <w:pPr>
        <w:pStyle w:val="5"/>
        <w:spacing w:before="37"/>
      </w:pPr>
    </w:p>
    <w:p w14:paraId="53E9179B">
      <w:pPr>
        <w:pStyle w:val="15"/>
        <w:numPr>
          <w:ilvl w:val="3"/>
          <w:numId w:val="18"/>
        </w:numPr>
        <w:tabs>
          <w:tab w:val="left" w:pos="1310"/>
        </w:tabs>
        <w:spacing w:before="1" w:after="0" w:line="508" w:lineRule="auto"/>
        <w:ind w:left="-480" w:leftChars="0" w:right="796" w:firstLine="480" w:firstLineChars="0"/>
        <w:jc w:val="left"/>
        <w:rPr>
          <w:sz w:val="24"/>
        </w:rPr>
      </w:pPr>
      <w:r>
        <w:rPr>
          <w:spacing w:val="-2"/>
          <w:sz w:val="24"/>
        </w:rPr>
        <w:t>垃圾抓斗起重机为热解气化厂的关键工艺设备之一，直接影响到热解气化厂的运行可靠性，其主要组件采用进口产品。</w:t>
      </w:r>
    </w:p>
    <w:p w14:paraId="773A2358">
      <w:pPr>
        <w:pStyle w:val="15"/>
        <w:numPr>
          <w:ilvl w:val="3"/>
          <w:numId w:val="18"/>
        </w:numPr>
        <w:tabs>
          <w:tab w:val="left" w:pos="1310"/>
        </w:tabs>
        <w:spacing w:before="0" w:after="0" w:line="240" w:lineRule="auto"/>
        <w:ind w:left="600" w:leftChars="0" w:right="0" w:hanging="600" w:firstLineChars="0"/>
        <w:jc w:val="left"/>
        <w:rPr>
          <w:sz w:val="24"/>
        </w:rPr>
      </w:pPr>
      <w:r>
        <w:rPr>
          <w:spacing w:val="-1"/>
          <w:sz w:val="24"/>
        </w:rPr>
        <w:t>垃圾抓斗起重机位于垃圾坑的上方，主要承担进场垃圾和中转垃圾的投料、搬运、</w:t>
      </w:r>
    </w:p>
    <w:p w14:paraId="78093125">
      <w:pPr>
        <w:pStyle w:val="15"/>
        <w:spacing w:after="0" w:line="240" w:lineRule="auto"/>
        <w:jc w:val="left"/>
        <w:rPr>
          <w:sz w:val="24"/>
        </w:rPr>
        <w:sectPr>
          <w:pgSz w:w="11910" w:h="16840"/>
          <w:pgMar w:top="1400" w:right="283" w:bottom="820" w:left="850" w:header="761" w:footer="628" w:gutter="0"/>
          <w:cols w:space="720" w:num="1"/>
        </w:sectPr>
      </w:pPr>
    </w:p>
    <w:p w14:paraId="7B32BFED">
      <w:pPr>
        <w:pStyle w:val="5"/>
        <w:spacing w:before="209"/>
        <w:ind w:left="230"/>
      </w:pPr>
      <w:r>
        <w:rPr>
          <w:spacing w:val="-4"/>
        </w:rPr>
        <w:t xml:space="preserve">搅拌、整理和堆积工作。本工程设置 </w:t>
      </w:r>
      <w:r>
        <w:rPr>
          <w:rFonts w:ascii="Times New Roman" w:eastAsia="Times New Roman"/>
        </w:rPr>
        <w:t xml:space="preserve">1 </w:t>
      </w:r>
      <w:r>
        <w:rPr>
          <w:spacing w:val="-1"/>
        </w:rPr>
        <w:t>台单梁式抓斗起重机。</w:t>
      </w:r>
    </w:p>
    <w:p w14:paraId="52B48614">
      <w:pPr>
        <w:pStyle w:val="5"/>
        <w:spacing w:before="38"/>
      </w:pPr>
    </w:p>
    <w:p w14:paraId="7ADBBE3C">
      <w:pPr>
        <w:pStyle w:val="15"/>
        <w:numPr>
          <w:ilvl w:val="3"/>
          <w:numId w:val="18"/>
        </w:numPr>
        <w:tabs>
          <w:tab w:val="left" w:pos="1290"/>
        </w:tabs>
        <w:spacing w:before="0" w:after="0" w:line="508" w:lineRule="auto"/>
        <w:ind w:left="-480" w:leftChars="0" w:right="676" w:firstLine="480" w:firstLineChars="0"/>
        <w:jc w:val="left"/>
        <w:rPr>
          <w:sz w:val="24"/>
        </w:rPr>
      </w:pPr>
      <w:r>
        <w:rPr>
          <w:spacing w:val="-4"/>
          <w:sz w:val="24"/>
        </w:rPr>
        <w:t>垃圾抓斗起重机主要由单梁、大车运行机构、起升机构、小车运行机构、电气设备、</w:t>
      </w:r>
      <w:r>
        <w:rPr>
          <w:spacing w:val="-2"/>
          <w:sz w:val="24"/>
        </w:rPr>
        <w:t>抓斗六大部分组成六大部分中除电气设备外，另外的五大部分都有各自的电机，进行单独驱动，满足生产所需的倒垛投料要求。</w:t>
      </w:r>
    </w:p>
    <w:p w14:paraId="2BB48914">
      <w:pPr>
        <w:pStyle w:val="15"/>
        <w:numPr>
          <w:ilvl w:val="3"/>
          <w:numId w:val="18"/>
        </w:numPr>
        <w:tabs>
          <w:tab w:val="left" w:pos="1310"/>
        </w:tabs>
        <w:spacing w:before="0" w:after="0" w:line="240" w:lineRule="auto"/>
        <w:ind w:left="600" w:leftChars="0" w:right="0" w:hanging="600" w:firstLineChars="0"/>
        <w:jc w:val="left"/>
        <w:rPr>
          <w:sz w:val="24"/>
        </w:rPr>
      </w:pPr>
      <w:r>
        <w:rPr>
          <w:spacing w:val="-1"/>
          <w:sz w:val="24"/>
        </w:rPr>
        <w:t>抓斗采用液压多瓣型。</w:t>
      </w:r>
    </w:p>
    <w:p w14:paraId="2301AF2D">
      <w:pPr>
        <w:pStyle w:val="5"/>
        <w:spacing w:before="36"/>
      </w:pPr>
    </w:p>
    <w:p w14:paraId="2C2BA1B4">
      <w:pPr>
        <w:pStyle w:val="5"/>
        <w:spacing w:line="508" w:lineRule="auto"/>
        <w:ind w:left="230" w:right="793" w:firstLine="480"/>
      </w:pPr>
      <w:r>
        <w:rPr>
          <w:spacing w:val="-7"/>
        </w:rPr>
        <w:t>行车抓斗将垃圾抓送至双螺旋输送设备的受料斗，并将储存池内的垃圾抓送至高温热解气</w:t>
      </w:r>
      <w:r>
        <w:rPr>
          <w:spacing w:val="-2"/>
        </w:rPr>
        <w:t>化炉的受料斗并经过液压推料装置推送至炉内。</w:t>
      </w:r>
    </w:p>
    <w:p w14:paraId="667EE3CE">
      <w:pPr>
        <w:pStyle w:val="5"/>
        <w:spacing w:before="19"/>
      </w:pPr>
    </w:p>
    <w:p w14:paraId="57EEA6CD">
      <w:pPr>
        <w:pStyle w:val="4"/>
        <w:numPr>
          <w:ilvl w:val="0"/>
          <w:numId w:val="0"/>
        </w:numPr>
        <w:tabs>
          <w:tab w:val="left" w:pos="922"/>
        </w:tabs>
        <w:spacing w:before="0" w:after="0" w:line="240" w:lineRule="auto"/>
        <w:ind w:left="229" w:leftChars="0" w:right="0" w:rightChars="0"/>
        <w:jc w:val="left"/>
        <w:rPr>
          <w:rFonts w:ascii="Arial" w:eastAsia="Arial"/>
          <w:b/>
        </w:rPr>
      </w:pPr>
      <w:bookmarkStart w:id="6" w:name="_bookmark7"/>
      <w:bookmarkEnd w:id="6"/>
      <w:r>
        <w:rPr>
          <w:rFonts w:hint="default" w:ascii="Arial" w:hAnsi="Arial" w:cs="Arial"/>
          <w:b/>
          <w:bCs/>
          <w:spacing w:val="-1"/>
          <w:sz w:val="28"/>
          <w:szCs w:val="28"/>
          <w:lang w:val="en-US" w:eastAsia="zh-CN"/>
        </w:rPr>
        <w:t>2.2.4</w:t>
      </w:r>
      <w:r>
        <w:rPr>
          <w:rFonts w:hint="eastAsia"/>
          <w:spacing w:val="-1"/>
          <w:sz w:val="28"/>
          <w:szCs w:val="28"/>
          <w:lang w:val="en-US" w:eastAsia="zh-CN"/>
        </w:rPr>
        <w:t xml:space="preserve"> </w:t>
      </w:r>
      <w:r>
        <w:rPr>
          <w:spacing w:val="-1"/>
        </w:rPr>
        <w:t>高温热解气化处理系统</w:t>
      </w:r>
    </w:p>
    <w:p w14:paraId="35F8CAA8">
      <w:pPr>
        <w:pStyle w:val="5"/>
        <w:spacing w:before="76"/>
        <w:rPr>
          <w:sz w:val="28"/>
        </w:rPr>
      </w:pPr>
    </w:p>
    <w:p w14:paraId="5666C522">
      <w:pPr>
        <w:pStyle w:val="5"/>
        <w:spacing w:line="508" w:lineRule="auto"/>
        <w:ind w:left="230" w:right="795" w:firstLine="480"/>
      </w:pPr>
      <w:r>
        <w:rPr>
          <w:spacing w:val="-4"/>
        </w:rPr>
        <w:t>本技术根据垃圾中不同成分的化学特性，通过炉内分级燃烧的方式，将垃圾热解气化与富</w:t>
      </w:r>
      <w:r>
        <w:rPr>
          <w:spacing w:val="-2"/>
        </w:rPr>
        <w:t>氧燃烧高效结合，研发出的一种适用于综合垃圾的处理技术。</w:t>
      </w:r>
    </w:p>
    <w:p w14:paraId="2DE68688">
      <w:pPr>
        <w:pStyle w:val="5"/>
        <w:spacing w:before="2" w:line="508" w:lineRule="auto"/>
        <w:ind w:left="230" w:right="794" w:firstLine="480"/>
        <w:jc w:val="both"/>
      </w:pPr>
      <w:r>
        <w:rPr>
          <w:spacing w:val="-5"/>
        </w:rPr>
        <w:t>主体部分设计为高温热解气化区和气固分离燃烧燃烧区两个相对独立的单元：高温热解气</w:t>
      </w:r>
      <w:r>
        <w:rPr>
          <w:spacing w:val="-7"/>
        </w:rPr>
        <w:t>化区实现垃圾中有机物的充分分解和碳化，气固分离燃烧区实现可燃气体及固定碳的充分燃烧</w:t>
      </w:r>
      <w:r>
        <w:rPr>
          <w:spacing w:val="-2"/>
        </w:rPr>
        <w:t>和无害化，整个过程把热解气化和高温燃烧有机的结合起来。</w:t>
      </w:r>
    </w:p>
    <w:p w14:paraId="2C938D43">
      <w:pPr>
        <w:pStyle w:val="5"/>
        <w:spacing w:before="1" w:line="508" w:lineRule="auto"/>
        <w:ind w:left="230" w:right="759" w:firstLine="480"/>
        <w:jc w:val="both"/>
      </w:pPr>
      <w:r>
        <w:rPr>
          <w:spacing w:val="-2"/>
        </w:rPr>
        <w:t>一燃室炉排分为干燥区，热解区、主燃区和燃尽区。干燥热解区位于前拱下方，由第一个</w:t>
      </w:r>
      <w:r>
        <w:rPr>
          <w:spacing w:val="-4"/>
        </w:rPr>
        <w:t>风室供少量高温风，垃圾在这一区域干燥后，在还原性气氛中热解为可燃烧性气体（</w:t>
      </w:r>
      <w:r>
        <w:rPr>
          <w:rFonts w:ascii="Times New Roman" w:hAnsi="Times New Roman" w:eastAsia="Times New Roman"/>
          <w:spacing w:val="-4"/>
        </w:rPr>
        <w:t>CH4</w:t>
      </w:r>
      <w:r>
        <w:rPr>
          <w:spacing w:val="-4"/>
        </w:rPr>
        <w:t>、</w:t>
      </w:r>
      <w:r>
        <w:rPr>
          <w:rFonts w:ascii="Times New Roman" w:hAnsi="Times New Roman" w:eastAsia="Times New Roman"/>
          <w:spacing w:val="-4"/>
        </w:rPr>
        <w:t>CO</w:t>
      </w:r>
      <w:r>
        <w:rPr>
          <w:spacing w:val="-2"/>
        </w:rPr>
        <w:t>等），</w:t>
      </w:r>
      <w:r>
        <w:rPr>
          <w:spacing w:val="-3"/>
        </w:rPr>
        <w:t xml:space="preserve">气相产物进入二燃室，在二次高温风的作用下进行富氧燃烧，温度控制在 </w:t>
      </w:r>
      <w:r>
        <w:rPr>
          <w:rFonts w:ascii="Times New Roman" w:hAnsi="Times New Roman" w:eastAsia="Times New Roman"/>
          <w:spacing w:val="-2"/>
        </w:rPr>
        <w:t>850</w:t>
      </w:r>
      <w:r>
        <w:rPr>
          <w:spacing w:val="-2"/>
        </w:rPr>
        <w:t>℃以上，彻底分解有害气体及二噁英。固相产物在燃烧区充分燃烧，燃尽区中残碳已基本燃烬，剩余的少量未燃尽在此段再燃烧。燃尽的炉渣落入集渣斗后经出渣机排入炉渣房。</w:t>
      </w:r>
    </w:p>
    <w:p w14:paraId="68FC717A">
      <w:pPr>
        <w:pStyle w:val="5"/>
        <w:spacing w:after="0" w:line="508" w:lineRule="auto"/>
        <w:jc w:val="both"/>
        <w:sectPr>
          <w:pgSz w:w="11910" w:h="16840"/>
          <w:pgMar w:top="1400" w:right="283" w:bottom="820" w:left="850" w:header="761" w:footer="628" w:gutter="0"/>
          <w:cols w:space="720" w:num="1"/>
        </w:sectPr>
      </w:pPr>
    </w:p>
    <w:p w14:paraId="0D167BB8">
      <w:pPr>
        <w:pStyle w:val="5"/>
        <w:spacing w:before="209" w:line="508" w:lineRule="auto"/>
        <w:ind w:left="230" w:right="796" w:firstLine="480"/>
      </w:pPr>
      <w:r>
        <w:drawing>
          <wp:anchor distT="0" distB="0" distL="0" distR="0" simplePos="0" relativeHeight="251670528" behindDoc="1" locked="0" layoutInCell="1" allowOverlap="1">
            <wp:simplePos x="0" y="0"/>
            <wp:positionH relativeFrom="page">
              <wp:posOffset>1699895</wp:posOffset>
            </wp:positionH>
            <wp:positionV relativeFrom="paragraph">
              <wp:posOffset>981710</wp:posOffset>
            </wp:positionV>
            <wp:extent cx="3956685" cy="2861945"/>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7" cstate="print"/>
                    <a:stretch>
                      <a:fillRect/>
                    </a:stretch>
                  </pic:blipFill>
                  <pic:spPr>
                    <a:xfrm>
                      <a:off x="0" y="0"/>
                      <a:ext cx="3956825" cy="2862262"/>
                    </a:xfrm>
                    <a:prstGeom prst="rect">
                      <a:avLst/>
                    </a:prstGeom>
                  </pic:spPr>
                </pic:pic>
              </a:graphicData>
            </a:graphic>
          </wp:anchor>
        </w:drawing>
      </w:r>
      <w:r>
        <w:rPr>
          <w:spacing w:val="-4"/>
        </w:rPr>
        <w:t>该技术通过调控一次、二次风的，风速、风量、温度以及给料速度等参数，分级燃烧，控</w:t>
      </w:r>
      <w:r>
        <w:rPr>
          <w:spacing w:val="-2"/>
        </w:rPr>
        <w:t>制炉膛燃烧工况，合理分配化学能的释放，以达到垃圾燃烬效果。</w:t>
      </w:r>
    </w:p>
    <w:p w14:paraId="77946E6F">
      <w:pPr>
        <w:pStyle w:val="5"/>
        <w:spacing w:before="88"/>
        <w:ind w:left="4474"/>
        <w:rPr>
          <w:rFonts w:ascii="Times New Roman" w:eastAsia="Times New Roman"/>
        </w:rPr>
      </w:pPr>
      <w:r>
        <w:t>工作原理示意图</w:t>
      </w:r>
      <w:r>
        <w:rPr>
          <w:rFonts w:ascii="Times New Roman" w:eastAsia="Times New Roman"/>
          <w:spacing w:val="-10"/>
        </w:rPr>
        <w:t>.</w:t>
      </w:r>
    </w:p>
    <w:p w14:paraId="53E0C515">
      <w:pPr>
        <w:pStyle w:val="5"/>
        <w:spacing w:before="182" w:line="381" w:lineRule="auto"/>
        <w:ind w:left="710" w:right="7300"/>
      </w:pPr>
      <w:r>
        <w:rPr>
          <w:spacing w:val="-11"/>
        </w:rPr>
        <w:t xml:space="preserve">炉排设计长度 </w:t>
      </w:r>
      <w:r>
        <w:rPr>
          <w:spacing w:val="-2"/>
        </w:rPr>
        <w:t>11m,</w:t>
      </w:r>
      <w:r>
        <w:rPr>
          <w:spacing w:val="-31"/>
        </w:rPr>
        <w:t xml:space="preserve">宽 </w:t>
      </w:r>
      <w:r>
        <w:rPr>
          <w:spacing w:val="-2"/>
        </w:rPr>
        <w:t>0.8m</w:t>
      </w:r>
      <w:r>
        <w:rPr>
          <w:spacing w:val="-8"/>
        </w:rPr>
        <w:t xml:space="preserve">二燃室空间 </w:t>
      </w:r>
      <w:r>
        <w:t>21m3</w:t>
      </w:r>
    </w:p>
    <w:p w14:paraId="19A4A377">
      <w:pPr>
        <w:pStyle w:val="5"/>
        <w:spacing w:line="307" w:lineRule="exact"/>
        <w:ind w:left="710"/>
      </w:pPr>
      <w:r>
        <w:rPr>
          <w:spacing w:val="-7"/>
        </w:rPr>
        <w:t xml:space="preserve">二燃室出口风量为 </w:t>
      </w:r>
      <w:r>
        <w:t>5400Nm3/h，</w:t>
      </w:r>
      <w:r>
        <w:rPr>
          <w:spacing w:val="-12"/>
        </w:rPr>
        <w:t xml:space="preserve">设计温度 </w:t>
      </w:r>
      <w:r>
        <w:t>850℃</w:t>
      </w:r>
      <w:r>
        <w:rPr>
          <w:spacing w:val="-10"/>
        </w:rPr>
        <w:t>。</w:t>
      </w:r>
    </w:p>
    <w:p w14:paraId="6EB941B0">
      <w:pPr>
        <w:pStyle w:val="5"/>
        <w:spacing w:before="263" w:line="508" w:lineRule="auto"/>
        <w:ind w:left="230" w:right="792" w:firstLine="480"/>
      </w:pPr>
      <w:r>
        <w:rPr>
          <w:spacing w:val="-6"/>
        </w:rPr>
        <w:t xml:space="preserve">燃烧器选用天然气或柴油燃料，功率 </w:t>
      </w:r>
      <w:r>
        <w:rPr>
          <w:rFonts w:ascii="Times New Roman" w:hAnsi="Times New Roman" w:eastAsia="Times New Roman"/>
          <w:spacing w:val="-2"/>
        </w:rPr>
        <w:t>1.1kw</w:t>
      </w:r>
      <w:r>
        <w:rPr>
          <w:spacing w:val="-12"/>
        </w:rPr>
        <w:t xml:space="preserve">，热值大于 </w:t>
      </w:r>
      <w:r>
        <w:rPr>
          <w:rFonts w:ascii="Times New Roman" w:hAnsi="Times New Roman" w:eastAsia="Times New Roman"/>
          <w:spacing w:val="-2"/>
        </w:rPr>
        <w:t>30wkcal/h</w:t>
      </w:r>
      <w:r>
        <w:rPr>
          <w:spacing w:val="-9"/>
        </w:rPr>
        <w:t xml:space="preserve">。当炉内温度低于 </w:t>
      </w:r>
      <w:r>
        <w:rPr>
          <w:rFonts w:ascii="Times New Roman" w:hAnsi="Times New Roman" w:eastAsia="Times New Roman"/>
          <w:spacing w:val="-2"/>
        </w:rPr>
        <w:t>850</w:t>
      </w:r>
      <w:r>
        <w:rPr>
          <w:spacing w:val="-2"/>
        </w:rPr>
        <w:t>℃时，燃烧器自动开启，温度上升后自动关闭停止。</w:t>
      </w:r>
    </w:p>
    <w:p w14:paraId="7BC63C02">
      <w:pPr>
        <w:pStyle w:val="5"/>
        <w:spacing w:line="228" w:lineRule="exact"/>
        <w:ind w:left="470"/>
      </w:pPr>
      <w:r>
        <w:rPr>
          <w:spacing w:val="-2"/>
        </w:rPr>
        <w:t>出渣机：螺旋</w:t>
      </w:r>
      <w:r>
        <w:rPr>
          <w:rFonts w:ascii="Times New Roman" w:eastAsia="Times New Roman"/>
          <w:spacing w:val="-2"/>
        </w:rPr>
        <w:t>+</w:t>
      </w:r>
      <w:r>
        <w:rPr>
          <w:spacing w:val="-3"/>
        </w:rPr>
        <w:t>刮板联合水封。其特点如下：</w:t>
      </w:r>
    </w:p>
    <w:p w14:paraId="59D9279E">
      <w:pPr>
        <w:pStyle w:val="15"/>
        <w:numPr>
          <w:ilvl w:val="3"/>
          <w:numId w:val="19"/>
        </w:numPr>
        <w:tabs>
          <w:tab w:val="left" w:pos="1070"/>
        </w:tabs>
        <w:spacing w:before="300" w:after="0" w:line="381" w:lineRule="auto"/>
        <w:ind w:left="-480" w:leftChars="0" w:right="797" w:firstLine="240" w:firstLineChars="0"/>
        <w:jc w:val="left"/>
        <w:rPr>
          <w:sz w:val="24"/>
        </w:rPr>
      </w:pPr>
      <w:r>
        <w:rPr>
          <w:spacing w:val="-2"/>
          <w:sz w:val="24"/>
        </w:rPr>
        <w:t>螺旋出灰机将炉体下方的灰渣排至炉体尾部与刮板机紧密结合。刮板机由于采用水封结构具有完好的气密性，可保持炉膛负压。</w:t>
      </w:r>
    </w:p>
    <w:p w14:paraId="544F4768">
      <w:pPr>
        <w:pStyle w:val="15"/>
        <w:numPr>
          <w:ilvl w:val="3"/>
          <w:numId w:val="19"/>
        </w:numPr>
        <w:tabs>
          <w:tab w:val="left" w:pos="1070"/>
        </w:tabs>
        <w:spacing w:before="121" w:after="0" w:line="240" w:lineRule="auto"/>
        <w:ind w:left="360" w:leftChars="0" w:right="0" w:hanging="600" w:firstLineChars="0"/>
        <w:jc w:val="left"/>
        <w:rPr>
          <w:sz w:val="24"/>
        </w:rPr>
      </w:pPr>
      <w:r>
        <w:rPr>
          <w:spacing w:val="-1"/>
          <w:sz w:val="24"/>
        </w:rPr>
        <w:t>由于水封，出渣过程不产生扬尘。</w:t>
      </w:r>
    </w:p>
    <w:p w14:paraId="2D4BCCA0">
      <w:pPr>
        <w:pStyle w:val="15"/>
        <w:numPr>
          <w:ilvl w:val="3"/>
          <w:numId w:val="19"/>
        </w:numPr>
        <w:tabs>
          <w:tab w:val="left" w:pos="1070"/>
        </w:tabs>
        <w:spacing w:before="303" w:after="0" w:line="240" w:lineRule="auto"/>
        <w:ind w:left="360" w:leftChars="0" w:right="0" w:hanging="600" w:firstLineChars="0"/>
        <w:jc w:val="left"/>
        <w:rPr>
          <w:sz w:val="24"/>
        </w:rPr>
      </w:pPr>
      <w:r>
        <w:rPr>
          <w:spacing w:val="-1"/>
          <w:sz w:val="24"/>
        </w:rPr>
        <w:t xml:space="preserve">可有效除去残留的污水，使得灰渣含水量仅 </w:t>
      </w:r>
      <w:r>
        <w:rPr>
          <w:rFonts w:ascii="Times New Roman" w:eastAsia="Times New Roman"/>
          <w:spacing w:val="-2"/>
          <w:sz w:val="24"/>
        </w:rPr>
        <w:t>15</w:t>
      </w:r>
      <w:r>
        <w:rPr>
          <w:spacing w:val="-2"/>
          <w:sz w:val="24"/>
        </w:rPr>
        <w:t>～</w:t>
      </w:r>
      <w:r>
        <w:rPr>
          <w:rFonts w:ascii="Times New Roman" w:eastAsia="Times New Roman"/>
          <w:spacing w:val="-2"/>
          <w:sz w:val="24"/>
        </w:rPr>
        <w:t>25%</w:t>
      </w:r>
      <w:r>
        <w:rPr>
          <w:spacing w:val="-3"/>
          <w:sz w:val="24"/>
        </w:rPr>
        <w:t>。因此，渣池内的灰渣几乎没有</w:t>
      </w:r>
    </w:p>
    <w:p w14:paraId="47517380">
      <w:pPr>
        <w:pStyle w:val="5"/>
        <w:spacing w:before="180"/>
        <w:ind w:left="240"/>
      </w:pPr>
      <w:r>
        <w:rPr>
          <w:position w:val="-1"/>
        </w:rPr>
        <w:drawing>
          <wp:inline distT="0" distB="0" distL="0" distR="0">
            <wp:extent cx="139700" cy="139700"/>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4" cstate="print"/>
                    <a:stretch>
                      <a:fillRect/>
                    </a:stretch>
                  </pic:blipFill>
                  <pic:spPr>
                    <a:xfrm>
                      <a:off x="0" y="0"/>
                      <a:ext cx="139700" cy="139700"/>
                    </a:xfrm>
                    <a:prstGeom prst="rect">
                      <a:avLst/>
                    </a:prstGeom>
                  </pic:spPr>
                </pic:pic>
              </a:graphicData>
            </a:graphic>
          </wp:inline>
        </w:drawing>
      </w:r>
      <w:r>
        <w:rPr>
          <w:spacing w:val="-2"/>
        </w:rPr>
        <w:t>漏的水分。</w:t>
      </w:r>
    </w:p>
    <w:p w14:paraId="7211C0CA">
      <w:pPr>
        <w:pStyle w:val="15"/>
        <w:numPr>
          <w:ilvl w:val="3"/>
          <w:numId w:val="19"/>
        </w:numPr>
        <w:tabs>
          <w:tab w:val="left" w:pos="1070"/>
        </w:tabs>
        <w:spacing w:before="302" w:after="0" w:line="240" w:lineRule="auto"/>
        <w:ind w:left="360" w:leftChars="0" w:right="0" w:hanging="600" w:firstLineChars="0"/>
        <w:jc w:val="left"/>
        <w:rPr>
          <w:sz w:val="24"/>
        </w:rPr>
      </w:pPr>
      <w:r>
        <w:rPr>
          <w:spacing w:val="-5"/>
          <w:sz w:val="24"/>
        </w:rPr>
        <w:t xml:space="preserve">出渣机内水温将保持在 </w:t>
      </w:r>
      <w:r>
        <w:rPr>
          <w:rFonts w:ascii="Times New Roman" w:hAnsi="Times New Roman" w:eastAsia="Times New Roman"/>
          <w:spacing w:val="-2"/>
          <w:sz w:val="24"/>
        </w:rPr>
        <w:t>60</w:t>
      </w:r>
      <w:r>
        <w:rPr>
          <w:spacing w:val="-4"/>
          <w:sz w:val="24"/>
        </w:rPr>
        <w:t>℃以下。</w:t>
      </w:r>
    </w:p>
    <w:p w14:paraId="54034A06">
      <w:pPr>
        <w:pStyle w:val="15"/>
        <w:spacing w:after="0" w:line="240" w:lineRule="auto"/>
        <w:jc w:val="left"/>
        <w:rPr>
          <w:sz w:val="24"/>
        </w:rPr>
        <w:sectPr>
          <w:pgSz w:w="11910" w:h="16840"/>
          <w:pgMar w:top="1400" w:right="283" w:bottom="820" w:left="850" w:header="761" w:footer="628" w:gutter="0"/>
          <w:cols w:space="720" w:num="1"/>
        </w:sectPr>
      </w:pPr>
    </w:p>
    <w:p w14:paraId="44BDC450">
      <w:pPr>
        <w:pStyle w:val="4"/>
        <w:numPr>
          <w:ilvl w:val="0"/>
          <w:numId w:val="0"/>
        </w:numPr>
        <w:tabs>
          <w:tab w:val="left" w:pos="922"/>
        </w:tabs>
        <w:spacing w:before="174" w:after="0" w:line="240" w:lineRule="auto"/>
        <w:ind w:left="230" w:leftChars="0" w:right="0" w:rightChars="0"/>
        <w:jc w:val="left"/>
        <w:rPr>
          <w:rFonts w:ascii="Arial" w:eastAsia="Arial"/>
          <w:b/>
        </w:rPr>
      </w:pPr>
      <w:bookmarkStart w:id="7" w:name="_bookmark8"/>
      <w:bookmarkEnd w:id="7"/>
      <w:r>
        <w:rPr>
          <w:rFonts w:hint="default" w:ascii="Arial" w:hAnsi="Arial" w:cs="Arial"/>
          <w:b/>
          <w:bCs/>
          <w:spacing w:val="-2"/>
          <w:lang w:val="en-US" w:eastAsia="zh-CN"/>
        </w:rPr>
        <w:t xml:space="preserve">2.2.5 </w:t>
      </w:r>
      <w:r>
        <w:rPr>
          <w:spacing w:val="-2"/>
        </w:rPr>
        <w:t>余热回收系统</w:t>
      </w:r>
    </w:p>
    <w:p w14:paraId="2A086429">
      <w:pPr>
        <w:pStyle w:val="5"/>
        <w:spacing w:before="78"/>
        <w:rPr>
          <w:sz w:val="28"/>
        </w:rPr>
      </w:pPr>
    </w:p>
    <w:p w14:paraId="274A979B">
      <w:pPr>
        <w:pStyle w:val="5"/>
        <w:ind w:left="710"/>
      </w:pPr>
      <w:r>
        <w:rPr>
          <w:spacing w:val="-1"/>
        </w:rPr>
        <w:t>余热利用系统设备主要包括：集成换热器。</w:t>
      </w:r>
    </w:p>
    <w:p w14:paraId="659E6C54">
      <w:pPr>
        <w:pStyle w:val="5"/>
        <w:spacing w:before="35"/>
      </w:pPr>
    </w:p>
    <w:p w14:paraId="6BBE24D0">
      <w:pPr>
        <w:pStyle w:val="5"/>
        <w:spacing w:before="1" w:line="508" w:lineRule="auto"/>
        <w:ind w:left="230" w:right="675" w:firstLine="480"/>
      </w:pPr>
      <w:r>
        <w:rPr>
          <w:spacing w:val="-12"/>
        </w:rPr>
        <w:t>水冷段利用垃圾燃烧产生的余热，输出热水</w:t>
      </w:r>
      <w:r>
        <w:rPr>
          <w:spacing w:val="-2"/>
        </w:rPr>
        <w:t>（</w:t>
      </w:r>
      <w:r>
        <w:rPr>
          <w:spacing w:val="-10"/>
        </w:rPr>
        <w:t>如场内生活无热水需求，则直接冷却循环</w:t>
      </w:r>
      <w:r>
        <w:rPr>
          <w:spacing w:val="-2"/>
        </w:rPr>
        <w:t>）</w:t>
      </w:r>
      <w:r>
        <w:rPr>
          <w:spacing w:val="-43"/>
        </w:rPr>
        <w:t xml:space="preserve"> ，</w:t>
      </w:r>
      <w:r>
        <w:rPr>
          <w:spacing w:val="-2"/>
        </w:rPr>
        <w:t>对高温烟气降温冷却的同时实现热能最大化利用，风冷段主要利用尾气余热加热一、二次风的温度，实现垃圾处理的资源回用。</w:t>
      </w:r>
    </w:p>
    <w:p w14:paraId="0EDCEE48">
      <w:pPr>
        <w:pStyle w:val="5"/>
        <w:spacing w:line="508" w:lineRule="auto"/>
        <w:ind w:left="230" w:right="701" w:firstLine="480"/>
      </w:pPr>
      <w:r>
        <w:rPr>
          <w:spacing w:val="-2"/>
        </w:rPr>
        <w:t>结构及工作原理：设备组成有盖板、外壳、换热片、检修口、烟气入口、烟气出口、进水口、出水口排气口等部分组成，在主风机的作用下设备烟气侧保持一定负压。高温烟气由烟气入口进入，流经数百个隔板间隔区由烟气出口流出，冷却水泵将冷水从进水口打入，流经密布的点阵空腔并由出水口流出。由于烟气温度高于冷水温度，则将其热量通过管壁传递给冷水，从而降低自身烟气温度将水加热。烟气的温度高于空气的温度，从而降低自身温度而加热供氧</w:t>
      </w:r>
      <w:r>
        <w:rPr>
          <w:spacing w:val="-4"/>
        </w:rPr>
        <w:t>空气。</w:t>
      </w:r>
    </w:p>
    <w:p w14:paraId="23690927">
      <w:pPr>
        <w:pStyle w:val="5"/>
        <w:spacing w:before="121" w:line="508" w:lineRule="auto"/>
        <w:ind w:left="230" w:right="673" w:firstLine="410"/>
      </w:pPr>
      <w:r>
        <w:rPr>
          <w:spacing w:val="-1"/>
        </w:rPr>
        <w:t xml:space="preserve">新型宽流道板式换热器，湍流流速低；换热系数高，是管式的 </w:t>
      </w:r>
      <w:r>
        <w:rPr>
          <w:rFonts w:ascii="Times New Roman" w:eastAsia="Times New Roman"/>
        </w:rPr>
        <w:t xml:space="preserve">2 </w:t>
      </w:r>
      <w:r>
        <w:t>倍，换热系数高，换热面</w:t>
      </w:r>
      <w:r>
        <w:rPr>
          <w:spacing w:val="-14"/>
        </w:rPr>
        <w:t xml:space="preserve">积是管式的 </w:t>
      </w:r>
      <w:r>
        <w:rPr>
          <w:rFonts w:ascii="Times New Roman" w:eastAsia="Times New Roman"/>
          <w:spacing w:val="-4"/>
        </w:rPr>
        <w:t>1/2</w:t>
      </w:r>
      <w:r>
        <w:rPr>
          <w:rFonts w:ascii="Times New Roman" w:eastAsia="Times New Roman"/>
          <w:spacing w:val="1"/>
        </w:rPr>
        <w:t xml:space="preserve"> </w:t>
      </w:r>
      <w:r>
        <w:rPr>
          <w:spacing w:val="-7"/>
        </w:rPr>
        <w:t xml:space="preserve">左右；结构紧凑，单位体积内的换热面积是管式的 </w:t>
      </w:r>
      <w:r>
        <w:rPr>
          <w:rFonts w:ascii="Times New Roman" w:eastAsia="Times New Roman"/>
          <w:spacing w:val="-4"/>
        </w:rPr>
        <w:t>3</w:t>
      </w:r>
      <w:r>
        <w:rPr>
          <w:rFonts w:ascii="Times New Roman" w:eastAsia="Times New Roman"/>
          <w:spacing w:val="2"/>
        </w:rPr>
        <w:t xml:space="preserve"> </w:t>
      </w:r>
      <w:r>
        <w:rPr>
          <w:spacing w:val="-5"/>
        </w:rPr>
        <w:t>倍以上，占地小，重量轻。</w:t>
      </w:r>
    </w:p>
    <w:p w14:paraId="3FCB32BE">
      <w:pPr>
        <w:pStyle w:val="5"/>
        <w:ind w:left="640"/>
      </w:pPr>
      <w:r>
        <w:rPr>
          <w:spacing w:val="-5"/>
        </w:rPr>
        <w:t>流体剧烈湍流，附着物少，清洗方便，污垢系数很低；流道光滑，不存在死角，不易积灰。</w:t>
      </w:r>
    </w:p>
    <w:p w14:paraId="12168094">
      <w:pPr>
        <w:pStyle w:val="5"/>
        <w:spacing w:after="0"/>
        <w:sectPr>
          <w:pgSz w:w="11910" w:h="16840"/>
          <w:pgMar w:top="1400" w:right="283" w:bottom="820" w:left="850" w:header="761" w:footer="628" w:gutter="0"/>
          <w:cols w:space="720" w:num="1"/>
        </w:sectPr>
      </w:pPr>
    </w:p>
    <w:p w14:paraId="69F27DAA">
      <w:pPr>
        <w:pStyle w:val="4"/>
        <w:numPr>
          <w:ilvl w:val="0"/>
          <w:numId w:val="0"/>
        </w:numPr>
        <w:tabs>
          <w:tab w:val="left" w:pos="992"/>
        </w:tabs>
        <w:spacing w:before="174" w:after="0" w:line="240" w:lineRule="auto"/>
        <w:ind w:left="230" w:leftChars="0" w:right="0" w:rightChars="0"/>
        <w:jc w:val="left"/>
        <w:rPr>
          <w:rFonts w:ascii="Arial" w:eastAsia="Arial"/>
          <w:b/>
        </w:rPr>
      </w:pPr>
      <w:bookmarkStart w:id="8" w:name="_bookmark9"/>
      <w:bookmarkEnd w:id="8"/>
      <w:r>
        <w:rPr>
          <w:rFonts w:hint="default" w:ascii="Arial" w:hAnsi="Arial" w:cs="Arial"/>
          <w:b/>
          <w:bCs/>
          <w:spacing w:val="-2"/>
          <w:lang w:val="en-US" w:eastAsia="zh-CN"/>
        </w:rPr>
        <w:t>2.2.6</w:t>
      </w:r>
      <w:r>
        <w:rPr>
          <w:rFonts w:hint="eastAsia"/>
          <w:spacing w:val="-2"/>
          <w:lang w:val="en-US" w:eastAsia="zh-CN"/>
        </w:rPr>
        <w:t xml:space="preserve"> </w:t>
      </w:r>
      <w:r>
        <w:rPr>
          <w:spacing w:val="-2"/>
        </w:rPr>
        <w:t>尾气净化系统</w:t>
      </w:r>
    </w:p>
    <w:p w14:paraId="28E78478">
      <w:pPr>
        <w:pStyle w:val="5"/>
        <w:spacing w:before="78"/>
        <w:rPr>
          <w:sz w:val="28"/>
        </w:rPr>
      </w:pPr>
    </w:p>
    <w:p w14:paraId="7F50C56E">
      <w:pPr>
        <w:pStyle w:val="5"/>
        <w:spacing w:line="508" w:lineRule="auto"/>
        <w:ind w:left="230" w:right="791" w:firstLine="480"/>
        <w:jc w:val="both"/>
      </w:pPr>
      <w:r>
        <w:rPr>
          <w:spacing w:val="2"/>
        </w:rPr>
        <w:t>尾气净化系统包括采用“</w:t>
      </w:r>
      <w:r>
        <w:t>SNCR</w:t>
      </w:r>
      <w:r>
        <w:rPr>
          <w:spacing w:val="1"/>
        </w:rPr>
        <w:t>+半干急冷脱酸塔+干式反应装置+活性炭吸附+布袋除尘技</w:t>
      </w:r>
      <w:r>
        <w:rPr>
          <w:spacing w:val="-12"/>
        </w:rPr>
        <w:t xml:space="preserve">术”，可对烟气中的 </w:t>
      </w:r>
      <w:r>
        <w:t>N</w:t>
      </w:r>
      <w:r>
        <w:rPr>
          <w:spacing w:val="2"/>
        </w:rPr>
        <w:t>O</w:t>
      </w:r>
      <w:r>
        <w:t>x</w:t>
      </w:r>
      <w:r>
        <w:rPr>
          <w:spacing w:val="-9"/>
        </w:rPr>
        <w:t>、粉尘、</w:t>
      </w:r>
      <w:r>
        <w:t>SO2</w:t>
      </w:r>
      <w:r>
        <w:rPr>
          <w:spacing w:val="-17"/>
        </w:rPr>
        <w:t>、</w:t>
      </w:r>
      <w:r>
        <w:t>HCL</w:t>
      </w:r>
      <w:r>
        <w:rPr>
          <w:spacing w:val="-10"/>
        </w:rPr>
        <w:t xml:space="preserve"> 和重金属等污染物成分进行有效脱除，使尾气达标</w:t>
      </w:r>
      <w:r>
        <w:t>排放。</w:t>
      </w:r>
    </w:p>
    <w:p w14:paraId="121FCE42">
      <w:pPr>
        <w:pStyle w:val="5"/>
        <w:spacing w:before="164" w:line="508" w:lineRule="auto"/>
        <w:ind w:left="230" w:right="796" w:firstLine="480"/>
        <w:jc w:val="both"/>
      </w:pPr>
      <w:r>
        <w:t>尾气处理设备包括：SNCR</w:t>
      </w:r>
      <w:r>
        <w:rPr>
          <w:spacing w:val="-3"/>
        </w:rPr>
        <w:t xml:space="preserve"> 脱硝系统、半干急冷脱酸塔、干式反应装置、布袋除尘器、引</w:t>
      </w:r>
      <w:r>
        <w:rPr>
          <w:spacing w:val="-2"/>
        </w:rPr>
        <w:t>风机、烟囱等设备组成。</w:t>
      </w:r>
    </w:p>
    <w:p w14:paraId="6B959A27">
      <w:pPr>
        <w:pStyle w:val="15"/>
        <w:numPr>
          <w:ilvl w:val="3"/>
          <w:numId w:val="19"/>
        </w:numPr>
        <w:tabs>
          <w:tab w:val="left" w:pos="1311"/>
        </w:tabs>
        <w:spacing w:before="163" w:after="0" w:line="240" w:lineRule="auto"/>
        <w:ind w:left="601" w:leftChars="0" w:right="0" w:hanging="601" w:firstLineChars="0"/>
        <w:jc w:val="left"/>
        <w:rPr>
          <w:sz w:val="24"/>
        </w:rPr>
      </w:pPr>
      <w:r>
        <w:rPr>
          <w:rFonts w:ascii="Times New Roman" w:eastAsia="Times New Roman"/>
          <w:b/>
          <w:sz w:val="24"/>
        </w:rPr>
        <w:t>SNCR</w:t>
      </w:r>
      <w:r>
        <w:rPr>
          <w:rFonts w:ascii="Times New Roman" w:eastAsia="Times New Roman"/>
          <w:b/>
          <w:spacing w:val="61"/>
          <w:sz w:val="24"/>
        </w:rPr>
        <w:t xml:space="preserve"> </w:t>
      </w:r>
      <w:r>
        <w:rPr>
          <w:spacing w:val="-3"/>
          <w:sz w:val="24"/>
        </w:rPr>
        <w:t>脱硝系统</w:t>
      </w:r>
    </w:p>
    <w:p w14:paraId="42A508F1">
      <w:pPr>
        <w:pStyle w:val="5"/>
        <w:spacing w:before="35"/>
      </w:pPr>
    </w:p>
    <w:p w14:paraId="02C4F418">
      <w:pPr>
        <w:pStyle w:val="5"/>
        <w:ind w:left="710"/>
      </w:pPr>
      <w:r>
        <w:t>SNCR</w:t>
      </w:r>
      <w:r>
        <w:rPr>
          <w:spacing w:val="-8"/>
        </w:rPr>
        <w:t xml:space="preserve"> 脱硝系统在炉内高温段对烟气中的 </w:t>
      </w:r>
      <w:r>
        <w:t>NOx</w:t>
      </w:r>
      <w:r>
        <w:rPr>
          <w:spacing w:val="-2"/>
        </w:rPr>
        <w:t xml:space="preserve"> 进行高温脱硝。</w:t>
      </w:r>
    </w:p>
    <w:p w14:paraId="3F415173">
      <w:pPr>
        <w:pStyle w:val="5"/>
        <w:spacing w:before="201"/>
      </w:pPr>
    </w:p>
    <w:p w14:paraId="584E8A94">
      <w:pPr>
        <w:pStyle w:val="5"/>
        <w:spacing w:line="508" w:lineRule="auto"/>
        <w:ind w:left="230" w:right="700" w:firstLine="480"/>
      </w:pPr>
      <w:r>
        <w:rPr>
          <w:spacing w:val="-2"/>
        </w:rPr>
        <w:t>在选择性非催化还原（SNCR）的氮氧化物去除的过程中，还原剂是以水溶液状态（尿素）或气态的形式（氨气）喷射到热的烟气中。</w:t>
      </w:r>
    </w:p>
    <w:p w14:paraId="66350156">
      <w:pPr>
        <w:pStyle w:val="5"/>
        <w:spacing w:before="163" w:line="508" w:lineRule="auto"/>
        <w:ind w:left="230" w:right="676" w:firstLine="480"/>
      </w:pPr>
      <w:r>
        <w:rPr>
          <w:spacing w:val="-12"/>
        </w:rPr>
        <w:t>通常用水作为尿素溶液喷射的驱动载体，通过控制喷水量，可以在很少消耗能量的条件下，</w:t>
      </w:r>
      <w:r>
        <w:rPr>
          <w:spacing w:val="-2"/>
        </w:rPr>
        <w:t>有效的增加尿素溶液的喷射距离，同时也可以在必要的时候用于降低烟气温度，使尿素在适当的温度区间与烟气中的氮氧化物反应。</w:t>
      </w:r>
    </w:p>
    <w:p w14:paraId="16D902F7">
      <w:pPr>
        <w:pStyle w:val="5"/>
        <w:spacing w:before="164" w:line="508" w:lineRule="auto"/>
        <w:ind w:left="230" w:right="699" w:firstLine="480"/>
        <w:jc w:val="both"/>
      </w:pPr>
      <w:r>
        <w:t>浓度为~10％</w:t>
      </w:r>
      <w:r>
        <w:rPr>
          <w:spacing w:val="-15"/>
        </w:rPr>
        <w:t xml:space="preserve">的 </w:t>
      </w:r>
      <w:r>
        <w:t>CO(NH2)2</w:t>
      </w:r>
      <w:r>
        <w:rPr>
          <w:spacing w:val="-10"/>
        </w:rPr>
        <w:t xml:space="preserve"> 尿素溶液在配制槽中被均匀搅拌后送至尿素储罐储存，再通过雾</w:t>
      </w:r>
      <w:r>
        <w:rPr>
          <w:spacing w:val="-2"/>
        </w:rPr>
        <w:t>化泵提升进入喷嘴，喷嘴靠压力雾化喷入炉膛内，烟气在喷嘴下方区域与雾化的尿素溶液充分</w:t>
      </w:r>
      <w:r>
        <w:rPr>
          <w:spacing w:val="-8"/>
        </w:rPr>
        <w:t xml:space="preserve">混合，烟气中 </w:t>
      </w:r>
      <w:r>
        <w:rPr>
          <w:spacing w:val="-6"/>
        </w:rPr>
        <w:t>NOx</w:t>
      </w:r>
      <w:r>
        <w:rPr>
          <w:spacing w:val="-12"/>
        </w:rPr>
        <w:t xml:space="preserve"> 组分在 </w:t>
      </w:r>
      <w:r>
        <w:rPr>
          <w:spacing w:val="-6"/>
        </w:rPr>
        <w:t>O2</w:t>
      </w:r>
      <w:r>
        <w:rPr>
          <w:spacing w:val="-12"/>
        </w:rPr>
        <w:t xml:space="preserve"> 的存在下与 </w:t>
      </w:r>
      <w:r>
        <w:rPr>
          <w:spacing w:val="-6"/>
        </w:rPr>
        <w:t>CO(NH2)2</w:t>
      </w:r>
      <w:r>
        <w:rPr>
          <w:spacing w:val="-10"/>
        </w:rPr>
        <w:t xml:space="preserve"> 发生还原反应，与此同时尿素溶液水分全部</w:t>
      </w:r>
      <w:r>
        <w:rPr>
          <w:spacing w:val="-5"/>
        </w:rPr>
        <w:t xml:space="preserve">被烟气汽化被烟气带走温。在 </w:t>
      </w:r>
      <w:r>
        <w:t>CO(NH2)2</w:t>
      </w:r>
      <w:r>
        <w:rPr>
          <w:spacing w:val="-40"/>
        </w:rPr>
        <w:t xml:space="preserve"> 与 </w:t>
      </w:r>
      <w:r>
        <w:t>NOx</w:t>
      </w:r>
      <w:r>
        <w:rPr>
          <w:spacing w:val="-20"/>
        </w:rPr>
        <w:t xml:space="preserve"> 的比例在 </w:t>
      </w:r>
      <w:r>
        <w:t>2:1</w:t>
      </w:r>
      <w:r>
        <w:rPr>
          <w:spacing w:val="-30"/>
        </w:rPr>
        <w:t xml:space="preserve"> 时</w:t>
      </w:r>
      <w:r>
        <w:t>，NOx</w:t>
      </w:r>
      <w:r>
        <w:rPr>
          <w:spacing w:val="-16"/>
        </w:rPr>
        <w:t xml:space="preserve"> 的还原效率在 </w:t>
      </w:r>
      <w:r>
        <w:t>40%</w:t>
      </w:r>
      <w:r>
        <w:rPr>
          <w:spacing w:val="-4"/>
        </w:rPr>
        <w:t>左右。</w:t>
      </w:r>
    </w:p>
    <w:p w14:paraId="6CA2141E">
      <w:pPr>
        <w:spacing w:after="0"/>
        <w:jc w:val="center"/>
        <w:rPr>
          <w:sz w:val="21"/>
        </w:rPr>
        <w:sectPr>
          <w:pgSz w:w="11910" w:h="16840"/>
          <w:pgMar w:top="1400" w:right="283" w:bottom="820" w:left="850" w:header="761" w:footer="628" w:gutter="0"/>
          <w:cols w:space="720" w:num="1"/>
        </w:sectPr>
      </w:pPr>
    </w:p>
    <w:p w14:paraId="0A4B7235">
      <w:pPr>
        <w:pStyle w:val="5"/>
        <w:spacing w:before="11"/>
        <w:rPr>
          <w:sz w:val="7"/>
        </w:rPr>
      </w:pPr>
    </w:p>
    <w:p w14:paraId="59BBB6C8">
      <w:pPr>
        <w:spacing w:before="22"/>
        <w:ind w:left="315" w:right="664" w:firstLine="0"/>
        <w:jc w:val="center"/>
        <w:rPr>
          <w:sz w:val="21"/>
        </w:rPr>
      </w:pPr>
      <w:r>
        <w:rPr>
          <w:spacing w:val="-4"/>
          <w:sz w:val="21"/>
        </w:rPr>
        <w:t>配液装置如图</w:t>
      </w:r>
    </w:p>
    <w:p w14:paraId="1EF45DDF">
      <w:pPr>
        <w:spacing w:line="240" w:lineRule="auto"/>
        <w:ind w:left="1994" w:right="0" w:firstLine="0"/>
        <w:rPr>
          <w:sz w:val="20"/>
        </w:rPr>
      </w:pPr>
      <w:r>
        <w:rPr>
          <w:sz w:val="20"/>
        </w:rPr>
        <w:drawing>
          <wp:inline distT="0" distB="0" distL="0" distR="0">
            <wp:extent cx="4251960" cy="3230880"/>
            <wp:effectExtent l="0" t="0" r="15240" b="762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8" cstate="print"/>
                    <a:stretch>
                      <a:fillRect/>
                    </a:stretch>
                  </pic:blipFill>
                  <pic:spPr>
                    <a:xfrm>
                      <a:off x="0" y="0"/>
                      <a:ext cx="4252586" cy="3231356"/>
                    </a:xfrm>
                    <a:prstGeom prst="rect">
                      <a:avLst/>
                    </a:prstGeom>
                  </pic:spPr>
                </pic:pic>
              </a:graphicData>
            </a:graphic>
          </wp:inline>
        </w:drawing>
      </w:r>
    </w:p>
    <w:p w14:paraId="1261DAB3">
      <w:pPr>
        <w:pStyle w:val="5"/>
        <w:spacing w:before="90"/>
      </w:pPr>
    </w:p>
    <w:p w14:paraId="3C63807E">
      <w:pPr>
        <w:pStyle w:val="5"/>
        <w:spacing w:line="508" w:lineRule="auto"/>
        <w:ind w:left="230" w:right="796" w:firstLine="480"/>
      </w:pPr>
      <w:r>
        <w:rPr>
          <w:spacing w:val="-4"/>
        </w:rPr>
        <w:t>脱氮系统采用自动调节控制，排放烟气中氮氧化物含量与脱氮剂形成控制回路，根据氮氧</w:t>
      </w:r>
      <w:r>
        <w:rPr>
          <w:spacing w:val="-2"/>
        </w:rPr>
        <w:t>化物含量的变化实现脱氮剂的自动调节。</w:t>
      </w:r>
    </w:p>
    <w:p w14:paraId="3D73DA06">
      <w:pPr>
        <w:pStyle w:val="5"/>
        <w:spacing w:before="168"/>
        <w:ind w:left="710"/>
      </w:pPr>
      <w:r>
        <w:rPr>
          <w:spacing w:val="-11"/>
        </w:rPr>
        <w:t xml:space="preserve">配置槽材质 </w:t>
      </w:r>
      <w:r>
        <w:t>304，</w:t>
      </w:r>
      <w:r>
        <w:rPr>
          <w:spacing w:val="-20"/>
        </w:rPr>
        <w:t xml:space="preserve">容积 </w:t>
      </w:r>
      <w:r>
        <w:rPr>
          <w:spacing w:val="-5"/>
        </w:rPr>
        <w:t>1m³</w:t>
      </w:r>
    </w:p>
    <w:p w14:paraId="5C470E58">
      <w:pPr>
        <w:pStyle w:val="5"/>
        <w:spacing w:before="213" w:line="405" w:lineRule="auto"/>
        <w:ind w:left="710" w:right="5500"/>
      </w:pPr>
      <w:r>
        <w:rPr>
          <w:spacing w:val="-6"/>
        </w:rPr>
        <w:t xml:space="preserve">雾化喷枪 </w:t>
      </w:r>
      <w:r>
        <w:t>Q=20kg/h，</w:t>
      </w:r>
      <w:r>
        <w:rPr>
          <w:spacing w:val="-20"/>
        </w:rPr>
        <w:t xml:space="preserve">喷枪 </w:t>
      </w:r>
      <w:r>
        <w:t>316L，</w:t>
      </w:r>
      <w:r>
        <w:rPr>
          <w:spacing w:val="-20"/>
        </w:rPr>
        <w:t xml:space="preserve">喷头 </w:t>
      </w:r>
      <w:r>
        <w:t>316L泵 Q=0.4m3/h，H=60m</w:t>
      </w:r>
    </w:p>
    <w:p w14:paraId="1704B9AA">
      <w:pPr>
        <w:pStyle w:val="5"/>
        <w:spacing w:before="134"/>
      </w:pPr>
    </w:p>
    <w:p w14:paraId="62A2DF38">
      <w:pPr>
        <w:pStyle w:val="15"/>
        <w:numPr>
          <w:ilvl w:val="3"/>
          <w:numId w:val="19"/>
        </w:numPr>
        <w:tabs>
          <w:tab w:val="left" w:pos="1312"/>
        </w:tabs>
        <w:spacing w:before="0" w:after="0" w:line="240" w:lineRule="auto"/>
        <w:ind w:left="602" w:leftChars="0" w:right="0" w:hanging="602" w:firstLineChars="0"/>
        <w:jc w:val="left"/>
        <w:rPr>
          <w:sz w:val="24"/>
        </w:rPr>
      </w:pPr>
      <w:r>
        <w:rPr>
          <w:spacing w:val="-2"/>
          <w:sz w:val="24"/>
        </w:rPr>
        <w:t>半干急冷脱酸塔</w:t>
      </w:r>
    </w:p>
    <w:p w14:paraId="5D5FEFFA">
      <w:pPr>
        <w:pStyle w:val="5"/>
        <w:spacing w:before="39"/>
      </w:pPr>
    </w:p>
    <w:p w14:paraId="7D2965F2">
      <w:pPr>
        <w:pStyle w:val="5"/>
        <w:spacing w:line="508" w:lineRule="auto"/>
        <w:ind w:left="230" w:right="793" w:firstLine="480"/>
      </w:pPr>
      <w:r>
        <w:rPr>
          <w:spacing w:val="-4"/>
        </w:rPr>
        <w:t>系统采用逆流式急冷塔，高温烟气从急冷塔底部部进入。急冷塔内喷入急冷碱液，通过压</w:t>
      </w:r>
      <w:r>
        <w:rPr>
          <w:spacing w:val="-2"/>
        </w:rPr>
        <w:t>缩空气将急冷水快速雾化，喷头采用双层多孔式，增加水气接触面，加快反应速率。</w:t>
      </w:r>
    </w:p>
    <w:p w14:paraId="143C6E74">
      <w:pPr>
        <w:pStyle w:val="5"/>
        <w:spacing w:line="508" w:lineRule="auto"/>
        <w:ind w:left="230" w:right="792" w:firstLine="480"/>
        <w:jc w:val="both"/>
      </w:pPr>
      <w:r>
        <w:rPr>
          <w:spacing w:val="-5"/>
        </w:rPr>
        <w:t xml:space="preserve">雾化后的急冷水烟气直接与烟气接触，使烟气温度急速下降。从 </w:t>
      </w:r>
      <w:r>
        <w:rPr>
          <w:spacing w:val="-4"/>
        </w:rPr>
        <w:t>400℃</w:t>
      </w:r>
      <w:r>
        <w:rPr>
          <w:spacing w:val="-10"/>
        </w:rPr>
        <w:t xml:space="preserve">骤冷至 </w:t>
      </w:r>
      <w:r>
        <w:rPr>
          <w:spacing w:val="-4"/>
        </w:rPr>
        <w:t>200℃，</w:t>
      </w:r>
      <w:r>
        <w:rPr>
          <w:spacing w:val="-15"/>
        </w:rPr>
        <w:t xml:space="preserve"> 此</w:t>
      </w:r>
      <w:r>
        <w:rPr>
          <w:spacing w:val="-4"/>
        </w:rPr>
        <w:t>温度段的设置可以避开二噁英再合成的温度段，从而达到抑制二噁英再生成的目的。烟气在急</w:t>
      </w:r>
      <w:r>
        <w:rPr>
          <w:spacing w:val="-2"/>
        </w:rPr>
        <w:t>冷的过程中，除了降温，还有洗涤、除尘、脱酸的作用。</w:t>
      </w:r>
    </w:p>
    <w:p w14:paraId="41E84C68">
      <w:pPr>
        <w:pStyle w:val="5"/>
        <w:spacing w:line="508" w:lineRule="auto"/>
        <w:ind w:left="230" w:right="700" w:firstLine="480"/>
      </w:pPr>
      <w:r>
        <w:rPr>
          <w:spacing w:val="-2"/>
        </w:rPr>
        <w:t>急冷水的雾化通过急冷泵站实现，急冷泵站系统由雾化泵、喷枪、管路系统、气路系统、温度检测系统等组成。</w:t>
      </w:r>
    </w:p>
    <w:p w14:paraId="620F3327">
      <w:pPr>
        <w:pStyle w:val="5"/>
        <w:spacing w:after="0" w:line="508" w:lineRule="auto"/>
        <w:sectPr>
          <w:pgSz w:w="11910" w:h="16840"/>
          <w:pgMar w:top="1400" w:right="283" w:bottom="820" w:left="850" w:header="761" w:footer="628" w:gutter="0"/>
          <w:cols w:space="720" w:num="1"/>
        </w:sectPr>
      </w:pPr>
    </w:p>
    <w:p w14:paraId="6C536FB9">
      <w:pPr>
        <w:pStyle w:val="5"/>
        <w:spacing w:before="209" w:line="508" w:lineRule="auto"/>
        <w:ind w:left="230" w:right="700" w:firstLine="480"/>
      </w:pPr>
      <w:r>
        <w:rPr>
          <w:spacing w:val="-2"/>
        </w:rPr>
        <w:t>急冷喷枪采用气液两相喷嘴，喷出细小的雾化水到烟气中。喷枪有两路输入：一路为水、另一路为压缩空气。为了有效的保护后续设备，急冷泵为一备一用。</w:t>
      </w:r>
    </w:p>
    <w:p w14:paraId="428CA74A">
      <w:pPr>
        <w:pStyle w:val="5"/>
        <w:spacing w:line="307" w:lineRule="exact"/>
        <w:ind w:left="710"/>
      </w:pPr>
      <w:r>
        <w:rPr>
          <w:spacing w:val="-1"/>
        </w:rPr>
        <w:t>急冷塔由急冷塔筒体、防腐浇注料、双流体喷雾系统组成。</w:t>
      </w:r>
    </w:p>
    <w:p w14:paraId="6D01B16B">
      <w:pPr>
        <w:pStyle w:val="5"/>
        <w:spacing w:before="38"/>
      </w:pPr>
    </w:p>
    <w:p w14:paraId="334A3C49">
      <w:pPr>
        <w:pStyle w:val="5"/>
        <w:ind w:left="710"/>
      </w:pPr>
      <w:r>
        <w:rPr>
          <w:spacing w:val="-1"/>
        </w:rPr>
        <w:t>急冷塔立式布置，内衬防腐隔热层。采用喷水降温，急冷水采用压缩空气雾化。</w:t>
      </w:r>
    </w:p>
    <w:p w14:paraId="668323C4">
      <w:pPr>
        <w:pStyle w:val="5"/>
        <w:spacing w:before="37"/>
      </w:pPr>
    </w:p>
    <w:p w14:paraId="3E8D36A8">
      <w:pPr>
        <w:pStyle w:val="5"/>
        <w:spacing w:line="508" w:lineRule="auto"/>
        <w:ind w:left="230" w:right="673" w:firstLine="480"/>
      </w:pPr>
      <w:r>
        <w:rPr>
          <w:spacing w:val="-13"/>
        </w:rPr>
        <w:t>双流体雾化喷嘴喷雾直径大，覆盖面积广，与烟气混合更充分，有利于烟气的降温、调质。</w:t>
      </w:r>
      <w:r>
        <w:rPr>
          <w:spacing w:val="-2"/>
        </w:rPr>
        <w:t>双流体喷雾系统的核心是喷嘴。正常工作时，需要同时供给喷嘴一定压力的压缩空气和一定压</w:t>
      </w:r>
      <w:r>
        <w:t>力的水，在喷嘴的内部，压缩空气与水经过若干次的打击，产生非常小的颗 粒，当被雾化后</w:t>
      </w:r>
      <w:r>
        <w:rPr>
          <w:spacing w:val="-2"/>
        </w:rPr>
        <w:t>的颗粒与高温烟气混合后，在短时间内迅速蒸发，带走热量。选用喷枪在适宜的压缩空气压力</w:t>
      </w:r>
      <w:r>
        <w:t>下，90%</w:t>
      </w:r>
      <w:r>
        <w:rPr>
          <w:spacing w:val="-5"/>
        </w:rPr>
        <w:t xml:space="preserve">颗粒小于 </w:t>
      </w:r>
      <w:r>
        <w:t>150μm，</w:t>
      </w:r>
      <w:r>
        <w:rPr>
          <w:spacing w:val="-4"/>
        </w:rPr>
        <w:t xml:space="preserve">确保急冷水 </w:t>
      </w:r>
      <w:r>
        <w:t>100％蒸发，保证不湿底(“过喷”)。</w:t>
      </w:r>
    </w:p>
    <w:p w14:paraId="48B748F9">
      <w:pPr>
        <w:pStyle w:val="5"/>
        <w:spacing w:before="63"/>
        <w:rPr>
          <w:sz w:val="20"/>
        </w:rPr>
      </w:pPr>
      <w:r>
        <w:rPr>
          <w:sz w:val="20"/>
        </w:rPr>
        <w:drawing>
          <wp:anchor distT="0" distB="0" distL="0" distR="0" simplePos="0" relativeHeight="251671552" behindDoc="1" locked="0" layoutInCell="1" allowOverlap="1">
            <wp:simplePos x="0" y="0"/>
            <wp:positionH relativeFrom="page">
              <wp:posOffset>1098550</wp:posOffset>
            </wp:positionH>
            <wp:positionV relativeFrom="paragraph">
              <wp:posOffset>225425</wp:posOffset>
            </wp:positionV>
            <wp:extent cx="2564765" cy="4233545"/>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9" cstate="print"/>
                    <a:stretch>
                      <a:fillRect/>
                    </a:stretch>
                  </pic:blipFill>
                  <pic:spPr>
                    <a:xfrm>
                      <a:off x="0" y="0"/>
                      <a:ext cx="2564482" cy="4233672"/>
                    </a:xfrm>
                    <a:prstGeom prst="rect">
                      <a:avLst/>
                    </a:prstGeom>
                  </pic:spPr>
                </pic:pic>
              </a:graphicData>
            </a:graphic>
          </wp:anchor>
        </w:drawing>
      </w:r>
      <w:r>
        <w:rPr>
          <w:sz w:val="20"/>
        </w:rPr>
        <w:drawing>
          <wp:anchor distT="0" distB="0" distL="0" distR="0" simplePos="0" relativeHeight="251672576" behindDoc="1" locked="0" layoutInCell="1" allowOverlap="1">
            <wp:simplePos x="0" y="0"/>
            <wp:positionH relativeFrom="page">
              <wp:posOffset>3825875</wp:posOffset>
            </wp:positionH>
            <wp:positionV relativeFrom="paragraph">
              <wp:posOffset>217805</wp:posOffset>
            </wp:positionV>
            <wp:extent cx="2622550" cy="4241165"/>
            <wp:effectExtent l="0" t="0" r="0" b="0"/>
            <wp:wrapTopAndBottom/>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0" cstate="print"/>
                    <a:stretch>
                      <a:fillRect/>
                    </a:stretch>
                  </pic:blipFill>
                  <pic:spPr>
                    <a:xfrm>
                      <a:off x="0" y="0"/>
                      <a:ext cx="2622671" cy="4241292"/>
                    </a:xfrm>
                    <a:prstGeom prst="rect">
                      <a:avLst/>
                    </a:prstGeom>
                  </pic:spPr>
                </pic:pic>
              </a:graphicData>
            </a:graphic>
          </wp:anchor>
        </w:drawing>
      </w:r>
    </w:p>
    <w:p w14:paraId="2A7EDC08">
      <w:pPr>
        <w:pStyle w:val="5"/>
        <w:spacing w:before="189"/>
        <w:ind w:left="315" w:right="880"/>
        <w:jc w:val="center"/>
      </w:pPr>
      <w:r>
        <w:rPr>
          <w:spacing w:val="-2"/>
        </w:rPr>
        <w:t>半干急冷脱酸塔</w:t>
      </w:r>
    </w:p>
    <w:p w14:paraId="7EF92BA1">
      <w:pPr>
        <w:pStyle w:val="5"/>
        <w:spacing w:after="0"/>
        <w:jc w:val="center"/>
        <w:sectPr>
          <w:pgSz w:w="11910" w:h="16840"/>
          <w:pgMar w:top="1400" w:right="283" w:bottom="820" w:left="850" w:header="761" w:footer="628" w:gutter="0"/>
          <w:cols w:space="720" w:num="1"/>
        </w:sectPr>
      </w:pPr>
    </w:p>
    <w:p w14:paraId="5B287768">
      <w:pPr>
        <w:pStyle w:val="5"/>
        <w:spacing w:before="209" w:line="508" w:lineRule="auto"/>
        <w:ind w:left="230" w:right="794" w:firstLine="480"/>
        <w:jc w:val="both"/>
      </w:pPr>
      <w:r>
        <w:rPr>
          <w:spacing w:val="-4"/>
        </w:rPr>
        <w:t>急冷喷水量通过调节阀调节，调节阀与急冷塔出口温度联锁并进行自动调节，保证急冷塔</w:t>
      </w:r>
      <w:r>
        <w:rPr>
          <w:spacing w:val="-6"/>
        </w:rPr>
        <w:t xml:space="preserve">出口温度不超过 </w:t>
      </w:r>
      <w:r>
        <w:rPr>
          <w:spacing w:val="-2"/>
        </w:rPr>
        <w:t>200℃，保护后续设备。碱液加入量通过烟气排放中酸性污染物浓度控制，正</w:t>
      </w:r>
      <w:r>
        <w:rPr>
          <w:spacing w:val="-3"/>
        </w:rPr>
        <w:t xml:space="preserve">常控制急冷水箱内水 </w:t>
      </w:r>
      <w:r>
        <w:t>PH</w:t>
      </w:r>
      <w:r>
        <w:rPr>
          <w:spacing w:val="-15"/>
        </w:rPr>
        <w:t xml:space="preserve"> 值在 </w:t>
      </w:r>
      <w:r>
        <w:t>9- 10。</w:t>
      </w:r>
    </w:p>
    <w:p w14:paraId="0344C9E6">
      <w:pPr>
        <w:pStyle w:val="5"/>
        <w:spacing w:before="5"/>
        <w:ind w:left="710"/>
      </w:pPr>
      <w:r>
        <w:rPr>
          <w:spacing w:val="-1"/>
        </w:rPr>
        <w:t>规格：</w:t>
      </w:r>
      <w:r>
        <w:rPr>
          <w:spacing w:val="-2"/>
        </w:rPr>
        <w:t>Φ1500*6000mm</w:t>
      </w:r>
    </w:p>
    <w:p w14:paraId="419E2447">
      <w:pPr>
        <w:pStyle w:val="5"/>
        <w:spacing w:before="211"/>
        <w:ind w:left="710"/>
      </w:pPr>
      <w:r>
        <w:rPr>
          <w:spacing w:val="-2"/>
        </w:rPr>
        <w:t>材质：Q235B+120mm</w:t>
      </w:r>
      <w:r>
        <w:rPr>
          <w:spacing w:val="-8"/>
        </w:rPr>
        <w:t xml:space="preserve"> 耐酸碱浇注料</w:t>
      </w:r>
    </w:p>
    <w:p w14:paraId="79CCDB78">
      <w:pPr>
        <w:pStyle w:val="5"/>
        <w:spacing w:before="214"/>
        <w:ind w:left="710"/>
      </w:pPr>
      <w:r>
        <w:rPr>
          <w:spacing w:val="-2"/>
        </w:rPr>
        <w:t>雾化喷量：300Kg/h</w:t>
      </w:r>
      <w:r>
        <w:rPr>
          <w:spacing w:val="-28"/>
        </w:rPr>
        <w:t xml:space="preserve"> 枪体 </w:t>
      </w:r>
      <w:r>
        <w:rPr>
          <w:spacing w:val="-2"/>
        </w:rPr>
        <w:t>316L</w:t>
      </w:r>
      <w:r>
        <w:rPr>
          <w:spacing w:val="-26"/>
        </w:rPr>
        <w:t xml:space="preserve"> 枪头 </w:t>
      </w:r>
      <w:r>
        <w:rPr>
          <w:spacing w:val="-4"/>
        </w:rPr>
        <w:t>316L</w:t>
      </w:r>
    </w:p>
    <w:p w14:paraId="2AE0DB95">
      <w:pPr>
        <w:pStyle w:val="5"/>
      </w:pPr>
    </w:p>
    <w:p w14:paraId="3076CBD5">
      <w:pPr>
        <w:pStyle w:val="5"/>
        <w:spacing w:before="83"/>
      </w:pPr>
    </w:p>
    <w:p w14:paraId="1F6B353B">
      <w:pPr>
        <w:pStyle w:val="15"/>
        <w:numPr>
          <w:ilvl w:val="3"/>
          <w:numId w:val="19"/>
        </w:numPr>
        <w:tabs>
          <w:tab w:val="left" w:pos="1311"/>
        </w:tabs>
        <w:spacing w:before="0" w:after="0" w:line="240" w:lineRule="auto"/>
        <w:ind w:left="601" w:leftChars="0" w:right="0" w:hanging="601" w:firstLineChars="0"/>
        <w:jc w:val="left"/>
        <w:rPr>
          <w:sz w:val="24"/>
        </w:rPr>
      </w:pPr>
      <w:r>
        <w:rPr>
          <w:spacing w:val="-2"/>
          <w:sz w:val="24"/>
        </w:rPr>
        <w:t>干法烟气治理装置</w:t>
      </w:r>
    </w:p>
    <w:p w14:paraId="4853A56F">
      <w:pPr>
        <w:pStyle w:val="5"/>
        <w:spacing w:before="35"/>
      </w:pPr>
    </w:p>
    <w:p w14:paraId="785C9C50">
      <w:pPr>
        <w:pStyle w:val="5"/>
        <w:spacing w:line="508" w:lineRule="auto"/>
        <w:ind w:left="230" w:right="794" w:firstLine="480"/>
        <w:jc w:val="both"/>
      </w:pPr>
      <w:r>
        <w:rPr>
          <w:spacing w:val="-6"/>
        </w:rPr>
        <w:t>主要利用活性炭表面吸附特性和消石灰中和反应能力，在布袋除尘器之前设置的干式反应</w:t>
      </w:r>
      <w:r>
        <w:rPr>
          <w:spacing w:val="-4"/>
        </w:rPr>
        <w:t>装置，活性炭和消石灰粉末通过定量给料装置由小型螺旋输送机送入文丘里管道，对烟气中的</w:t>
      </w:r>
      <w:r>
        <w:rPr>
          <w:spacing w:val="-2"/>
        </w:rPr>
        <w:t>有害物质进行吸附和反应。</w:t>
      </w:r>
    </w:p>
    <w:p w14:paraId="158A1CBA">
      <w:pPr>
        <w:pStyle w:val="5"/>
        <w:spacing w:before="1"/>
        <w:rPr>
          <w:sz w:val="5"/>
        </w:rPr>
      </w:pPr>
      <w:r>
        <w:rPr>
          <w:sz w:val="5"/>
        </w:rPr>
        <w:drawing>
          <wp:anchor distT="0" distB="0" distL="0" distR="0" simplePos="0" relativeHeight="251673600" behindDoc="1" locked="0" layoutInCell="1" allowOverlap="1">
            <wp:simplePos x="0" y="0"/>
            <wp:positionH relativeFrom="page">
              <wp:posOffset>2080895</wp:posOffset>
            </wp:positionH>
            <wp:positionV relativeFrom="paragraph">
              <wp:posOffset>56515</wp:posOffset>
            </wp:positionV>
            <wp:extent cx="3748405" cy="2770505"/>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1" cstate="print"/>
                    <a:stretch>
                      <a:fillRect/>
                    </a:stretch>
                  </pic:blipFill>
                  <pic:spPr>
                    <a:xfrm>
                      <a:off x="0" y="0"/>
                      <a:ext cx="3748091" cy="2770632"/>
                    </a:xfrm>
                    <a:prstGeom prst="rect">
                      <a:avLst/>
                    </a:prstGeom>
                  </pic:spPr>
                </pic:pic>
              </a:graphicData>
            </a:graphic>
          </wp:anchor>
        </w:drawing>
      </w:r>
    </w:p>
    <w:p w14:paraId="6CAD1605">
      <w:pPr>
        <w:pStyle w:val="5"/>
        <w:spacing w:before="133"/>
      </w:pPr>
    </w:p>
    <w:p w14:paraId="40FE2A6C">
      <w:pPr>
        <w:pStyle w:val="5"/>
        <w:spacing w:line="508" w:lineRule="auto"/>
        <w:ind w:left="230" w:right="796" w:firstLine="480"/>
      </w:pPr>
      <w:r>
        <w:rPr>
          <w:spacing w:val="-4"/>
        </w:rPr>
        <w:t>当烟气进入布袋除尘器后，未反应完全的活性炭和消石灰粉末被吸附在布袋表面，继续吸</w:t>
      </w:r>
      <w:r>
        <w:rPr>
          <w:spacing w:val="-2"/>
        </w:rPr>
        <w:t>附有害物质和烟气中残留的酸性气体进行反应。</w:t>
      </w:r>
    </w:p>
    <w:p w14:paraId="4C97AE11">
      <w:pPr>
        <w:pStyle w:val="5"/>
        <w:spacing w:before="302"/>
      </w:pPr>
    </w:p>
    <w:p w14:paraId="265AAD7C">
      <w:pPr>
        <w:pStyle w:val="15"/>
        <w:numPr>
          <w:ilvl w:val="3"/>
          <w:numId w:val="19"/>
        </w:numPr>
        <w:tabs>
          <w:tab w:val="left" w:pos="1312"/>
        </w:tabs>
        <w:spacing w:before="0" w:after="0" w:line="240" w:lineRule="auto"/>
        <w:ind w:left="602" w:leftChars="0" w:right="0" w:hanging="602" w:firstLineChars="0"/>
        <w:jc w:val="left"/>
        <w:rPr>
          <w:sz w:val="24"/>
        </w:rPr>
      </w:pPr>
      <w:r>
        <w:rPr>
          <w:spacing w:val="-2"/>
          <w:sz w:val="24"/>
        </w:rPr>
        <w:t>布袋除尘器</w:t>
      </w:r>
    </w:p>
    <w:p w14:paraId="67D55DEE">
      <w:pPr>
        <w:pStyle w:val="15"/>
        <w:spacing w:after="0" w:line="240" w:lineRule="auto"/>
        <w:jc w:val="left"/>
        <w:rPr>
          <w:sz w:val="24"/>
        </w:rPr>
        <w:sectPr>
          <w:pgSz w:w="11910" w:h="16840"/>
          <w:pgMar w:top="1400" w:right="283" w:bottom="820" w:left="850" w:header="761" w:footer="628" w:gutter="0"/>
          <w:cols w:space="720" w:num="1"/>
        </w:sectPr>
      </w:pPr>
    </w:p>
    <w:p w14:paraId="641CD4A3">
      <w:pPr>
        <w:pStyle w:val="5"/>
        <w:spacing w:before="209" w:line="508" w:lineRule="auto"/>
        <w:ind w:left="230" w:right="796" w:firstLine="480"/>
        <w:jc w:val="both"/>
      </w:pPr>
      <w:r>
        <w:rPr>
          <w:spacing w:val="-4"/>
        </w:rPr>
        <w:t>本布袋除尘器由壳体、滤袋、灰斗、排灰装置、支架和脉冲清灰系统等部分组成。当含尘气体从进风口进入除尘器后，首先碰到进风口中间的斜隔板，气流便转向流入灰斗，同时气流速度变慢，由于重力沉降作用，使气体中粗颗粒粉尘直接落入灰斗，起到预收尘的作用。进入灰斗的气流随后折而向上，经过内部装有金属骨架的滤袋，粉尘被捕集在滤袋的外表面，净化</w:t>
      </w:r>
      <w:r>
        <w:t>后的气体进入 滤袋室上部的清洁室，汇集到出风管排出。</w:t>
      </w:r>
    </w:p>
    <w:p w14:paraId="57CDA6C3">
      <w:pPr>
        <w:pStyle w:val="5"/>
        <w:spacing w:before="163" w:line="508" w:lineRule="auto"/>
        <w:ind w:left="230" w:right="796" w:firstLine="480"/>
        <w:jc w:val="both"/>
      </w:pPr>
      <w:r>
        <w:rPr>
          <w:spacing w:val="-4"/>
        </w:rPr>
        <w:t xml:space="preserve">袋式除尘器关键设备为滤袋材质，八十年代后各国致力于滤料技术的开发，现代技术常以 </w:t>
      </w:r>
      <w:r>
        <w:t>PTFE</w:t>
      </w:r>
      <w:r>
        <w:rPr>
          <w:spacing w:val="-3"/>
        </w:rPr>
        <w:t xml:space="preserve"> 表面过滤材料在袋式除尘器上应用。使之对烟气治理，化学腐蚀、堵塞及破裂等弊病大</w:t>
      </w:r>
      <w:r>
        <w:rPr>
          <w:spacing w:val="-4"/>
        </w:rPr>
        <w:t>有改善。薄膜式滤袋利用薄膜表面，以均匀微细的孔径取代一次尘饼功能，使烟尘穿透率近乎为零，由于薄膜材料表面摩擦系数低，疏水性、耐温性及抗老化特性，使之有极佳效果，工作时滤材内部不易造成阻塞，能保持较低的压力损失，提高滤材使用寿命，减少运行费用。PTFE复膜滤材应用于焚烧厂已有近十年，其成效不但能将微尘排放量捕集到最高效率，而且也确保</w:t>
      </w:r>
      <w:r>
        <w:rPr>
          <w:spacing w:val="-2"/>
        </w:rPr>
        <w:t>系统运行可靠。PTFE</w:t>
      </w:r>
      <w:r>
        <w:rPr>
          <w:spacing w:val="-7"/>
        </w:rPr>
        <w:t xml:space="preserve"> 覆膜布袋过滤粉尘粒径可达 </w:t>
      </w:r>
      <w:r>
        <w:rPr>
          <w:spacing w:val="-2"/>
        </w:rPr>
        <w:t>0.3</w:t>
      </w:r>
      <w:r>
        <w:rPr>
          <w:spacing w:val="-6"/>
        </w:rPr>
        <w:t xml:space="preserve"> 微米清灰采用脉冲高压空气喷吹，合理</w:t>
      </w:r>
      <w:r>
        <w:rPr>
          <w:spacing w:val="-4"/>
        </w:rPr>
        <w:t>的脉冲间隔和脉冲宽度，以及滤袋良好的清灰性能，极大的保证了设备的运行阻力维持在一个</w:t>
      </w:r>
      <w:r>
        <w:rPr>
          <w:spacing w:val="-1"/>
        </w:rPr>
        <w:t xml:space="preserve">稳定的水平，不会超过 </w:t>
      </w:r>
      <w:r>
        <w:t>1500Pa，同时使烟气的处理量始终保持在一个稳定的状态，从而使整</w:t>
      </w:r>
      <w:r>
        <w:rPr>
          <w:spacing w:val="-2"/>
        </w:rPr>
        <w:t>个系统保持工作在一个高效稳定的环境。</w:t>
      </w:r>
    </w:p>
    <w:p w14:paraId="6FE21CD5">
      <w:pPr>
        <w:pStyle w:val="5"/>
        <w:spacing w:before="166"/>
        <w:ind w:left="710"/>
      </w:pPr>
      <w:r>
        <w:rPr>
          <w:spacing w:val="-1"/>
        </w:rPr>
        <w:t>除尘器的控制对象包括：清灰控制、卸灰阀控制等。</w:t>
      </w:r>
    </w:p>
    <w:p w14:paraId="440DB1E7">
      <w:pPr>
        <w:pStyle w:val="5"/>
        <w:spacing w:before="199"/>
      </w:pPr>
    </w:p>
    <w:p w14:paraId="5A38B9F1">
      <w:pPr>
        <w:pStyle w:val="5"/>
        <w:spacing w:line="508" w:lineRule="auto"/>
        <w:ind w:left="230" w:right="676" w:firstLine="480"/>
      </w:pPr>
      <w:r>
        <w:rPr>
          <w:spacing w:val="-12"/>
        </w:rPr>
        <w:t>除尘器具手动和自动转换功能，并要求控制室</w:t>
      </w:r>
      <w:r>
        <w:rPr>
          <w:spacing w:val="-2"/>
        </w:rPr>
        <w:t>（全厂集中或中央控制室</w:t>
      </w:r>
      <w:r>
        <w:rPr>
          <w:spacing w:val="-72"/>
        </w:rPr>
        <w:t>）</w:t>
      </w:r>
      <w:r>
        <w:rPr>
          <w:spacing w:val="-2"/>
        </w:rPr>
        <w:t>和就地均能操作。除尘器的具体控制要求为：①清灰的控制，当进出口压差超过设定压力时，定压差控制启动，</w:t>
      </w:r>
      <w:r>
        <w:t>自动动作脉冲阀进行清灰操作，通过 PLC 编程，可实现不同间隔时间、不同周期的间断脉冲</w:t>
      </w:r>
      <w:r>
        <w:rPr>
          <w:spacing w:val="-2"/>
        </w:rPr>
        <w:t>清灰动作，当全部滤袋清灰结束时，清灰动作自动完成。②卸灰阀手动启闭。</w:t>
      </w:r>
    </w:p>
    <w:p w14:paraId="23C08C8D">
      <w:pPr>
        <w:pStyle w:val="5"/>
        <w:spacing w:after="0" w:line="508" w:lineRule="auto"/>
        <w:sectPr>
          <w:pgSz w:w="11910" w:h="16840"/>
          <w:pgMar w:top="1400" w:right="283" w:bottom="820" w:left="850" w:header="761" w:footer="628" w:gutter="0"/>
          <w:cols w:space="720" w:num="1"/>
        </w:sectPr>
      </w:pPr>
    </w:p>
    <w:p w14:paraId="54DF1A5E">
      <w:pPr>
        <w:pStyle w:val="5"/>
        <w:spacing w:before="2"/>
        <w:rPr>
          <w:sz w:val="6"/>
        </w:rPr>
      </w:pPr>
    </w:p>
    <w:p w14:paraId="5FF6CCA0">
      <w:pPr>
        <w:spacing w:line="240" w:lineRule="auto"/>
        <w:ind w:left="1411" w:right="0" w:firstLine="0"/>
        <w:rPr>
          <w:sz w:val="20"/>
        </w:rPr>
      </w:pPr>
      <w:r>
        <w:rPr>
          <w:sz w:val="20"/>
        </w:rPr>
        <mc:AlternateContent>
          <mc:Choice Requires="wpg">
            <w:drawing>
              <wp:inline distT="0" distB="0" distL="0" distR="0">
                <wp:extent cx="4823460" cy="3463925"/>
                <wp:effectExtent l="0" t="0" r="0" b="3175"/>
                <wp:docPr id="55" name="Group 55"/>
                <wp:cNvGraphicFramePr/>
                <a:graphic xmlns:a="http://schemas.openxmlformats.org/drawingml/2006/main">
                  <a:graphicData uri="http://schemas.microsoft.com/office/word/2010/wordprocessingGroup">
                    <wpg:wgp>
                      <wpg:cNvGrpSpPr/>
                      <wpg:grpSpPr>
                        <a:xfrm>
                          <a:off x="0" y="0"/>
                          <a:ext cx="4823460" cy="3463925"/>
                          <a:chOff x="0" y="0"/>
                          <a:chExt cx="4823460" cy="3463925"/>
                        </a:xfrm>
                      </wpg:grpSpPr>
                      <pic:pic xmlns:pic="http://schemas.openxmlformats.org/drawingml/2006/picture">
                        <pic:nvPicPr>
                          <pic:cNvPr id="56" name="Image 56"/>
                          <pic:cNvPicPr/>
                        </pic:nvPicPr>
                        <pic:blipFill>
                          <a:blip r:embed="rId22" cstate="print"/>
                          <a:stretch>
                            <a:fillRect/>
                          </a:stretch>
                        </pic:blipFill>
                        <pic:spPr>
                          <a:xfrm>
                            <a:off x="0" y="1729739"/>
                            <a:ext cx="2578735" cy="1734184"/>
                          </a:xfrm>
                          <a:prstGeom prst="rect">
                            <a:avLst/>
                          </a:prstGeom>
                        </pic:spPr>
                      </pic:pic>
                      <pic:pic xmlns:pic="http://schemas.openxmlformats.org/drawingml/2006/picture">
                        <pic:nvPicPr>
                          <pic:cNvPr id="57" name="Image 57"/>
                          <pic:cNvPicPr/>
                        </pic:nvPicPr>
                        <pic:blipFill>
                          <a:blip r:embed="rId23" cstate="print"/>
                          <a:stretch>
                            <a:fillRect/>
                          </a:stretch>
                        </pic:blipFill>
                        <pic:spPr>
                          <a:xfrm>
                            <a:off x="2578735" y="0"/>
                            <a:ext cx="2244725" cy="3463925"/>
                          </a:xfrm>
                          <a:prstGeom prst="rect">
                            <a:avLst/>
                          </a:prstGeom>
                        </pic:spPr>
                      </pic:pic>
                    </wpg:wgp>
                  </a:graphicData>
                </a:graphic>
              </wp:inline>
            </w:drawing>
          </mc:Choice>
          <mc:Fallback>
            <w:pict>
              <v:group id="Group 55" o:spid="_x0000_s1026" o:spt="203" style="height:272.75pt;width:379.8pt;" coordsize="4823460,3463925" o:gfxdata="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&#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">
                <o:lock v:ext="edit" aspectratio="f"/>
                <v:shape id="Image 56" o:spid="_x0000_s1026" o:spt="75" type="#_x0000_t75" style="position:absolute;left:0;top:1729739;height:1734184;width:2578735;" filled="f" o:preferrelative="t" stroked="f" coordsize="21600,21600" o:gfxdata="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EPTvQAA&#10;ANsAAAAPAAAAAAAAAAEAIAAAACIAAABkcnMvZG93bnJldi54bWxQSwECFAAUAAAACACHTuJAMy8F&#10;njsAAAA5AAAAEAAAAAAAAAABACAAAAAMAQAAZHJzL3NoYXBleG1sLnhtbFBLBQYAAAAABgAGAFsB&#10;AAC2AwAAAAA=&#10;">
                  <v:fill on="f" focussize="0,0"/>
                  <v:stroke on="f"/>
                  <v:imagedata r:id="rId22" o:title=""/>
                  <o:lock v:ext="edit" aspectratio="f"/>
                </v:shape>
                <v:shape id="Image 57" o:spid="_x0000_s1026" o:spt="75" type="#_x0000_t75" style="position:absolute;left:2578735;top:0;height:3463925;width:2244725;" filled="f" o:preferrelative="t" stroked="f" coordsize="21600,21600" o:gfxdata="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eHjvQAA&#10;ANsAAAAPAAAAAAAAAAEAIAAAACIAAABkcnMvZG93bnJldi54bWxQSwECFAAUAAAACACHTuJAMy8F&#10;njsAAAA5AAAAEAAAAAAAAAABACAAAAAMAQAAZHJzL3NoYXBleG1sLnhtbFBLBQYAAAAABgAGAFsB&#10;AAC2AwAAAAA=&#10;">
                  <v:fill on="f" focussize="0,0"/>
                  <v:stroke on="f"/>
                  <v:imagedata r:id="rId23" o:title=""/>
                  <o:lock v:ext="edit" aspectratio="f"/>
                </v:shape>
                <w10:wrap type="none"/>
                <w10:anchorlock/>
              </v:group>
            </w:pict>
          </mc:Fallback>
        </mc:AlternateContent>
      </w:r>
    </w:p>
    <w:p w14:paraId="5D2B0A3C">
      <w:pPr>
        <w:pStyle w:val="5"/>
        <w:rPr>
          <w:sz w:val="21"/>
        </w:rPr>
      </w:pPr>
    </w:p>
    <w:p w14:paraId="70B4D051">
      <w:pPr>
        <w:pStyle w:val="5"/>
        <w:spacing w:before="93"/>
        <w:rPr>
          <w:sz w:val="21"/>
        </w:rPr>
      </w:pPr>
    </w:p>
    <w:p w14:paraId="372ADC1E">
      <w:pPr>
        <w:spacing w:before="0"/>
        <w:ind w:left="441" w:right="0" w:firstLine="0"/>
        <w:jc w:val="left"/>
        <w:rPr>
          <w:sz w:val="21"/>
        </w:rPr>
      </w:pPr>
      <w:r>
        <w:rPr>
          <w:spacing w:val="-2"/>
          <w:sz w:val="21"/>
        </w:rPr>
        <w:t>静电除尘器</w:t>
      </w:r>
    </w:p>
    <w:p w14:paraId="0515D782">
      <w:pPr>
        <w:pStyle w:val="5"/>
        <w:spacing w:before="51"/>
        <w:rPr>
          <w:sz w:val="21"/>
        </w:rPr>
      </w:pPr>
    </w:p>
    <w:p w14:paraId="3A055495">
      <w:pPr>
        <w:pStyle w:val="5"/>
        <w:spacing w:line="508" w:lineRule="auto"/>
        <w:ind w:left="458" w:right="794" w:firstLine="480"/>
        <w:jc w:val="both"/>
      </w:pPr>
      <w:r>
        <w:rPr>
          <w:spacing w:val="-4"/>
        </w:rPr>
        <w:t>烟气进入高压除尘单元后，在高压脉冲静电场作用下，剩余的油雾和水一起被高密度的电子或正离子附着，实现荷电后沿管内壁作向下迁移，并被收集捕获后产生电离、吸附、分</w:t>
      </w:r>
      <w:r>
        <w:rPr>
          <w:spacing w:val="-2"/>
        </w:rPr>
        <w:t>解、碳化等现象。</w:t>
      </w:r>
    </w:p>
    <w:p w14:paraId="23957DBA">
      <w:pPr>
        <w:pStyle w:val="5"/>
        <w:spacing w:before="68" w:line="508" w:lineRule="auto"/>
        <w:ind w:left="458" w:right="831" w:firstLine="480"/>
        <w:jc w:val="both"/>
      </w:pPr>
      <w:r>
        <w:rPr>
          <w:spacing w:val="-1"/>
        </w:rPr>
        <w:t>在作为收尘电极的管内壁上，冷凝水形成液膜不断沉积，并受重力作用向下 流动，实</w:t>
      </w:r>
      <w:r>
        <w:t>现电极表面更新和自动清洁。处理后洁净的气体经净化装置后端的排风 机排入大气。</w:t>
      </w:r>
    </w:p>
    <w:p w14:paraId="3DB6915A">
      <w:pPr>
        <w:pStyle w:val="5"/>
        <w:spacing w:before="67" w:line="508" w:lineRule="auto"/>
        <w:ind w:left="458" w:right="794" w:firstLine="480"/>
      </w:pPr>
      <w:r>
        <w:rPr>
          <w:spacing w:val="-4"/>
        </w:rPr>
        <w:t>净化器塔底收集到的废水中，包括冷凝水、碳化后的油烟颗粒物和喷淋排出的油水混合</w:t>
      </w:r>
      <w:r>
        <w:rPr>
          <w:spacing w:val="-6"/>
        </w:rPr>
        <w:t>物。</w:t>
      </w:r>
    </w:p>
    <w:p w14:paraId="5F06DEB1">
      <w:pPr>
        <w:pStyle w:val="5"/>
        <w:spacing w:after="0" w:line="508" w:lineRule="auto"/>
        <w:sectPr>
          <w:pgSz w:w="11910" w:h="16840"/>
          <w:pgMar w:top="1400" w:right="283" w:bottom="820" w:left="850" w:header="761" w:footer="628" w:gutter="0"/>
          <w:cols w:space="720" w:num="1"/>
        </w:sectPr>
      </w:pPr>
    </w:p>
    <w:p w14:paraId="3EAA7C4F">
      <w:pPr>
        <w:pStyle w:val="5"/>
        <w:spacing w:before="8"/>
        <w:rPr>
          <w:sz w:val="11"/>
        </w:rPr>
      </w:pPr>
    </w:p>
    <w:p w14:paraId="46D2A63B">
      <w:pPr>
        <w:tabs>
          <w:tab w:val="left" w:pos="6252"/>
        </w:tabs>
        <w:spacing w:line="240" w:lineRule="auto"/>
        <w:ind w:left="1464" w:right="0" w:firstLine="0"/>
        <w:rPr>
          <w:position w:val="3"/>
          <w:sz w:val="20"/>
        </w:rPr>
      </w:pPr>
      <w:r>
        <w:rPr>
          <w:sz w:val="20"/>
        </w:rPr>
        <w:drawing>
          <wp:inline distT="0" distB="0" distL="0" distR="0">
            <wp:extent cx="2659380" cy="420306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4" cstate="print"/>
                    <a:stretch>
                      <a:fillRect/>
                    </a:stretch>
                  </pic:blipFill>
                  <pic:spPr>
                    <a:xfrm>
                      <a:off x="0" y="0"/>
                      <a:ext cx="2659701" cy="4203573"/>
                    </a:xfrm>
                    <a:prstGeom prst="rect">
                      <a:avLst/>
                    </a:prstGeom>
                  </pic:spPr>
                </pic:pic>
              </a:graphicData>
            </a:graphic>
          </wp:inline>
        </w:drawing>
      </w:r>
      <w:r>
        <w:rPr>
          <w:sz w:val="20"/>
        </w:rPr>
        <w:tab/>
      </w:r>
      <w:r>
        <w:rPr>
          <w:position w:val="3"/>
          <w:sz w:val="20"/>
        </w:rPr>
        <w:drawing>
          <wp:inline distT="0" distB="0" distL="0" distR="0">
            <wp:extent cx="1571625" cy="4087495"/>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5" cstate="print"/>
                    <a:stretch>
                      <a:fillRect/>
                    </a:stretch>
                  </pic:blipFill>
                  <pic:spPr>
                    <a:xfrm>
                      <a:off x="0" y="0"/>
                      <a:ext cx="1572066" cy="4088129"/>
                    </a:xfrm>
                    <a:prstGeom prst="rect">
                      <a:avLst/>
                    </a:prstGeom>
                  </pic:spPr>
                </pic:pic>
              </a:graphicData>
            </a:graphic>
          </wp:inline>
        </w:drawing>
      </w:r>
    </w:p>
    <w:p w14:paraId="0EE92ADE">
      <w:pPr>
        <w:pStyle w:val="5"/>
      </w:pPr>
    </w:p>
    <w:p w14:paraId="72A0E230">
      <w:pPr>
        <w:pStyle w:val="5"/>
      </w:pPr>
    </w:p>
    <w:p w14:paraId="5E603CAC">
      <w:pPr>
        <w:pStyle w:val="5"/>
        <w:spacing w:before="150"/>
      </w:pPr>
    </w:p>
    <w:p w14:paraId="2E5D0A1C">
      <w:pPr>
        <w:pStyle w:val="15"/>
        <w:numPr>
          <w:ilvl w:val="3"/>
          <w:numId w:val="19"/>
        </w:numPr>
        <w:tabs>
          <w:tab w:val="left" w:pos="1664"/>
        </w:tabs>
        <w:spacing w:before="0" w:after="0" w:line="240" w:lineRule="auto"/>
        <w:ind w:left="954" w:leftChars="0" w:right="0" w:hanging="724" w:firstLineChars="0"/>
        <w:jc w:val="left"/>
        <w:rPr>
          <w:sz w:val="24"/>
        </w:rPr>
      </w:pPr>
      <w:r>
        <w:rPr>
          <w:spacing w:val="-5"/>
          <w:sz w:val="24"/>
        </w:rPr>
        <w:t>烟囱</w:t>
      </w:r>
    </w:p>
    <w:p w14:paraId="73B0CD91">
      <w:pPr>
        <w:pStyle w:val="5"/>
      </w:pPr>
    </w:p>
    <w:p w14:paraId="7053C1E2">
      <w:pPr>
        <w:pStyle w:val="5"/>
        <w:spacing w:before="11"/>
      </w:pPr>
    </w:p>
    <w:p w14:paraId="6494F9BD">
      <w:pPr>
        <w:pStyle w:val="5"/>
        <w:spacing w:before="1" w:line="508" w:lineRule="auto"/>
        <w:ind w:left="458" w:right="999" w:firstLine="480"/>
      </w:pPr>
      <w:r>
        <w:t>采用碳钢</w:t>
      </w:r>
      <w:r>
        <w:rPr>
          <w:rFonts w:ascii="Arial MT" w:hAnsi="Arial MT" w:eastAsia="Arial MT"/>
        </w:rPr>
        <w:t>+</w:t>
      </w:r>
      <w:r>
        <w:rPr>
          <w:spacing w:val="-1"/>
        </w:rPr>
        <w:t xml:space="preserve">纳米涂料防腐，高度 </w:t>
      </w:r>
      <w:r>
        <w:rPr>
          <w:rFonts w:ascii="Arial MT" w:hAnsi="Arial MT" w:eastAsia="Arial MT"/>
        </w:rPr>
        <w:t>45</w:t>
      </w:r>
      <w:r>
        <w:rPr>
          <w:rFonts w:ascii="Arial MT" w:hAnsi="Arial MT" w:eastAsia="Arial MT"/>
          <w:spacing w:val="40"/>
        </w:rPr>
        <w:t xml:space="preserve"> </w:t>
      </w:r>
      <w:r>
        <w:t>米，确保其使用寿命。烟囱的设计根据《生活垃</w:t>
      </w:r>
      <w:r>
        <w:rPr>
          <w:spacing w:val="-6"/>
        </w:rPr>
        <w:t>圾焚烧污染控制标准》（</w:t>
      </w:r>
      <w:r>
        <w:rPr>
          <w:rFonts w:ascii="Arial MT" w:hAnsi="Arial MT" w:eastAsia="Arial MT"/>
          <w:spacing w:val="-6"/>
        </w:rPr>
        <w:t>GB18485-2014</w:t>
      </w:r>
      <w:r>
        <w:rPr>
          <w:spacing w:val="-6"/>
        </w:rPr>
        <w:t>）严格执行。烟囱的设计符合整套设备使用工况。按《固体污染源排气中颗粒物测定与气态污染物采样方法》（</w:t>
      </w:r>
      <w:r>
        <w:rPr>
          <w:rFonts w:ascii="Arial MT" w:hAnsi="Arial MT" w:eastAsia="Arial MT"/>
          <w:spacing w:val="-6"/>
        </w:rPr>
        <w:t>GB/T16157-1996</w:t>
      </w:r>
      <w:r>
        <w:rPr>
          <w:spacing w:val="-6"/>
        </w:rPr>
        <w:t>）的要求，</w:t>
      </w:r>
      <w:r>
        <w:rPr>
          <w:spacing w:val="-2"/>
        </w:rPr>
        <w:t>设置永久采样孔，并安装用于采样和测量的设施，使用温度</w:t>
      </w:r>
      <w:r>
        <w:rPr>
          <w:rFonts w:ascii="Times New Roman" w:hAnsi="Times New Roman" w:eastAsia="Times New Roman"/>
          <w:spacing w:val="-2"/>
        </w:rPr>
        <w:t>~150</w:t>
      </w:r>
      <w:r>
        <w:rPr>
          <w:spacing w:val="-2"/>
        </w:rPr>
        <w:t>℃。</w:t>
      </w:r>
    </w:p>
    <w:p w14:paraId="3AB9515D">
      <w:pPr>
        <w:pStyle w:val="5"/>
        <w:spacing w:before="280"/>
        <w:ind w:left="938"/>
      </w:pPr>
      <w:r>
        <w:rPr>
          <w:spacing w:val="-1"/>
        </w:rPr>
        <w:t>附：测试平台、烟气分析仪口、排水口、避雷接地等。</w:t>
      </w:r>
    </w:p>
    <w:p w14:paraId="521561B1">
      <w:pPr>
        <w:pStyle w:val="5"/>
        <w:spacing w:after="0"/>
        <w:sectPr>
          <w:pgSz w:w="11910" w:h="16840"/>
          <w:pgMar w:top="1400" w:right="283" w:bottom="820" w:left="850" w:header="761" w:footer="628" w:gutter="0"/>
          <w:cols w:space="720" w:num="1"/>
        </w:sectPr>
      </w:pPr>
    </w:p>
    <w:p w14:paraId="33B200DD">
      <w:pPr>
        <w:pStyle w:val="5"/>
        <w:spacing w:before="8" w:after="1"/>
        <w:rPr>
          <w:sz w:val="10"/>
        </w:rPr>
      </w:pPr>
    </w:p>
    <w:p w14:paraId="755FCB09">
      <w:pPr>
        <w:spacing w:line="240" w:lineRule="auto"/>
        <w:ind w:left="3422" w:right="0" w:firstLine="0"/>
        <w:rPr>
          <w:sz w:val="20"/>
        </w:rPr>
      </w:pPr>
      <w:r>
        <w:rPr>
          <w:sz w:val="20"/>
        </w:rPr>
        <w:drawing>
          <wp:inline distT="0" distB="0" distL="0" distR="0">
            <wp:extent cx="2022475" cy="3597910"/>
            <wp:effectExtent l="0" t="0" r="0" b="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6" cstate="print"/>
                    <a:stretch>
                      <a:fillRect/>
                    </a:stretch>
                  </pic:blipFill>
                  <pic:spPr>
                    <a:xfrm>
                      <a:off x="0" y="0"/>
                      <a:ext cx="2022816" cy="3598164"/>
                    </a:xfrm>
                    <a:prstGeom prst="rect">
                      <a:avLst/>
                    </a:prstGeom>
                  </pic:spPr>
                </pic:pic>
              </a:graphicData>
            </a:graphic>
          </wp:inline>
        </w:drawing>
      </w:r>
    </w:p>
    <w:p w14:paraId="7DC9A6BF">
      <w:pPr>
        <w:pStyle w:val="5"/>
        <w:spacing w:before="240"/>
        <w:rPr>
          <w:sz w:val="28"/>
        </w:rPr>
      </w:pPr>
    </w:p>
    <w:p w14:paraId="640FBB08">
      <w:pPr>
        <w:pStyle w:val="4"/>
        <w:numPr>
          <w:ilvl w:val="0"/>
          <w:numId w:val="0"/>
        </w:numPr>
        <w:tabs>
          <w:tab w:val="left" w:pos="922"/>
        </w:tabs>
        <w:spacing w:before="0" w:after="0" w:line="240" w:lineRule="auto"/>
        <w:ind w:left="230" w:leftChars="0" w:right="0" w:rightChars="0"/>
        <w:jc w:val="left"/>
        <w:rPr>
          <w:rFonts w:ascii="Arial" w:eastAsia="Arial"/>
          <w:b/>
        </w:rPr>
      </w:pPr>
      <w:bookmarkStart w:id="9" w:name="_bookmark10"/>
      <w:bookmarkEnd w:id="9"/>
      <w:r>
        <w:rPr>
          <w:rFonts w:hint="default" w:ascii="Arial" w:hAnsi="Arial" w:cs="Arial"/>
          <w:b/>
          <w:bCs/>
          <w:lang w:val="en-US" w:eastAsia="zh-CN"/>
        </w:rPr>
        <w:t>2.2.7</w:t>
      </w:r>
      <w:r>
        <w:rPr>
          <w:rFonts w:hint="eastAsia"/>
          <w:lang w:val="en-US" w:eastAsia="zh-CN"/>
        </w:rPr>
        <w:t xml:space="preserve"> </w:t>
      </w:r>
      <w:r>
        <w:t>三废（灰渣、飞灰</w:t>
      </w:r>
      <w:r>
        <w:rPr>
          <w:spacing w:val="12"/>
        </w:rPr>
        <w:t>、</w:t>
      </w:r>
      <w:r>
        <w:rPr>
          <w:spacing w:val="12"/>
          <w:position w:val="-2"/>
        </w:rPr>
        <w:drawing>
          <wp:inline distT="0" distB="0" distL="0" distR="0">
            <wp:extent cx="165100" cy="161925"/>
            <wp:effectExtent l="0" t="0" r="0" b="0"/>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7" cstate="print"/>
                    <a:stretch>
                      <a:fillRect/>
                    </a:stretch>
                  </pic:blipFill>
                  <pic:spPr>
                    <a:xfrm>
                      <a:off x="0" y="0"/>
                      <a:ext cx="165100" cy="161925"/>
                    </a:xfrm>
                    <a:prstGeom prst="rect">
                      <a:avLst/>
                    </a:prstGeom>
                  </pic:spPr>
                </pic:pic>
              </a:graphicData>
            </a:graphic>
          </wp:inline>
        </w:drawing>
      </w:r>
      <w:r>
        <w:t>滤液）处理系</w:t>
      </w:r>
      <w:r>
        <w:rPr>
          <w:spacing w:val="-10"/>
        </w:rPr>
        <w:t>统</w:t>
      </w:r>
    </w:p>
    <w:p w14:paraId="24D56170">
      <w:pPr>
        <w:pStyle w:val="5"/>
        <w:spacing w:before="78"/>
        <w:rPr>
          <w:sz w:val="28"/>
        </w:rPr>
      </w:pPr>
    </w:p>
    <w:p w14:paraId="02A0D8EB">
      <w:pPr>
        <w:pStyle w:val="5"/>
        <w:spacing w:line="508" w:lineRule="auto"/>
        <w:ind w:left="230" w:right="792" w:firstLine="480"/>
        <w:jc w:val="both"/>
      </w:pPr>
      <w:r>
        <w:rPr>
          <w:spacing w:val="-4"/>
        </w:rPr>
        <w:t>灰渣收集处置：炉排下面的灰渣定期自动掉落，经由螺旋排入集渣斗，燃尽的垃圾的灰渣直接从炉排尾部落入集灰斗，由水封刮板出渣机直接排至渣房，根据检测结果判定不含有毒有</w:t>
      </w:r>
      <w:r>
        <w:rPr>
          <w:spacing w:val="-2"/>
        </w:rPr>
        <w:t>害物质，属于非危废，可送至制砖厂作为原料加以综合利用或者安全填埋；</w:t>
      </w:r>
    </w:p>
    <w:p w14:paraId="792D184E">
      <w:pPr>
        <w:pStyle w:val="5"/>
        <w:spacing w:before="165" w:line="508" w:lineRule="auto"/>
        <w:ind w:left="230" w:right="792" w:firstLine="480"/>
        <w:jc w:val="both"/>
      </w:pPr>
      <w:r>
        <w:rPr>
          <w:spacing w:val="-4"/>
        </w:rPr>
        <w:t>飞灰收集处置：飞灰属危险废弃物，应进行永久固化处理，处理方法有水泥固化法、熔融</w:t>
      </w:r>
      <w:r>
        <w:rPr>
          <w:spacing w:val="-2"/>
        </w:rPr>
        <w:t>固化法、化学药剂法等。目前较常用的“水泥+螯合剂”的稳定化处理工艺。将飞灰、水泥、水及螯合剂按一定的比例混合而成。此方法工艺简单、可靠，又节省投资。</w:t>
      </w:r>
    </w:p>
    <w:p w14:paraId="7B0C3775">
      <w:pPr>
        <w:pStyle w:val="5"/>
        <w:spacing w:line="305" w:lineRule="exact"/>
        <w:ind w:left="710"/>
      </w:pPr>
      <w:r>
        <w:rPr>
          <w:spacing w:val="-3"/>
        </w:rPr>
        <w:t>可场内增设配置半自动固化装置，也可直接送往有资质的单位处置。</w:t>
      </w:r>
    </w:p>
    <w:p w14:paraId="651B410A">
      <w:pPr>
        <w:pStyle w:val="5"/>
        <w:spacing w:before="302" w:line="508" w:lineRule="auto"/>
        <w:ind w:left="230" w:right="797" w:firstLine="490"/>
      </w:pPr>
      <w:r>
        <w:rPr>
          <w:position w:val="-1"/>
        </w:rPr>
        <w:drawing>
          <wp:inline distT="0" distB="0" distL="0" distR="0">
            <wp:extent cx="139700" cy="139700"/>
            <wp:effectExtent l="0" t="0" r="0" b="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4" cstate="print"/>
                    <a:stretch>
                      <a:fillRect/>
                    </a:stretch>
                  </pic:blipFill>
                  <pic:spPr>
                    <a:xfrm>
                      <a:off x="0" y="0"/>
                      <a:ext cx="139700" cy="139700"/>
                    </a:xfrm>
                    <a:prstGeom prst="rect">
                      <a:avLst/>
                    </a:prstGeom>
                  </pic:spPr>
                </pic:pic>
              </a:graphicData>
            </a:graphic>
          </wp:inline>
        </w:drawing>
      </w:r>
      <w:r>
        <w:rPr>
          <w:spacing w:val="-2"/>
        </w:rPr>
        <w:t>滤液回收处理系统：垃圾池在靠近卸料门侧布置整条相通的</w:t>
      </w:r>
      <w:r>
        <w:rPr>
          <w:spacing w:val="10"/>
          <w:position w:val="-1"/>
        </w:rPr>
        <w:drawing>
          <wp:inline distT="0" distB="0" distL="0" distR="0">
            <wp:extent cx="139700" cy="139700"/>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4" cstate="print"/>
                    <a:stretch>
                      <a:fillRect/>
                    </a:stretch>
                  </pic:blipFill>
                  <pic:spPr>
                    <a:xfrm>
                      <a:off x="0" y="0"/>
                      <a:ext cx="139700" cy="139700"/>
                    </a:xfrm>
                    <a:prstGeom prst="rect">
                      <a:avLst/>
                    </a:prstGeom>
                  </pic:spPr>
                </pic:pic>
              </a:graphicData>
            </a:graphic>
          </wp:inline>
        </w:drawing>
      </w:r>
      <w:r>
        <w:rPr>
          <w:spacing w:val="-2"/>
        </w:rPr>
        <w:t>沥液收集槽，收集槽上部</w:t>
      </w:r>
      <w:r>
        <w:t>盖以预制板，隔离垃圾。通过沟槽汇集于</w:t>
      </w:r>
      <w:r>
        <w:rPr>
          <w:spacing w:val="10"/>
          <w:position w:val="-2"/>
        </w:rPr>
        <w:drawing>
          <wp:inline distT="0" distB="0" distL="0" distR="0">
            <wp:extent cx="139700" cy="139700"/>
            <wp:effectExtent l="0" t="0" r="0" b="0"/>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4" cstate="print"/>
                    <a:stretch>
                      <a:fillRect/>
                    </a:stretch>
                  </pic:blipFill>
                  <pic:spPr>
                    <a:xfrm>
                      <a:off x="0" y="0"/>
                      <a:ext cx="139700" cy="139700"/>
                    </a:xfrm>
                    <a:prstGeom prst="rect">
                      <a:avLst/>
                    </a:prstGeom>
                  </pic:spPr>
                </pic:pic>
              </a:graphicData>
            </a:graphic>
          </wp:inline>
        </w:drawing>
      </w:r>
      <w:r>
        <w:t>沥液集水井。</w:t>
      </w:r>
    </w:p>
    <w:p w14:paraId="508CCDC4">
      <w:pPr>
        <w:pStyle w:val="5"/>
        <w:spacing w:before="165"/>
        <w:ind w:left="710"/>
      </w:pPr>
      <w:r>
        <w:t>本项目垃圾含水量极低，少</w:t>
      </w:r>
      <w:r>
        <w:rPr>
          <w:spacing w:val="8"/>
        </w:rPr>
        <w:t>量</w:t>
      </w:r>
      <w:r>
        <w:rPr>
          <w:spacing w:val="10"/>
          <w:position w:val="-2"/>
        </w:rPr>
        <w:drawing>
          <wp:inline distT="0" distB="0" distL="0" distR="0">
            <wp:extent cx="139700" cy="139700"/>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4" cstate="print"/>
                    <a:stretch>
                      <a:fillRect/>
                    </a:stretch>
                  </pic:blipFill>
                  <pic:spPr>
                    <a:xfrm>
                      <a:off x="0" y="0"/>
                      <a:ext cx="139700" cy="139700"/>
                    </a:xfrm>
                    <a:prstGeom prst="rect">
                      <a:avLst/>
                    </a:prstGeom>
                  </pic:spPr>
                </pic:pic>
              </a:graphicData>
            </a:graphic>
          </wp:inline>
        </w:drawing>
      </w:r>
      <w:r>
        <w:t>滤液可直接回喷炉内进行高温无害化处置</w:t>
      </w:r>
      <w:r>
        <w:rPr>
          <w:spacing w:val="-10"/>
        </w:rPr>
        <w:t>。</w:t>
      </w:r>
    </w:p>
    <w:p w14:paraId="3EFCC035">
      <w:pPr>
        <w:pStyle w:val="5"/>
        <w:spacing w:after="0"/>
        <w:sectPr>
          <w:pgSz w:w="11910" w:h="16840"/>
          <w:pgMar w:top="1400" w:right="283" w:bottom="820" w:left="850" w:header="761" w:footer="628" w:gutter="0"/>
          <w:cols w:space="720" w:num="1"/>
        </w:sectPr>
      </w:pPr>
    </w:p>
    <w:p w14:paraId="10A3BC40">
      <w:pPr>
        <w:pStyle w:val="4"/>
        <w:numPr>
          <w:ilvl w:val="0"/>
          <w:numId w:val="0"/>
        </w:numPr>
        <w:tabs>
          <w:tab w:val="left" w:pos="922"/>
        </w:tabs>
        <w:spacing w:before="174" w:after="0" w:line="240" w:lineRule="auto"/>
        <w:ind w:left="230" w:leftChars="0" w:right="0" w:rightChars="0"/>
        <w:jc w:val="left"/>
        <w:rPr>
          <w:rFonts w:ascii="Arial" w:eastAsia="Arial"/>
          <w:b/>
        </w:rPr>
      </w:pPr>
      <w:bookmarkStart w:id="10" w:name="_bookmark11"/>
      <w:bookmarkEnd w:id="10"/>
      <w:r>
        <w:rPr>
          <w:rFonts w:hint="default" w:ascii="Arial" w:hAnsi="Arial" w:cs="Arial"/>
          <w:b/>
          <w:bCs/>
          <w:spacing w:val="-2"/>
          <w:lang w:val="en-US" w:eastAsia="zh-CN"/>
        </w:rPr>
        <w:t>2.2.8</w:t>
      </w:r>
      <w:r>
        <w:rPr>
          <w:rFonts w:hint="eastAsia"/>
          <w:spacing w:val="-2"/>
          <w:lang w:val="en-US" w:eastAsia="zh-CN"/>
        </w:rPr>
        <w:t xml:space="preserve"> </w:t>
      </w:r>
      <w:r>
        <w:rPr>
          <w:spacing w:val="-2"/>
        </w:rPr>
        <w:t>中央控制系统</w:t>
      </w:r>
    </w:p>
    <w:p w14:paraId="05593271">
      <w:pPr>
        <w:pStyle w:val="5"/>
        <w:spacing w:before="78"/>
        <w:rPr>
          <w:sz w:val="28"/>
        </w:rPr>
      </w:pPr>
    </w:p>
    <w:p w14:paraId="4EAEE3B8">
      <w:pPr>
        <w:pStyle w:val="5"/>
        <w:spacing w:line="508" w:lineRule="auto"/>
        <w:ind w:left="230" w:right="793" w:firstLine="480"/>
        <w:jc w:val="both"/>
      </w:pPr>
      <w:r>
        <w:rPr>
          <w:spacing w:val="-4"/>
        </w:rPr>
        <w:t>本项目控制系统设计范围主要包括：垃圾运输接收系统、输送系统、热解气化系统、尾气净化系统、烟风系统、汽水系统、热力系统、燃油系统、厂用电系统、压缩空气系统、灰渣系统等。</w:t>
      </w:r>
    </w:p>
    <w:p w14:paraId="12C27161">
      <w:pPr>
        <w:pStyle w:val="5"/>
        <w:spacing w:before="164"/>
        <w:ind w:left="710"/>
      </w:pPr>
      <w:r>
        <w:rPr>
          <w:spacing w:val="-1"/>
        </w:rPr>
        <w:t>除上述系统外，还包括工业电视监视系统。</w:t>
      </w:r>
    </w:p>
    <w:p w14:paraId="0A7AABB4">
      <w:pPr>
        <w:pStyle w:val="5"/>
        <w:spacing w:before="199"/>
      </w:pPr>
    </w:p>
    <w:p w14:paraId="6ADC8AA1">
      <w:pPr>
        <w:pStyle w:val="5"/>
        <w:spacing w:line="508" w:lineRule="auto"/>
        <w:ind w:left="230" w:right="701" w:firstLine="480"/>
      </w:pPr>
      <w:r>
        <w:rPr>
          <w:spacing w:val="-8"/>
        </w:rPr>
        <w:t xml:space="preserve">本工程采用 </w:t>
      </w:r>
      <w:r>
        <w:t>PLC</w:t>
      </w:r>
      <w:r>
        <w:rPr>
          <w:spacing w:val="-14"/>
        </w:rPr>
        <w:t xml:space="preserve"> 控制系统包括电控柜及工控器等装置。经 </w:t>
      </w:r>
      <w:r>
        <w:t>PLC</w:t>
      </w:r>
      <w:r>
        <w:rPr>
          <w:spacing w:val="-7"/>
        </w:rPr>
        <w:t xml:space="preserve"> 程序自动调整电机的启停及</w:t>
      </w:r>
      <w:r>
        <w:rPr>
          <w:spacing w:val="-2"/>
        </w:rPr>
        <w:t>变频调速，使燃烧温度，给氧量、进料重量和时间的稳定控制。整个系统的运行工况及相关工艺参数可在电脑屏上显示，及时控制。控制柜设有联动、单动两种控制方式。对设备的故障、</w:t>
      </w:r>
      <w:r>
        <w:rPr>
          <w:spacing w:val="-4"/>
        </w:rPr>
        <w:t xml:space="preserve">供气气压等设有报警，并将故障信号送至中控室。“联动”运行：通过 </w:t>
      </w:r>
      <w:r>
        <w:rPr>
          <w:spacing w:val="-2"/>
        </w:rPr>
        <w:t>PLC</w:t>
      </w:r>
      <w:r>
        <w:rPr>
          <w:spacing w:val="-8"/>
        </w:rPr>
        <w:t xml:space="preserve"> 可对各电动执行器</w:t>
      </w:r>
      <w:r>
        <w:t>进行联动控制或手动单独控制；“单动”运行：PLC</w:t>
      </w:r>
      <w:r>
        <w:rPr>
          <w:spacing w:val="-7"/>
        </w:rPr>
        <w:t xml:space="preserve"> 柜可独立“手动”或“自动”运行。</w:t>
      </w:r>
    </w:p>
    <w:p w14:paraId="6D434BD8">
      <w:pPr>
        <w:pStyle w:val="5"/>
      </w:pPr>
    </w:p>
    <w:p w14:paraId="3836BDA8">
      <w:pPr>
        <w:pStyle w:val="5"/>
        <w:spacing w:before="199"/>
      </w:pPr>
    </w:p>
    <w:p w14:paraId="2FA0F45E">
      <w:pPr>
        <w:pStyle w:val="4"/>
        <w:numPr>
          <w:ilvl w:val="0"/>
          <w:numId w:val="0"/>
        </w:numPr>
        <w:tabs>
          <w:tab w:val="left" w:pos="899"/>
        </w:tabs>
        <w:spacing w:before="0" w:after="0" w:line="240" w:lineRule="auto"/>
        <w:ind w:left="229" w:leftChars="0" w:right="0" w:rightChars="0"/>
        <w:jc w:val="left"/>
      </w:pPr>
      <w:bookmarkStart w:id="11" w:name="_bookmark12"/>
      <w:bookmarkEnd w:id="11"/>
      <w:r>
        <w:rPr>
          <w:rFonts w:hint="default" w:ascii="Arial" w:hAnsi="Arial" w:cs="Arial"/>
          <w:b/>
          <w:bCs/>
          <w:spacing w:val="-3"/>
          <w:lang w:val="en-US" w:eastAsia="zh-CN"/>
        </w:rPr>
        <w:t>2.3</w:t>
      </w:r>
      <w:r>
        <w:rPr>
          <w:rFonts w:hint="eastAsia"/>
          <w:spacing w:val="-3"/>
          <w:lang w:val="en-US" w:eastAsia="zh-CN"/>
        </w:rPr>
        <w:t xml:space="preserve"> </w:t>
      </w:r>
      <w:r>
        <w:rPr>
          <w:spacing w:val="-3"/>
        </w:rPr>
        <w:t>设备清单</w:t>
      </w:r>
    </w:p>
    <w:p w14:paraId="3C8E0A45">
      <w:pPr>
        <w:pStyle w:val="5"/>
        <w:spacing w:before="8" w:after="1"/>
        <w:rPr>
          <w:sz w:val="20"/>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3"/>
        <w:gridCol w:w="1313"/>
        <w:gridCol w:w="2362"/>
        <w:gridCol w:w="3442"/>
        <w:gridCol w:w="1311"/>
      </w:tblGrid>
      <w:tr w14:paraId="62DC9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9741" w:type="dxa"/>
            <w:gridSpan w:val="5"/>
            <w:tcBorders>
              <w:right w:val="nil"/>
            </w:tcBorders>
            <w:shd w:val="clear" w:color="auto" w:fill="C5DFB4"/>
          </w:tcPr>
          <w:p w14:paraId="21813F61">
            <w:pPr>
              <w:pStyle w:val="16"/>
              <w:spacing w:before="121"/>
              <w:jc w:val="center"/>
              <w:rPr>
                <w:sz w:val="32"/>
              </w:rPr>
            </w:pPr>
            <w:r>
              <w:rPr>
                <w:spacing w:val="-2"/>
                <w:sz w:val="32"/>
              </w:rPr>
              <w:t>5T/D</w:t>
            </w:r>
            <w:r>
              <w:rPr>
                <w:spacing w:val="-11"/>
                <w:sz w:val="32"/>
              </w:rPr>
              <w:t xml:space="preserve"> 垃圾热解气化处理成套装置</w:t>
            </w:r>
          </w:p>
        </w:tc>
      </w:tr>
      <w:tr w14:paraId="4EBB2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1313" w:type="dxa"/>
          </w:tcPr>
          <w:p w14:paraId="06491FF7">
            <w:pPr>
              <w:pStyle w:val="16"/>
              <w:spacing w:before="186"/>
              <w:ind w:left="7"/>
              <w:jc w:val="center"/>
              <w:rPr>
                <w:sz w:val="22"/>
              </w:rPr>
            </w:pPr>
            <w:r>
              <w:rPr>
                <w:spacing w:val="-5"/>
                <w:sz w:val="22"/>
              </w:rPr>
              <w:t>序号</w:t>
            </w:r>
          </w:p>
        </w:tc>
        <w:tc>
          <w:tcPr>
            <w:tcW w:w="1313" w:type="dxa"/>
          </w:tcPr>
          <w:p w14:paraId="10F0F65A">
            <w:pPr>
              <w:pStyle w:val="16"/>
              <w:spacing w:before="186"/>
              <w:ind w:left="7"/>
              <w:jc w:val="center"/>
              <w:rPr>
                <w:sz w:val="22"/>
              </w:rPr>
            </w:pPr>
            <w:r>
              <w:rPr>
                <w:spacing w:val="-3"/>
                <w:sz w:val="22"/>
              </w:rPr>
              <w:t>设备编号</w:t>
            </w:r>
          </w:p>
        </w:tc>
        <w:tc>
          <w:tcPr>
            <w:tcW w:w="2362" w:type="dxa"/>
          </w:tcPr>
          <w:p w14:paraId="1D403AAB">
            <w:pPr>
              <w:pStyle w:val="16"/>
              <w:spacing w:before="23"/>
              <w:ind w:left="5"/>
              <w:jc w:val="center"/>
              <w:rPr>
                <w:sz w:val="22"/>
              </w:rPr>
            </w:pPr>
            <w:r>
              <w:rPr>
                <w:spacing w:val="-10"/>
                <w:sz w:val="22"/>
              </w:rPr>
              <w:t>名</w:t>
            </w:r>
          </w:p>
          <w:p w14:paraId="3061576E">
            <w:pPr>
              <w:pStyle w:val="16"/>
              <w:spacing w:before="44"/>
              <w:ind w:left="5"/>
              <w:jc w:val="center"/>
              <w:rPr>
                <w:sz w:val="22"/>
              </w:rPr>
            </w:pPr>
            <w:r>
              <w:rPr>
                <w:spacing w:val="-10"/>
                <w:sz w:val="22"/>
              </w:rPr>
              <w:t>称</w:t>
            </w:r>
          </w:p>
        </w:tc>
        <w:tc>
          <w:tcPr>
            <w:tcW w:w="3442" w:type="dxa"/>
          </w:tcPr>
          <w:p w14:paraId="0EF41639">
            <w:pPr>
              <w:pStyle w:val="16"/>
              <w:tabs>
                <w:tab w:val="left" w:pos="657"/>
                <w:tab w:val="left" w:pos="1209"/>
                <w:tab w:val="left" w:pos="1762"/>
                <w:tab w:val="left" w:pos="2314"/>
                <w:tab w:val="left" w:pos="2866"/>
              </w:tabs>
              <w:spacing w:before="23"/>
              <w:ind w:left="106"/>
              <w:rPr>
                <w:sz w:val="22"/>
              </w:rPr>
            </w:pPr>
            <w:r>
              <w:rPr>
                <w:spacing w:val="-10"/>
                <w:sz w:val="22"/>
              </w:rPr>
              <w:t>规</w:t>
            </w:r>
            <w:r>
              <w:rPr>
                <w:sz w:val="22"/>
              </w:rPr>
              <w:tab/>
            </w:r>
            <w:r>
              <w:rPr>
                <w:spacing w:val="-10"/>
                <w:sz w:val="22"/>
              </w:rPr>
              <w:t>格</w:t>
            </w:r>
            <w:r>
              <w:rPr>
                <w:sz w:val="22"/>
              </w:rPr>
              <w:tab/>
            </w:r>
            <w:r>
              <w:rPr>
                <w:spacing w:val="-10"/>
                <w:sz w:val="22"/>
              </w:rPr>
              <w:t>及</w:t>
            </w:r>
            <w:r>
              <w:rPr>
                <w:sz w:val="22"/>
              </w:rPr>
              <w:tab/>
            </w:r>
            <w:r>
              <w:rPr>
                <w:spacing w:val="-10"/>
                <w:sz w:val="22"/>
              </w:rPr>
              <w:t>技</w:t>
            </w:r>
            <w:r>
              <w:rPr>
                <w:sz w:val="22"/>
              </w:rPr>
              <w:tab/>
            </w:r>
            <w:r>
              <w:rPr>
                <w:spacing w:val="-10"/>
                <w:sz w:val="22"/>
              </w:rPr>
              <w:t>术</w:t>
            </w:r>
            <w:r>
              <w:rPr>
                <w:sz w:val="22"/>
              </w:rPr>
              <w:tab/>
            </w:r>
            <w:r>
              <w:rPr>
                <w:spacing w:val="-10"/>
                <w:sz w:val="22"/>
              </w:rPr>
              <w:t>数</w:t>
            </w:r>
          </w:p>
          <w:p w14:paraId="7EAC0D2A">
            <w:pPr>
              <w:pStyle w:val="16"/>
              <w:spacing w:before="44"/>
              <w:ind w:left="106"/>
              <w:rPr>
                <w:sz w:val="22"/>
              </w:rPr>
            </w:pPr>
            <w:r>
              <w:rPr>
                <w:spacing w:val="-10"/>
                <w:sz w:val="22"/>
              </w:rPr>
              <w:t>据</w:t>
            </w:r>
          </w:p>
        </w:tc>
        <w:tc>
          <w:tcPr>
            <w:tcW w:w="1311" w:type="dxa"/>
          </w:tcPr>
          <w:p w14:paraId="2CB22B7C">
            <w:pPr>
              <w:pStyle w:val="16"/>
              <w:spacing w:before="186"/>
              <w:ind w:left="11"/>
              <w:jc w:val="center"/>
              <w:rPr>
                <w:sz w:val="22"/>
              </w:rPr>
            </w:pPr>
            <w:r>
              <w:rPr>
                <w:spacing w:val="-4"/>
                <w:sz w:val="22"/>
              </w:rPr>
              <w:t>数 量</w:t>
            </w:r>
          </w:p>
        </w:tc>
      </w:tr>
      <w:tr w14:paraId="65AFF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1313" w:type="dxa"/>
            <w:shd w:val="clear" w:color="auto" w:fill="D9E0F1"/>
          </w:tcPr>
          <w:p w14:paraId="4648E555">
            <w:pPr>
              <w:pStyle w:val="16"/>
              <w:spacing w:before="147"/>
              <w:ind w:left="10"/>
              <w:jc w:val="center"/>
              <w:rPr>
                <w:sz w:val="28"/>
              </w:rPr>
            </w:pPr>
            <w:r>
              <w:rPr>
                <w:spacing w:val="-10"/>
                <w:sz w:val="28"/>
              </w:rPr>
              <w:t>一</w:t>
            </w:r>
          </w:p>
        </w:tc>
        <w:tc>
          <w:tcPr>
            <w:tcW w:w="8428" w:type="dxa"/>
            <w:gridSpan w:val="4"/>
            <w:tcBorders>
              <w:right w:val="nil"/>
            </w:tcBorders>
            <w:shd w:val="clear" w:color="auto" w:fill="D9E0F1"/>
          </w:tcPr>
          <w:p w14:paraId="4AE89408">
            <w:pPr>
              <w:pStyle w:val="16"/>
              <w:spacing w:before="125"/>
              <w:ind w:left="10" w:right="3"/>
              <w:jc w:val="center"/>
              <w:rPr>
                <w:sz w:val="28"/>
              </w:rPr>
            </w:pPr>
            <w:r>
              <w:rPr>
                <w:spacing w:val="-3"/>
                <w:sz w:val="28"/>
              </w:rPr>
              <w:t>上料系统</w:t>
            </w:r>
          </w:p>
        </w:tc>
      </w:tr>
      <w:tr w14:paraId="29A5D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1313" w:type="dxa"/>
          </w:tcPr>
          <w:p w14:paraId="56F6A40B">
            <w:pPr>
              <w:pStyle w:val="16"/>
              <w:spacing w:before="41"/>
              <w:ind w:left="7"/>
              <w:jc w:val="center"/>
              <w:rPr>
                <w:sz w:val="22"/>
              </w:rPr>
            </w:pPr>
            <w:r>
              <w:rPr>
                <w:spacing w:val="-10"/>
                <w:sz w:val="22"/>
              </w:rPr>
              <w:t>1</w:t>
            </w:r>
          </w:p>
        </w:tc>
        <w:tc>
          <w:tcPr>
            <w:tcW w:w="1313" w:type="dxa"/>
          </w:tcPr>
          <w:p w14:paraId="2016270D">
            <w:pPr>
              <w:pStyle w:val="16"/>
              <w:spacing w:before="41"/>
              <w:ind w:left="12"/>
              <w:jc w:val="center"/>
              <w:rPr>
                <w:sz w:val="22"/>
              </w:rPr>
            </w:pPr>
            <w:r>
              <w:rPr>
                <w:sz w:val="22"/>
              </w:rPr>
              <w:t>ZT-1-</w:t>
            </w:r>
            <w:r>
              <w:rPr>
                <w:spacing w:val="-10"/>
                <w:sz w:val="22"/>
              </w:rPr>
              <w:t>1</w:t>
            </w:r>
          </w:p>
        </w:tc>
        <w:tc>
          <w:tcPr>
            <w:tcW w:w="2362" w:type="dxa"/>
          </w:tcPr>
          <w:p w14:paraId="51331493">
            <w:pPr>
              <w:pStyle w:val="16"/>
              <w:spacing w:before="41"/>
              <w:ind w:left="108"/>
              <w:rPr>
                <w:sz w:val="22"/>
              </w:rPr>
            </w:pPr>
            <w:r>
              <w:rPr>
                <w:spacing w:val="-4"/>
                <w:sz w:val="22"/>
              </w:rPr>
              <w:t>上料斗</w:t>
            </w:r>
          </w:p>
        </w:tc>
        <w:tc>
          <w:tcPr>
            <w:tcW w:w="3442" w:type="dxa"/>
          </w:tcPr>
          <w:p w14:paraId="2176426D">
            <w:pPr>
              <w:pStyle w:val="16"/>
              <w:rPr>
                <w:rFonts w:ascii="Times New Roman"/>
                <w:sz w:val="22"/>
              </w:rPr>
            </w:pPr>
          </w:p>
        </w:tc>
        <w:tc>
          <w:tcPr>
            <w:tcW w:w="1311" w:type="dxa"/>
          </w:tcPr>
          <w:p w14:paraId="3738B240">
            <w:pPr>
              <w:pStyle w:val="16"/>
              <w:spacing w:before="41"/>
              <w:ind w:left="11"/>
              <w:jc w:val="center"/>
              <w:rPr>
                <w:sz w:val="22"/>
              </w:rPr>
            </w:pPr>
            <w:r>
              <w:rPr>
                <w:spacing w:val="-10"/>
                <w:sz w:val="22"/>
              </w:rPr>
              <w:t>1</w:t>
            </w:r>
          </w:p>
        </w:tc>
      </w:tr>
      <w:tr w14:paraId="46E3B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313" w:type="dxa"/>
          </w:tcPr>
          <w:p w14:paraId="0A5C63CC">
            <w:pPr>
              <w:pStyle w:val="16"/>
              <w:spacing w:before="22"/>
              <w:ind w:left="7"/>
              <w:jc w:val="center"/>
              <w:rPr>
                <w:sz w:val="22"/>
              </w:rPr>
            </w:pPr>
            <w:r>
              <w:rPr>
                <w:spacing w:val="-10"/>
                <w:sz w:val="22"/>
              </w:rPr>
              <w:t>2</w:t>
            </w:r>
          </w:p>
        </w:tc>
        <w:tc>
          <w:tcPr>
            <w:tcW w:w="1313" w:type="dxa"/>
          </w:tcPr>
          <w:p w14:paraId="1944FF71">
            <w:pPr>
              <w:pStyle w:val="16"/>
              <w:spacing w:before="22"/>
              <w:ind w:left="12"/>
              <w:jc w:val="center"/>
              <w:rPr>
                <w:sz w:val="22"/>
              </w:rPr>
            </w:pPr>
            <w:r>
              <w:rPr>
                <w:sz w:val="22"/>
              </w:rPr>
              <w:t>ZT-1-</w:t>
            </w:r>
            <w:r>
              <w:rPr>
                <w:spacing w:val="-10"/>
                <w:sz w:val="22"/>
              </w:rPr>
              <w:t>2</w:t>
            </w:r>
          </w:p>
        </w:tc>
        <w:tc>
          <w:tcPr>
            <w:tcW w:w="2362" w:type="dxa"/>
          </w:tcPr>
          <w:p w14:paraId="4DE6756D">
            <w:pPr>
              <w:pStyle w:val="16"/>
              <w:spacing w:before="22"/>
              <w:ind w:left="108"/>
              <w:rPr>
                <w:sz w:val="22"/>
              </w:rPr>
            </w:pPr>
            <w:r>
              <w:rPr>
                <w:spacing w:val="-3"/>
                <w:sz w:val="22"/>
              </w:rPr>
              <w:t>行车抓斗</w:t>
            </w:r>
          </w:p>
        </w:tc>
        <w:tc>
          <w:tcPr>
            <w:tcW w:w="3442" w:type="dxa"/>
          </w:tcPr>
          <w:p w14:paraId="664BC474">
            <w:pPr>
              <w:pStyle w:val="16"/>
              <w:rPr>
                <w:rFonts w:ascii="Times New Roman"/>
                <w:sz w:val="22"/>
              </w:rPr>
            </w:pPr>
          </w:p>
        </w:tc>
        <w:tc>
          <w:tcPr>
            <w:tcW w:w="1311" w:type="dxa"/>
          </w:tcPr>
          <w:p w14:paraId="5079EE04">
            <w:pPr>
              <w:pStyle w:val="16"/>
              <w:spacing w:before="22"/>
              <w:ind w:left="11"/>
              <w:jc w:val="center"/>
              <w:rPr>
                <w:sz w:val="22"/>
              </w:rPr>
            </w:pPr>
            <w:r>
              <w:rPr>
                <w:spacing w:val="-10"/>
                <w:sz w:val="22"/>
              </w:rPr>
              <w:t>1</w:t>
            </w:r>
          </w:p>
        </w:tc>
      </w:tr>
      <w:tr w14:paraId="6AC94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313" w:type="dxa"/>
          </w:tcPr>
          <w:p w14:paraId="1CB0CD32">
            <w:pPr>
              <w:pStyle w:val="16"/>
              <w:spacing w:before="46"/>
              <w:ind w:left="7"/>
              <w:jc w:val="center"/>
              <w:rPr>
                <w:sz w:val="22"/>
              </w:rPr>
            </w:pPr>
            <w:r>
              <w:rPr>
                <w:spacing w:val="-10"/>
                <w:sz w:val="22"/>
              </w:rPr>
              <w:t>3</w:t>
            </w:r>
          </w:p>
        </w:tc>
        <w:tc>
          <w:tcPr>
            <w:tcW w:w="1313" w:type="dxa"/>
          </w:tcPr>
          <w:p w14:paraId="426190F2">
            <w:pPr>
              <w:pStyle w:val="16"/>
              <w:spacing w:before="46"/>
              <w:ind w:left="12"/>
              <w:jc w:val="center"/>
              <w:rPr>
                <w:sz w:val="22"/>
              </w:rPr>
            </w:pPr>
            <w:r>
              <w:rPr>
                <w:sz w:val="22"/>
              </w:rPr>
              <w:t>ZT-1-</w:t>
            </w:r>
            <w:r>
              <w:rPr>
                <w:spacing w:val="-10"/>
                <w:sz w:val="22"/>
              </w:rPr>
              <w:t>3</w:t>
            </w:r>
          </w:p>
        </w:tc>
        <w:tc>
          <w:tcPr>
            <w:tcW w:w="2362" w:type="dxa"/>
          </w:tcPr>
          <w:p w14:paraId="0492E0EC">
            <w:pPr>
              <w:pStyle w:val="16"/>
              <w:spacing w:before="46"/>
              <w:ind w:left="108"/>
              <w:rPr>
                <w:sz w:val="22"/>
              </w:rPr>
            </w:pPr>
            <w:r>
              <w:rPr>
                <w:spacing w:val="-4"/>
                <w:sz w:val="22"/>
              </w:rPr>
              <w:t>液压推料系统</w:t>
            </w:r>
          </w:p>
        </w:tc>
        <w:tc>
          <w:tcPr>
            <w:tcW w:w="3442" w:type="dxa"/>
          </w:tcPr>
          <w:p w14:paraId="21EB770B">
            <w:pPr>
              <w:pStyle w:val="16"/>
              <w:rPr>
                <w:rFonts w:ascii="Times New Roman"/>
                <w:sz w:val="22"/>
              </w:rPr>
            </w:pPr>
          </w:p>
        </w:tc>
        <w:tc>
          <w:tcPr>
            <w:tcW w:w="1311" w:type="dxa"/>
          </w:tcPr>
          <w:p w14:paraId="7A99B472">
            <w:pPr>
              <w:pStyle w:val="16"/>
              <w:spacing w:before="46"/>
              <w:ind w:left="11"/>
              <w:jc w:val="center"/>
              <w:rPr>
                <w:sz w:val="22"/>
              </w:rPr>
            </w:pPr>
            <w:r>
              <w:rPr>
                <w:spacing w:val="-10"/>
                <w:sz w:val="22"/>
              </w:rPr>
              <w:t>1</w:t>
            </w:r>
          </w:p>
        </w:tc>
      </w:tr>
      <w:tr w14:paraId="0FC68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9741" w:type="dxa"/>
            <w:gridSpan w:val="5"/>
            <w:tcBorders>
              <w:right w:val="nil"/>
            </w:tcBorders>
          </w:tcPr>
          <w:p w14:paraId="3FAD9155">
            <w:pPr>
              <w:pStyle w:val="16"/>
              <w:rPr>
                <w:rFonts w:ascii="Times New Roman"/>
                <w:sz w:val="22"/>
              </w:rPr>
            </w:pPr>
          </w:p>
        </w:tc>
      </w:tr>
      <w:tr w14:paraId="0C5F7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313" w:type="dxa"/>
            <w:shd w:val="clear" w:color="auto" w:fill="D9E0F1"/>
          </w:tcPr>
          <w:p w14:paraId="00377B62">
            <w:pPr>
              <w:pStyle w:val="16"/>
              <w:spacing w:before="147"/>
              <w:ind w:left="10"/>
              <w:jc w:val="center"/>
              <w:rPr>
                <w:sz w:val="28"/>
              </w:rPr>
            </w:pPr>
            <w:r>
              <w:rPr>
                <w:spacing w:val="-10"/>
                <w:sz w:val="28"/>
              </w:rPr>
              <w:t>二</w:t>
            </w:r>
          </w:p>
        </w:tc>
        <w:tc>
          <w:tcPr>
            <w:tcW w:w="8428" w:type="dxa"/>
            <w:gridSpan w:val="4"/>
            <w:tcBorders>
              <w:right w:val="nil"/>
            </w:tcBorders>
            <w:shd w:val="clear" w:color="auto" w:fill="D9E0F1"/>
          </w:tcPr>
          <w:p w14:paraId="1A33917D">
            <w:pPr>
              <w:pStyle w:val="16"/>
              <w:spacing w:before="125"/>
              <w:ind w:left="10"/>
              <w:jc w:val="center"/>
              <w:rPr>
                <w:sz w:val="28"/>
              </w:rPr>
            </w:pPr>
            <w:r>
              <w:rPr>
                <w:spacing w:val="-4"/>
                <w:sz w:val="28"/>
              </w:rPr>
              <w:t>热解气化系统</w:t>
            </w:r>
          </w:p>
        </w:tc>
      </w:tr>
      <w:tr w14:paraId="2FDC3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313" w:type="dxa"/>
          </w:tcPr>
          <w:p w14:paraId="61E006EF">
            <w:pPr>
              <w:pStyle w:val="16"/>
              <w:spacing w:before="185"/>
              <w:ind w:left="7"/>
              <w:jc w:val="center"/>
              <w:rPr>
                <w:sz w:val="22"/>
              </w:rPr>
            </w:pPr>
            <w:r>
              <w:rPr>
                <w:spacing w:val="-10"/>
                <w:sz w:val="22"/>
              </w:rPr>
              <w:t>1</w:t>
            </w:r>
          </w:p>
        </w:tc>
        <w:tc>
          <w:tcPr>
            <w:tcW w:w="1313" w:type="dxa"/>
          </w:tcPr>
          <w:p w14:paraId="6468BD91">
            <w:pPr>
              <w:pStyle w:val="16"/>
              <w:spacing w:before="185"/>
              <w:ind w:left="12"/>
              <w:jc w:val="center"/>
              <w:rPr>
                <w:sz w:val="22"/>
              </w:rPr>
            </w:pPr>
            <w:r>
              <w:rPr>
                <w:sz w:val="22"/>
              </w:rPr>
              <w:t>ZT-2-</w:t>
            </w:r>
            <w:r>
              <w:rPr>
                <w:spacing w:val="-10"/>
                <w:sz w:val="22"/>
              </w:rPr>
              <w:t>1</w:t>
            </w:r>
          </w:p>
        </w:tc>
        <w:tc>
          <w:tcPr>
            <w:tcW w:w="2362" w:type="dxa"/>
          </w:tcPr>
          <w:p w14:paraId="473E8F4E">
            <w:pPr>
              <w:pStyle w:val="16"/>
              <w:spacing w:before="22"/>
              <w:ind w:left="108"/>
              <w:rPr>
                <w:sz w:val="22"/>
              </w:rPr>
            </w:pPr>
            <w:r>
              <w:rPr>
                <w:spacing w:val="-9"/>
                <w:sz w:val="22"/>
              </w:rPr>
              <w:t>链条式热解气化炉</w:t>
            </w:r>
            <w:r>
              <w:rPr>
                <w:spacing w:val="-2"/>
                <w:sz w:val="22"/>
              </w:rPr>
              <w:t>（</w:t>
            </w:r>
            <w:r>
              <w:rPr>
                <w:spacing w:val="-10"/>
                <w:sz w:val="22"/>
              </w:rPr>
              <w:t>含</w:t>
            </w:r>
          </w:p>
          <w:p w14:paraId="5F516F08">
            <w:pPr>
              <w:pStyle w:val="16"/>
              <w:spacing w:before="44"/>
              <w:ind w:left="108"/>
              <w:rPr>
                <w:sz w:val="22"/>
              </w:rPr>
            </w:pPr>
            <w:r>
              <w:rPr>
                <w:sz w:val="22"/>
              </w:rPr>
              <w:t>二燃室</w:t>
            </w:r>
            <w:r>
              <w:rPr>
                <w:spacing w:val="-10"/>
                <w:sz w:val="22"/>
              </w:rPr>
              <w:t>）</w:t>
            </w:r>
          </w:p>
        </w:tc>
        <w:tc>
          <w:tcPr>
            <w:tcW w:w="3442" w:type="dxa"/>
          </w:tcPr>
          <w:p w14:paraId="2BCBD2E1">
            <w:pPr>
              <w:pStyle w:val="16"/>
              <w:spacing w:before="189"/>
              <w:ind w:left="106"/>
              <w:rPr>
                <w:rFonts w:ascii="Segoe UI Symbol" w:hAnsi="Segoe UI Symbol" w:eastAsia="Segoe UI Symbol"/>
                <w:sz w:val="20"/>
              </w:rPr>
            </w:pPr>
            <w:r>
              <w:rPr>
                <w:spacing w:val="-14"/>
                <w:sz w:val="20"/>
              </w:rPr>
              <w:t xml:space="preserve">处理量 </w:t>
            </w:r>
            <w:r>
              <w:rPr>
                <w:rFonts w:ascii="Times New Roman" w:hAnsi="Times New Roman" w:eastAsia="Times New Roman"/>
                <w:spacing w:val="-2"/>
                <w:sz w:val="20"/>
              </w:rPr>
              <w:t>5</w:t>
            </w:r>
            <w:r>
              <w:rPr>
                <w:rFonts w:ascii="Times New Roman" w:hAnsi="Times New Roman" w:eastAsia="Times New Roman"/>
                <w:spacing w:val="3"/>
                <w:sz w:val="20"/>
              </w:rPr>
              <w:t xml:space="preserve"> </w:t>
            </w:r>
            <w:r>
              <w:rPr>
                <w:spacing w:val="-2"/>
                <w:sz w:val="20"/>
              </w:rPr>
              <w:t>吨</w:t>
            </w:r>
            <w:r>
              <w:rPr>
                <w:rFonts w:ascii="Times New Roman" w:hAnsi="Times New Roman" w:eastAsia="Times New Roman"/>
                <w:spacing w:val="-2"/>
                <w:sz w:val="20"/>
              </w:rPr>
              <w:t>/</w:t>
            </w:r>
            <w:r>
              <w:rPr>
                <w:spacing w:val="-7"/>
                <w:sz w:val="20"/>
              </w:rPr>
              <w:t xml:space="preserve">日，出烟温度高于 </w:t>
            </w:r>
            <w:r>
              <w:rPr>
                <w:rFonts w:ascii="Times New Roman" w:hAnsi="Times New Roman" w:eastAsia="Times New Roman"/>
                <w:spacing w:val="-4"/>
                <w:sz w:val="20"/>
              </w:rPr>
              <w:t>900</w:t>
            </w:r>
            <w:r>
              <w:rPr>
                <w:rFonts w:ascii="Segoe UI Symbol" w:hAnsi="Segoe UI Symbol" w:eastAsia="Segoe UI Symbol"/>
                <w:spacing w:val="-4"/>
                <w:sz w:val="20"/>
              </w:rPr>
              <w:t>℃</w:t>
            </w:r>
          </w:p>
        </w:tc>
        <w:tc>
          <w:tcPr>
            <w:tcW w:w="1311" w:type="dxa"/>
          </w:tcPr>
          <w:p w14:paraId="57D50A4B">
            <w:pPr>
              <w:pStyle w:val="16"/>
              <w:spacing w:before="185"/>
              <w:ind w:left="11"/>
              <w:jc w:val="center"/>
              <w:rPr>
                <w:sz w:val="22"/>
              </w:rPr>
            </w:pPr>
            <w:r>
              <w:rPr>
                <w:spacing w:val="-10"/>
                <w:sz w:val="22"/>
              </w:rPr>
              <w:t>1</w:t>
            </w:r>
          </w:p>
        </w:tc>
      </w:tr>
    </w:tbl>
    <w:p w14:paraId="3EE0EACA">
      <w:pPr>
        <w:pStyle w:val="16"/>
        <w:spacing w:after="0"/>
        <w:jc w:val="center"/>
        <w:rPr>
          <w:sz w:val="22"/>
        </w:rPr>
        <w:sectPr>
          <w:pgSz w:w="11910" w:h="16840"/>
          <w:pgMar w:top="1400" w:right="283" w:bottom="1556" w:left="850" w:header="761" w:footer="628" w:gutter="0"/>
          <w:cols w:space="720" w:num="1"/>
        </w:sectPr>
      </w:pPr>
    </w:p>
    <w:tbl>
      <w:tblPr>
        <w:tblStyle w:val="12"/>
        <w:tblW w:w="0" w:type="auto"/>
        <w:tblInd w:w="1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3"/>
        <w:gridCol w:w="1313"/>
        <w:gridCol w:w="2362"/>
        <w:gridCol w:w="3442"/>
        <w:gridCol w:w="1311"/>
      </w:tblGrid>
      <w:tr w14:paraId="707933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7" w:hRule="atLeast"/>
        </w:trPr>
        <w:tc>
          <w:tcPr>
            <w:tcW w:w="1313" w:type="dxa"/>
            <w:tcBorders>
              <w:left w:val="single" w:color="000000" w:sz="4" w:space="0"/>
              <w:bottom w:val="single" w:color="000000" w:sz="4" w:space="0"/>
              <w:right w:val="single" w:color="000000" w:sz="4" w:space="0"/>
            </w:tcBorders>
          </w:tcPr>
          <w:p w14:paraId="438798CC">
            <w:pPr>
              <w:pStyle w:val="16"/>
              <w:spacing w:before="89"/>
              <w:ind w:left="7"/>
              <w:jc w:val="center"/>
              <w:rPr>
                <w:sz w:val="22"/>
              </w:rPr>
            </w:pPr>
            <w:r>
              <w:rPr>
                <w:spacing w:val="-10"/>
                <w:sz w:val="22"/>
              </w:rPr>
              <w:t>2</w:t>
            </w:r>
          </w:p>
        </w:tc>
        <w:tc>
          <w:tcPr>
            <w:tcW w:w="1313" w:type="dxa"/>
            <w:tcBorders>
              <w:left w:val="single" w:color="000000" w:sz="4" w:space="0"/>
              <w:bottom w:val="single" w:color="000000" w:sz="4" w:space="0"/>
              <w:right w:val="single" w:color="000000" w:sz="4" w:space="0"/>
            </w:tcBorders>
          </w:tcPr>
          <w:p w14:paraId="1EB355F1">
            <w:pPr>
              <w:pStyle w:val="16"/>
              <w:spacing w:before="89"/>
              <w:ind w:left="12"/>
              <w:jc w:val="center"/>
              <w:rPr>
                <w:sz w:val="22"/>
              </w:rPr>
            </w:pPr>
            <w:r>
              <w:rPr>
                <w:sz w:val="22"/>
              </w:rPr>
              <w:t>ZT-2-</w:t>
            </w:r>
            <w:r>
              <w:rPr>
                <w:spacing w:val="-10"/>
                <w:sz w:val="22"/>
              </w:rPr>
              <w:t>2</w:t>
            </w:r>
          </w:p>
        </w:tc>
        <w:tc>
          <w:tcPr>
            <w:tcW w:w="2362" w:type="dxa"/>
            <w:tcBorders>
              <w:left w:val="single" w:color="000000" w:sz="4" w:space="0"/>
              <w:bottom w:val="single" w:color="000000" w:sz="4" w:space="0"/>
              <w:right w:val="single" w:color="000000" w:sz="4" w:space="0"/>
            </w:tcBorders>
          </w:tcPr>
          <w:p w14:paraId="27DAC655">
            <w:pPr>
              <w:pStyle w:val="16"/>
              <w:spacing w:before="89"/>
              <w:ind w:left="108"/>
              <w:rPr>
                <w:sz w:val="22"/>
              </w:rPr>
            </w:pPr>
            <w:r>
              <w:rPr>
                <w:spacing w:val="-5"/>
                <w:sz w:val="22"/>
              </w:rPr>
              <w:t>保温</w:t>
            </w:r>
          </w:p>
        </w:tc>
        <w:tc>
          <w:tcPr>
            <w:tcW w:w="3442" w:type="dxa"/>
            <w:tcBorders>
              <w:left w:val="single" w:color="000000" w:sz="4" w:space="0"/>
              <w:bottom w:val="single" w:color="000000" w:sz="4" w:space="0"/>
              <w:right w:val="single" w:color="000000" w:sz="4" w:space="0"/>
            </w:tcBorders>
          </w:tcPr>
          <w:p w14:paraId="329E3E1A">
            <w:pPr>
              <w:pStyle w:val="16"/>
              <w:rPr>
                <w:rFonts w:ascii="Times New Roman"/>
                <w:sz w:val="20"/>
              </w:rPr>
            </w:pPr>
          </w:p>
        </w:tc>
        <w:tc>
          <w:tcPr>
            <w:tcW w:w="1311" w:type="dxa"/>
            <w:tcBorders>
              <w:left w:val="single" w:color="000000" w:sz="4" w:space="0"/>
              <w:bottom w:val="single" w:color="000000" w:sz="4" w:space="0"/>
              <w:right w:val="single" w:color="000000" w:sz="4" w:space="0"/>
            </w:tcBorders>
          </w:tcPr>
          <w:p w14:paraId="7B5E6423">
            <w:pPr>
              <w:pStyle w:val="16"/>
              <w:spacing w:before="89"/>
              <w:ind w:left="11"/>
              <w:jc w:val="center"/>
              <w:rPr>
                <w:sz w:val="22"/>
              </w:rPr>
            </w:pPr>
            <w:r>
              <w:rPr>
                <w:spacing w:val="-10"/>
                <w:sz w:val="22"/>
              </w:rPr>
              <w:t>1</w:t>
            </w:r>
          </w:p>
        </w:tc>
      </w:tr>
      <w:tr w14:paraId="4CFFA4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0" w:hRule="atLeast"/>
        </w:trPr>
        <w:tc>
          <w:tcPr>
            <w:tcW w:w="1313" w:type="dxa"/>
            <w:tcBorders>
              <w:top w:val="single" w:color="000000" w:sz="4" w:space="0"/>
              <w:left w:val="single" w:color="000000" w:sz="4" w:space="0"/>
              <w:bottom w:val="single" w:color="000000" w:sz="4" w:space="0"/>
              <w:right w:val="single" w:color="000000" w:sz="4" w:space="0"/>
            </w:tcBorders>
          </w:tcPr>
          <w:p w14:paraId="58A5458A">
            <w:pPr>
              <w:pStyle w:val="16"/>
              <w:spacing w:before="185"/>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5F859C5">
            <w:pPr>
              <w:pStyle w:val="16"/>
              <w:spacing w:before="185"/>
              <w:ind w:left="12"/>
              <w:jc w:val="center"/>
              <w:rPr>
                <w:sz w:val="22"/>
              </w:rPr>
            </w:pPr>
            <w:r>
              <w:rPr>
                <w:sz w:val="22"/>
              </w:rPr>
              <w:t>ZT-2-</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74CE67A9">
            <w:pPr>
              <w:pStyle w:val="16"/>
              <w:spacing w:before="185"/>
              <w:ind w:left="108"/>
              <w:rPr>
                <w:sz w:val="22"/>
              </w:rPr>
            </w:pPr>
            <w:r>
              <w:rPr>
                <w:spacing w:val="-4"/>
                <w:sz w:val="22"/>
              </w:rPr>
              <w:t>鼓风机</w:t>
            </w:r>
          </w:p>
        </w:tc>
        <w:tc>
          <w:tcPr>
            <w:tcW w:w="3442" w:type="dxa"/>
            <w:tcBorders>
              <w:top w:val="single" w:color="000000" w:sz="4" w:space="0"/>
              <w:left w:val="single" w:color="000000" w:sz="4" w:space="0"/>
              <w:bottom w:val="single" w:color="000000" w:sz="4" w:space="0"/>
              <w:right w:val="single" w:color="000000" w:sz="4" w:space="0"/>
            </w:tcBorders>
          </w:tcPr>
          <w:p w14:paraId="74E88EFA">
            <w:pPr>
              <w:pStyle w:val="16"/>
              <w:tabs>
                <w:tab w:val="left" w:pos="1865"/>
              </w:tabs>
              <w:spacing w:before="35"/>
              <w:ind w:left="106"/>
              <w:rPr>
                <w:rFonts w:ascii="Times New Roman" w:eastAsia="Times New Roman"/>
                <w:sz w:val="20"/>
              </w:rPr>
            </w:pPr>
            <w:r>
              <w:rPr>
                <w:spacing w:val="-2"/>
                <w:sz w:val="20"/>
              </w:rPr>
              <w:t>风量：</w:t>
            </w:r>
            <w:r>
              <w:rPr>
                <w:rFonts w:ascii="Times New Roman" w:eastAsia="Times New Roman"/>
                <w:spacing w:val="-2"/>
                <w:sz w:val="20"/>
              </w:rPr>
              <w:t>3000Nm3/h</w:t>
            </w:r>
            <w:r>
              <w:rPr>
                <w:rFonts w:ascii="Times New Roman" w:eastAsia="Times New Roman"/>
                <w:sz w:val="20"/>
              </w:rPr>
              <w:tab/>
            </w:r>
            <w:r>
              <w:rPr>
                <w:spacing w:val="-2"/>
                <w:sz w:val="20"/>
              </w:rPr>
              <w:t>风压：</w:t>
            </w:r>
            <w:r>
              <w:rPr>
                <w:rFonts w:ascii="Times New Roman" w:eastAsia="Times New Roman"/>
                <w:spacing w:val="-2"/>
                <w:sz w:val="20"/>
              </w:rPr>
              <w:t>4500pa</w:t>
            </w:r>
          </w:p>
          <w:p w14:paraId="0CBC6B1A">
            <w:pPr>
              <w:pStyle w:val="16"/>
              <w:spacing w:before="81"/>
              <w:ind w:left="106"/>
              <w:rPr>
                <w:rFonts w:ascii="Times New Roman"/>
                <w:sz w:val="20"/>
              </w:rPr>
            </w:pPr>
            <w:r>
              <w:rPr>
                <w:rFonts w:ascii="Times New Roman"/>
                <w:spacing w:val="-2"/>
                <w:sz w:val="20"/>
              </w:rPr>
              <w:t>5.5KW</w:t>
            </w:r>
          </w:p>
        </w:tc>
        <w:tc>
          <w:tcPr>
            <w:tcW w:w="1311" w:type="dxa"/>
            <w:tcBorders>
              <w:top w:val="single" w:color="000000" w:sz="4" w:space="0"/>
              <w:left w:val="single" w:color="000000" w:sz="4" w:space="0"/>
              <w:bottom w:val="single" w:color="000000" w:sz="4" w:space="0"/>
              <w:right w:val="single" w:color="000000" w:sz="4" w:space="0"/>
            </w:tcBorders>
          </w:tcPr>
          <w:p w14:paraId="0DF85EF0">
            <w:pPr>
              <w:pStyle w:val="16"/>
              <w:spacing w:before="185"/>
              <w:ind w:left="11"/>
              <w:jc w:val="center"/>
              <w:rPr>
                <w:sz w:val="22"/>
              </w:rPr>
            </w:pPr>
            <w:r>
              <w:rPr>
                <w:spacing w:val="-10"/>
                <w:sz w:val="22"/>
              </w:rPr>
              <w:t>2</w:t>
            </w:r>
          </w:p>
        </w:tc>
      </w:tr>
      <w:tr w14:paraId="636060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tcPr>
          <w:p w14:paraId="1A1CA397">
            <w:pPr>
              <w:pStyle w:val="16"/>
              <w:spacing w:before="185"/>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5CCC7578">
            <w:pPr>
              <w:pStyle w:val="16"/>
              <w:spacing w:before="185"/>
              <w:ind w:left="12"/>
              <w:jc w:val="center"/>
              <w:rPr>
                <w:sz w:val="22"/>
              </w:rPr>
            </w:pPr>
            <w:r>
              <w:rPr>
                <w:sz w:val="22"/>
              </w:rPr>
              <w:t>ZT-2-</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4FB1B34B">
            <w:pPr>
              <w:pStyle w:val="16"/>
              <w:spacing w:before="22"/>
              <w:ind w:left="108"/>
              <w:rPr>
                <w:sz w:val="22"/>
              </w:rPr>
            </w:pPr>
            <w:r>
              <w:rPr>
                <w:spacing w:val="-2"/>
                <w:sz w:val="22"/>
              </w:rPr>
              <w:t>助燃系统（</w:t>
            </w:r>
            <w:r>
              <w:rPr>
                <w:spacing w:val="-4"/>
                <w:sz w:val="22"/>
              </w:rPr>
              <w:t>含燃烧机、</w:t>
            </w:r>
          </w:p>
          <w:p w14:paraId="14B18FE5">
            <w:pPr>
              <w:pStyle w:val="16"/>
              <w:spacing w:before="44"/>
              <w:ind w:left="108"/>
              <w:rPr>
                <w:sz w:val="22"/>
              </w:rPr>
            </w:pPr>
            <w:r>
              <w:rPr>
                <w:sz w:val="22"/>
              </w:rPr>
              <w:t>油罐</w:t>
            </w:r>
            <w:r>
              <w:rPr>
                <w:spacing w:val="-10"/>
                <w:sz w:val="22"/>
              </w:rPr>
              <w:t>）</w:t>
            </w:r>
          </w:p>
        </w:tc>
        <w:tc>
          <w:tcPr>
            <w:tcW w:w="3442" w:type="dxa"/>
            <w:tcBorders>
              <w:top w:val="single" w:color="000000" w:sz="4" w:space="0"/>
              <w:left w:val="single" w:color="000000" w:sz="4" w:space="0"/>
              <w:bottom w:val="single" w:color="000000" w:sz="4" w:space="0"/>
              <w:right w:val="single" w:color="000000" w:sz="4" w:space="0"/>
            </w:tcBorders>
          </w:tcPr>
          <w:p w14:paraId="205997C5">
            <w:pPr>
              <w:pStyle w:val="16"/>
              <w:spacing w:before="35"/>
              <w:ind w:left="106"/>
              <w:rPr>
                <w:rFonts w:ascii="Times New Roman" w:eastAsia="Times New Roman"/>
                <w:sz w:val="20"/>
              </w:rPr>
            </w:pPr>
            <w:r>
              <w:rPr>
                <w:spacing w:val="-9"/>
                <w:sz w:val="20"/>
              </w:rPr>
              <w:t xml:space="preserve">点火燃烧器 </w:t>
            </w:r>
            <w:r>
              <w:rPr>
                <w:rFonts w:ascii="Times New Roman" w:eastAsia="Times New Roman"/>
                <w:spacing w:val="-2"/>
                <w:sz w:val="20"/>
              </w:rPr>
              <w:t>0.75kw</w:t>
            </w:r>
            <w:r>
              <w:rPr>
                <w:spacing w:val="-8"/>
                <w:sz w:val="20"/>
              </w:rPr>
              <w:t xml:space="preserve">，辅助燃烧器 </w:t>
            </w:r>
            <w:r>
              <w:rPr>
                <w:rFonts w:ascii="Times New Roman" w:eastAsia="Times New Roman"/>
                <w:spacing w:val="-5"/>
                <w:sz w:val="20"/>
              </w:rPr>
              <w:t>2.6</w:t>
            </w:r>
          </w:p>
          <w:p w14:paraId="24C39835">
            <w:pPr>
              <w:pStyle w:val="16"/>
              <w:spacing w:before="70"/>
              <w:ind w:left="106"/>
              <w:rPr>
                <w:sz w:val="20"/>
              </w:rPr>
            </w:pPr>
            <w:r>
              <w:rPr>
                <w:spacing w:val="-5"/>
                <w:sz w:val="20"/>
              </w:rPr>
              <w:t xml:space="preserve">泵 </w:t>
            </w:r>
            <w:r>
              <w:rPr>
                <w:rFonts w:ascii="Times New Roman" w:eastAsia="Times New Roman"/>
                <w:sz w:val="20"/>
              </w:rPr>
              <w:t>0.37</w:t>
            </w:r>
            <w:r>
              <w:rPr>
                <w:spacing w:val="-3"/>
                <w:sz w:val="20"/>
              </w:rPr>
              <w:t>，配储罐</w:t>
            </w:r>
          </w:p>
        </w:tc>
        <w:tc>
          <w:tcPr>
            <w:tcW w:w="1311" w:type="dxa"/>
            <w:tcBorders>
              <w:top w:val="single" w:color="000000" w:sz="4" w:space="0"/>
              <w:left w:val="single" w:color="000000" w:sz="4" w:space="0"/>
              <w:bottom w:val="single" w:color="000000" w:sz="4" w:space="0"/>
              <w:right w:val="single" w:color="000000" w:sz="4" w:space="0"/>
            </w:tcBorders>
          </w:tcPr>
          <w:p w14:paraId="24EFAED4">
            <w:pPr>
              <w:pStyle w:val="16"/>
              <w:spacing w:before="185"/>
              <w:ind w:left="11"/>
              <w:jc w:val="center"/>
              <w:rPr>
                <w:sz w:val="22"/>
              </w:rPr>
            </w:pPr>
            <w:r>
              <w:rPr>
                <w:spacing w:val="-10"/>
                <w:sz w:val="22"/>
              </w:rPr>
              <w:t>1</w:t>
            </w:r>
          </w:p>
        </w:tc>
      </w:tr>
      <w:tr w14:paraId="464179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5" w:hRule="atLeast"/>
        </w:trPr>
        <w:tc>
          <w:tcPr>
            <w:tcW w:w="1313" w:type="dxa"/>
            <w:tcBorders>
              <w:top w:val="single" w:color="000000" w:sz="4" w:space="0"/>
              <w:left w:val="single" w:color="000000" w:sz="4" w:space="0"/>
              <w:bottom w:val="single" w:color="000000" w:sz="4" w:space="0"/>
              <w:right w:val="single" w:color="000000" w:sz="4" w:space="0"/>
            </w:tcBorders>
          </w:tcPr>
          <w:p w14:paraId="765DEE2E">
            <w:pPr>
              <w:pStyle w:val="16"/>
              <w:spacing w:before="22"/>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4DF2719F">
            <w:pPr>
              <w:pStyle w:val="16"/>
              <w:spacing w:before="22"/>
              <w:ind w:left="12"/>
              <w:jc w:val="center"/>
              <w:rPr>
                <w:sz w:val="22"/>
              </w:rPr>
            </w:pPr>
            <w:r>
              <w:rPr>
                <w:sz w:val="22"/>
              </w:rPr>
              <w:t>ZT-2-</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1D8CAE91">
            <w:pPr>
              <w:pStyle w:val="16"/>
              <w:spacing w:before="22"/>
              <w:ind w:left="108"/>
              <w:rPr>
                <w:sz w:val="22"/>
              </w:rPr>
            </w:pPr>
            <w:r>
              <w:rPr>
                <w:spacing w:val="-3"/>
                <w:sz w:val="22"/>
              </w:rPr>
              <w:t>除渣系统</w:t>
            </w:r>
          </w:p>
        </w:tc>
        <w:tc>
          <w:tcPr>
            <w:tcW w:w="3442" w:type="dxa"/>
            <w:tcBorders>
              <w:top w:val="single" w:color="000000" w:sz="4" w:space="0"/>
              <w:left w:val="single" w:color="000000" w:sz="4" w:space="0"/>
              <w:bottom w:val="single" w:color="000000" w:sz="4" w:space="0"/>
              <w:right w:val="single" w:color="000000" w:sz="4" w:space="0"/>
            </w:tcBorders>
          </w:tcPr>
          <w:p w14:paraId="21A9202D">
            <w:pPr>
              <w:pStyle w:val="16"/>
              <w:spacing w:before="48"/>
              <w:ind w:left="106"/>
              <w:rPr>
                <w:rFonts w:ascii="Times New Roman"/>
                <w:sz w:val="20"/>
              </w:rPr>
            </w:pPr>
            <w:r>
              <w:rPr>
                <w:rFonts w:ascii="Times New Roman"/>
                <w:spacing w:val="-2"/>
                <w:sz w:val="20"/>
              </w:rPr>
              <w:t>7.5Kw</w:t>
            </w:r>
          </w:p>
        </w:tc>
        <w:tc>
          <w:tcPr>
            <w:tcW w:w="1311" w:type="dxa"/>
            <w:tcBorders>
              <w:top w:val="single" w:color="000000" w:sz="4" w:space="0"/>
              <w:left w:val="single" w:color="000000" w:sz="4" w:space="0"/>
              <w:bottom w:val="single" w:color="000000" w:sz="4" w:space="0"/>
              <w:right w:val="single" w:color="000000" w:sz="4" w:space="0"/>
            </w:tcBorders>
          </w:tcPr>
          <w:p w14:paraId="1C03C91F">
            <w:pPr>
              <w:pStyle w:val="16"/>
              <w:spacing w:before="22"/>
              <w:ind w:left="11"/>
              <w:jc w:val="center"/>
              <w:rPr>
                <w:sz w:val="22"/>
              </w:rPr>
            </w:pPr>
            <w:r>
              <w:rPr>
                <w:spacing w:val="-10"/>
                <w:sz w:val="22"/>
              </w:rPr>
              <w:t>1</w:t>
            </w:r>
          </w:p>
        </w:tc>
      </w:tr>
      <w:tr w14:paraId="01C83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9741" w:type="dxa"/>
            <w:gridSpan w:val="5"/>
            <w:tcBorders>
              <w:top w:val="single" w:color="000000" w:sz="4" w:space="0"/>
              <w:left w:val="single" w:color="000000" w:sz="4" w:space="0"/>
              <w:bottom w:val="single" w:color="000000" w:sz="4" w:space="0"/>
              <w:right w:val="single" w:color="000000" w:sz="4" w:space="0"/>
            </w:tcBorders>
          </w:tcPr>
          <w:p w14:paraId="5F133BC7">
            <w:pPr>
              <w:pStyle w:val="16"/>
              <w:rPr>
                <w:rFonts w:ascii="Times New Roman"/>
                <w:sz w:val="20"/>
              </w:rPr>
            </w:pPr>
          </w:p>
        </w:tc>
      </w:tr>
      <w:tr w14:paraId="6A6E74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3" w:hRule="atLeast"/>
        </w:trPr>
        <w:tc>
          <w:tcPr>
            <w:tcW w:w="1313" w:type="dxa"/>
            <w:tcBorders>
              <w:top w:val="single" w:color="000000" w:sz="4" w:space="0"/>
              <w:left w:val="single" w:color="000000" w:sz="4" w:space="0"/>
              <w:bottom w:val="single" w:color="000000" w:sz="4" w:space="0"/>
              <w:right w:val="single" w:color="000000" w:sz="4" w:space="0"/>
            </w:tcBorders>
            <w:shd w:val="clear" w:color="auto" w:fill="D9E0F1"/>
          </w:tcPr>
          <w:p w14:paraId="661E66CD">
            <w:pPr>
              <w:pStyle w:val="16"/>
              <w:spacing w:before="147"/>
              <w:ind w:left="10"/>
              <w:jc w:val="center"/>
              <w:rPr>
                <w:sz w:val="28"/>
              </w:rPr>
            </w:pPr>
            <w:r>
              <w:rPr>
                <w:spacing w:val="-10"/>
                <w:sz w:val="28"/>
              </w:rPr>
              <w:t>三</w:t>
            </w:r>
          </w:p>
        </w:tc>
        <w:tc>
          <w:tcPr>
            <w:tcW w:w="8428" w:type="dxa"/>
            <w:gridSpan w:val="4"/>
            <w:tcBorders>
              <w:top w:val="single" w:color="000000" w:sz="4" w:space="0"/>
              <w:left w:val="single" w:color="000000" w:sz="4" w:space="0"/>
              <w:bottom w:val="single" w:color="000000" w:sz="4" w:space="0"/>
              <w:right w:val="nil"/>
            </w:tcBorders>
            <w:shd w:val="clear" w:color="auto" w:fill="D9E0F1"/>
          </w:tcPr>
          <w:p w14:paraId="7E52D021">
            <w:pPr>
              <w:pStyle w:val="16"/>
              <w:spacing w:before="125"/>
              <w:ind w:left="10"/>
              <w:jc w:val="center"/>
              <w:rPr>
                <w:sz w:val="28"/>
              </w:rPr>
            </w:pPr>
            <w:r>
              <w:rPr>
                <w:spacing w:val="-4"/>
                <w:sz w:val="28"/>
              </w:rPr>
              <w:t>尾气处理系统</w:t>
            </w:r>
          </w:p>
        </w:tc>
      </w:tr>
      <w:tr w14:paraId="4D04DA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2" w:hRule="atLeast"/>
        </w:trPr>
        <w:tc>
          <w:tcPr>
            <w:tcW w:w="1313" w:type="dxa"/>
            <w:tcBorders>
              <w:top w:val="single" w:color="000000" w:sz="4" w:space="0"/>
              <w:left w:val="single" w:color="000000" w:sz="4" w:space="0"/>
              <w:bottom w:val="single" w:color="000000" w:sz="4" w:space="0"/>
              <w:right w:val="single" w:color="000000" w:sz="4" w:space="0"/>
            </w:tcBorders>
          </w:tcPr>
          <w:p w14:paraId="683317E4">
            <w:pPr>
              <w:pStyle w:val="16"/>
              <w:spacing w:before="229"/>
              <w:rPr>
                <w:sz w:val="22"/>
              </w:rPr>
            </w:pPr>
          </w:p>
          <w:p w14:paraId="2FDD638D">
            <w:pPr>
              <w:pStyle w:val="16"/>
              <w:spacing w:before="1"/>
              <w:ind w:left="7"/>
              <w:jc w:val="center"/>
              <w:rPr>
                <w:sz w:val="22"/>
              </w:rPr>
            </w:pPr>
            <w:r>
              <w:rPr>
                <w:spacing w:val="-10"/>
                <w:sz w:val="22"/>
              </w:rPr>
              <w:t>1</w:t>
            </w:r>
          </w:p>
        </w:tc>
        <w:tc>
          <w:tcPr>
            <w:tcW w:w="1313" w:type="dxa"/>
            <w:tcBorders>
              <w:top w:val="single" w:color="000000" w:sz="4" w:space="0"/>
              <w:left w:val="single" w:color="000000" w:sz="4" w:space="0"/>
              <w:bottom w:val="single" w:color="000000" w:sz="4" w:space="0"/>
              <w:right w:val="single" w:color="000000" w:sz="4" w:space="0"/>
            </w:tcBorders>
          </w:tcPr>
          <w:p w14:paraId="59525108">
            <w:pPr>
              <w:pStyle w:val="16"/>
              <w:spacing w:before="229"/>
              <w:rPr>
                <w:sz w:val="22"/>
              </w:rPr>
            </w:pPr>
          </w:p>
          <w:p w14:paraId="7068CDC6">
            <w:pPr>
              <w:pStyle w:val="16"/>
              <w:spacing w:before="1"/>
              <w:ind w:left="12"/>
              <w:jc w:val="center"/>
              <w:rPr>
                <w:sz w:val="22"/>
              </w:rPr>
            </w:pPr>
            <w:r>
              <w:rPr>
                <w:sz w:val="22"/>
              </w:rPr>
              <w:t>ZT-3-</w:t>
            </w:r>
            <w:r>
              <w:rPr>
                <w:spacing w:val="-10"/>
                <w:sz w:val="22"/>
              </w:rPr>
              <w:t>1</w:t>
            </w:r>
          </w:p>
        </w:tc>
        <w:tc>
          <w:tcPr>
            <w:tcW w:w="2362" w:type="dxa"/>
            <w:tcBorders>
              <w:top w:val="single" w:color="000000" w:sz="4" w:space="0"/>
              <w:left w:val="single" w:color="000000" w:sz="4" w:space="0"/>
              <w:bottom w:val="single" w:color="000000" w:sz="4" w:space="0"/>
              <w:right w:val="single" w:color="000000" w:sz="4" w:space="0"/>
            </w:tcBorders>
          </w:tcPr>
          <w:p w14:paraId="03D26F8C">
            <w:pPr>
              <w:pStyle w:val="16"/>
              <w:spacing w:before="229"/>
              <w:rPr>
                <w:sz w:val="22"/>
              </w:rPr>
            </w:pPr>
          </w:p>
          <w:p w14:paraId="34BBACE3">
            <w:pPr>
              <w:pStyle w:val="16"/>
              <w:spacing w:before="1"/>
              <w:ind w:left="108"/>
              <w:rPr>
                <w:sz w:val="22"/>
              </w:rPr>
            </w:pPr>
            <w:r>
              <w:rPr>
                <w:spacing w:val="-2"/>
                <w:sz w:val="22"/>
              </w:rPr>
              <w:t>SNCR</w:t>
            </w:r>
            <w:r>
              <w:rPr>
                <w:spacing w:val="-14"/>
                <w:sz w:val="22"/>
              </w:rPr>
              <w:t xml:space="preserve"> 脱硝装置</w:t>
            </w:r>
          </w:p>
        </w:tc>
        <w:tc>
          <w:tcPr>
            <w:tcW w:w="3442" w:type="dxa"/>
            <w:tcBorders>
              <w:top w:val="single" w:color="000000" w:sz="4" w:space="0"/>
              <w:left w:val="single" w:color="000000" w:sz="4" w:space="0"/>
              <w:bottom w:val="single" w:color="000000" w:sz="4" w:space="0"/>
              <w:right w:val="single" w:color="000000" w:sz="4" w:space="0"/>
            </w:tcBorders>
          </w:tcPr>
          <w:p w14:paraId="19C13C72">
            <w:pPr>
              <w:pStyle w:val="16"/>
              <w:spacing w:before="35" w:line="304" w:lineRule="auto"/>
              <w:ind w:left="106" w:right="172"/>
              <w:jc w:val="both"/>
              <w:rPr>
                <w:sz w:val="20"/>
              </w:rPr>
            </w:pPr>
            <w:r>
              <w:rPr>
                <w:spacing w:val="-7"/>
                <w:sz w:val="20"/>
              </w:rPr>
              <w:t xml:space="preserve">含喷射泵、储液罐 效率 </w:t>
            </w:r>
            <w:r>
              <w:rPr>
                <w:spacing w:val="-2"/>
                <w:sz w:val="20"/>
              </w:rPr>
              <w:t>20-50%，含</w:t>
            </w:r>
            <w:r>
              <w:rPr>
                <w:spacing w:val="-6"/>
                <w:sz w:val="20"/>
              </w:rPr>
              <w:t xml:space="preserve">喷射泵、配液 储液罐 </w:t>
            </w:r>
            <w:r>
              <w:rPr>
                <w:sz w:val="20"/>
              </w:rPr>
              <w:t>2m3</w:t>
            </w:r>
            <w:r>
              <w:rPr>
                <w:spacing w:val="-25"/>
                <w:sz w:val="20"/>
              </w:rPr>
              <w:t xml:space="preserve"> </w:t>
            </w:r>
            <w:r>
              <w:rPr>
                <w:sz w:val="20"/>
              </w:rPr>
              <w:t>5%-10%的</w:t>
            </w:r>
            <w:r>
              <w:rPr>
                <w:spacing w:val="-8"/>
                <w:sz w:val="20"/>
              </w:rPr>
              <w:t xml:space="preserve">浓度， 预设烟气量为 </w:t>
            </w:r>
            <w:r>
              <w:rPr>
                <w:sz w:val="20"/>
              </w:rPr>
              <w:t>3000Nm3/h</w:t>
            </w:r>
            <w:r>
              <w:rPr>
                <w:spacing w:val="-8"/>
                <w:sz w:val="20"/>
              </w:rPr>
              <w:t xml:space="preserve"> 以</w:t>
            </w:r>
          </w:p>
          <w:p w14:paraId="499B9533">
            <w:pPr>
              <w:pStyle w:val="16"/>
              <w:ind w:left="106"/>
              <w:jc w:val="both"/>
              <w:rPr>
                <w:sz w:val="20"/>
              </w:rPr>
            </w:pPr>
            <w:r>
              <w:rPr>
                <w:sz w:val="20"/>
              </w:rPr>
              <w:t>NO</w:t>
            </w:r>
            <w:r>
              <w:rPr>
                <w:spacing w:val="-10"/>
                <w:sz w:val="20"/>
              </w:rPr>
              <w:t xml:space="preserve"> </w:t>
            </w:r>
            <w:r>
              <w:rPr>
                <w:sz w:val="20"/>
              </w:rPr>
              <w:t>400mg/Nm3</w:t>
            </w:r>
            <w:r>
              <w:rPr>
                <w:spacing w:val="-29"/>
                <w:sz w:val="20"/>
              </w:rPr>
              <w:t xml:space="preserve"> 计</w:t>
            </w:r>
          </w:p>
        </w:tc>
        <w:tc>
          <w:tcPr>
            <w:tcW w:w="1311" w:type="dxa"/>
            <w:tcBorders>
              <w:top w:val="single" w:color="000000" w:sz="4" w:space="0"/>
              <w:left w:val="single" w:color="000000" w:sz="4" w:space="0"/>
              <w:bottom w:val="single" w:color="000000" w:sz="4" w:space="0"/>
              <w:right w:val="single" w:color="000000" w:sz="4" w:space="0"/>
            </w:tcBorders>
          </w:tcPr>
          <w:p w14:paraId="2B4728FF">
            <w:pPr>
              <w:pStyle w:val="16"/>
              <w:spacing w:before="229"/>
              <w:rPr>
                <w:sz w:val="22"/>
              </w:rPr>
            </w:pPr>
          </w:p>
          <w:p w14:paraId="0682F990">
            <w:pPr>
              <w:pStyle w:val="16"/>
              <w:spacing w:before="1"/>
              <w:ind w:left="11"/>
              <w:jc w:val="center"/>
              <w:rPr>
                <w:sz w:val="22"/>
              </w:rPr>
            </w:pPr>
            <w:r>
              <w:rPr>
                <w:spacing w:val="-10"/>
                <w:sz w:val="22"/>
              </w:rPr>
              <w:t>1</w:t>
            </w:r>
          </w:p>
        </w:tc>
      </w:tr>
      <w:tr w14:paraId="24DF17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4872274B">
            <w:pPr>
              <w:pStyle w:val="16"/>
              <w:spacing w:before="197"/>
              <w:ind w:left="7"/>
              <w:jc w:val="center"/>
              <w:rPr>
                <w:sz w:val="22"/>
              </w:rPr>
            </w:pPr>
            <w:r>
              <w:rPr>
                <w:spacing w:val="-10"/>
                <w:sz w:val="22"/>
              </w:rPr>
              <w:t>2</w:t>
            </w:r>
          </w:p>
        </w:tc>
        <w:tc>
          <w:tcPr>
            <w:tcW w:w="1313" w:type="dxa"/>
            <w:tcBorders>
              <w:top w:val="single" w:color="000000" w:sz="4" w:space="0"/>
              <w:left w:val="single" w:color="000000" w:sz="4" w:space="0"/>
              <w:bottom w:val="single" w:color="000000" w:sz="4" w:space="0"/>
              <w:right w:val="single" w:color="000000" w:sz="4" w:space="0"/>
            </w:tcBorders>
          </w:tcPr>
          <w:p w14:paraId="4A9BB840">
            <w:pPr>
              <w:pStyle w:val="16"/>
              <w:spacing w:before="197"/>
              <w:ind w:left="12"/>
              <w:jc w:val="center"/>
              <w:rPr>
                <w:sz w:val="22"/>
              </w:rPr>
            </w:pPr>
            <w:r>
              <w:rPr>
                <w:sz w:val="22"/>
              </w:rPr>
              <w:t>ZT-3-</w:t>
            </w:r>
            <w:r>
              <w:rPr>
                <w:spacing w:val="-10"/>
                <w:sz w:val="22"/>
              </w:rPr>
              <w:t>2</w:t>
            </w:r>
          </w:p>
        </w:tc>
        <w:tc>
          <w:tcPr>
            <w:tcW w:w="2362" w:type="dxa"/>
            <w:tcBorders>
              <w:top w:val="single" w:color="000000" w:sz="4" w:space="0"/>
              <w:left w:val="single" w:color="000000" w:sz="4" w:space="0"/>
              <w:bottom w:val="single" w:color="000000" w:sz="4" w:space="0"/>
              <w:right w:val="single" w:color="000000" w:sz="4" w:space="0"/>
            </w:tcBorders>
          </w:tcPr>
          <w:p w14:paraId="2CDAA4FC">
            <w:pPr>
              <w:pStyle w:val="16"/>
              <w:spacing w:before="197"/>
              <w:ind w:left="108"/>
              <w:rPr>
                <w:sz w:val="22"/>
              </w:rPr>
            </w:pPr>
            <w:r>
              <w:rPr>
                <w:spacing w:val="-4"/>
                <w:sz w:val="22"/>
              </w:rPr>
              <w:t>风冷换热器</w:t>
            </w:r>
          </w:p>
        </w:tc>
        <w:tc>
          <w:tcPr>
            <w:tcW w:w="3442" w:type="dxa"/>
            <w:tcBorders>
              <w:top w:val="single" w:color="000000" w:sz="4" w:space="0"/>
              <w:left w:val="single" w:color="000000" w:sz="4" w:space="0"/>
              <w:bottom w:val="single" w:color="000000" w:sz="4" w:space="0"/>
              <w:right w:val="single" w:color="000000" w:sz="4" w:space="0"/>
            </w:tcBorders>
          </w:tcPr>
          <w:p w14:paraId="719BFED8">
            <w:pPr>
              <w:pStyle w:val="16"/>
              <w:spacing w:before="38"/>
              <w:ind w:left="106"/>
              <w:rPr>
                <w:sz w:val="20"/>
              </w:rPr>
            </w:pPr>
            <w:r>
              <w:rPr>
                <w:spacing w:val="-8"/>
                <w:sz w:val="20"/>
              </w:rPr>
              <w:t xml:space="preserve">入口烟气温度 </w:t>
            </w:r>
            <w:r>
              <w:rPr>
                <w:rFonts w:ascii="Times New Roman" w:hAnsi="Times New Roman" w:eastAsia="Times New Roman"/>
                <w:spacing w:val="-2"/>
                <w:sz w:val="20"/>
              </w:rPr>
              <w:t>900</w:t>
            </w:r>
            <w:r>
              <w:rPr>
                <w:rFonts w:ascii="Segoe UI Symbol" w:hAnsi="Segoe UI Symbol" w:eastAsia="Segoe UI Symbol"/>
                <w:spacing w:val="-2"/>
                <w:sz w:val="20"/>
              </w:rPr>
              <w:t>℃</w:t>
            </w:r>
            <w:r>
              <w:rPr>
                <w:spacing w:val="-4"/>
                <w:sz w:val="20"/>
              </w:rPr>
              <w:t>，烟气量</w:t>
            </w:r>
          </w:p>
          <w:p w14:paraId="22633ABE">
            <w:pPr>
              <w:pStyle w:val="16"/>
              <w:spacing w:before="54"/>
              <w:ind w:left="106"/>
              <w:rPr>
                <w:rFonts w:ascii="Segoe UI Symbol" w:hAnsi="Segoe UI Symbol" w:eastAsia="Segoe UI Symbol"/>
                <w:sz w:val="20"/>
              </w:rPr>
            </w:pPr>
            <w:r>
              <w:rPr>
                <w:rFonts w:ascii="Times New Roman" w:hAnsi="Times New Roman" w:eastAsia="Times New Roman"/>
                <w:spacing w:val="-2"/>
                <w:sz w:val="20"/>
              </w:rPr>
              <w:t>3000Nm3/h</w:t>
            </w:r>
            <w:r>
              <w:rPr>
                <w:spacing w:val="-6"/>
                <w:sz w:val="20"/>
              </w:rPr>
              <w:t xml:space="preserve">，出口烟气温度 </w:t>
            </w:r>
            <w:r>
              <w:rPr>
                <w:rFonts w:ascii="Times New Roman" w:hAnsi="Times New Roman" w:eastAsia="Times New Roman"/>
                <w:spacing w:val="-4"/>
                <w:sz w:val="20"/>
              </w:rPr>
              <w:t>750</w:t>
            </w:r>
            <w:r>
              <w:rPr>
                <w:rFonts w:ascii="Segoe UI Symbol" w:hAnsi="Segoe UI Symbol" w:eastAsia="Segoe UI Symbol"/>
                <w:spacing w:val="-4"/>
                <w:sz w:val="20"/>
              </w:rPr>
              <w:t>℃</w:t>
            </w:r>
          </w:p>
        </w:tc>
        <w:tc>
          <w:tcPr>
            <w:tcW w:w="1311" w:type="dxa"/>
            <w:tcBorders>
              <w:top w:val="single" w:color="000000" w:sz="4" w:space="0"/>
              <w:left w:val="single" w:color="000000" w:sz="4" w:space="0"/>
              <w:bottom w:val="single" w:color="000000" w:sz="4" w:space="0"/>
              <w:right w:val="single" w:color="000000" w:sz="4" w:space="0"/>
            </w:tcBorders>
          </w:tcPr>
          <w:p w14:paraId="3D105B18">
            <w:pPr>
              <w:pStyle w:val="16"/>
              <w:spacing w:before="197"/>
              <w:ind w:left="11"/>
              <w:jc w:val="center"/>
              <w:rPr>
                <w:sz w:val="22"/>
              </w:rPr>
            </w:pPr>
            <w:r>
              <w:rPr>
                <w:spacing w:val="-10"/>
                <w:sz w:val="22"/>
              </w:rPr>
              <w:t>1</w:t>
            </w:r>
          </w:p>
        </w:tc>
      </w:tr>
      <w:tr w14:paraId="3B01F5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4" w:hRule="atLeast"/>
        </w:trPr>
        <w:tc>
          <w:tcPr>
            <w:tcW w:w="1313" w:type="dxa"/>
            <w:tcBorders>
              <w:top w:val="single" w:color="000000" w:sz="4" w:space="0"/>
              <w:left w:val="single" w:color="000000" w:sz="4" w:space="0"/>
              <w:bottom w:val="single" w:color="000000" w:sz="4" w:space="0"/>
              <w:right w:val="single" w:color="000000" w:sz="4" w:space="0"/>
            </w:tcBorders>
          </w:tcPr>
          <w:p w14:paraId="7A16B084">
            <w:pPr>
              <w:pStyle w:val="16"/>
              <w:spacing w:before="197"/>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4AA3774">
            <w:pPr>
              <w:pStyle w:val="16"/>
              <w:spacing w:before="197"/>
              <w:ind w:left="12"/>
              <w:jc w:val="center"/>
              <w:rPr>
                <w:sz w:val="22"/>
              </w:rPr>
            </w:pPr>
            <w:r>
              <w:rPr>
                <w:sz w:val="22"/>
              </w:rPr>
              <w:t>ZT-3-</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1F0BBCB5">
            <w:pPr>
              <w:pStyle w:val="16"/>
              <w:spacing w:before="197"/>
              <w:ind w:left="108"/>
              <w:rPr>
                <w:sz w:val="22"/>
              </w:rPr>
            </w:pPr>
            <w:r>
              <w:rPr>
                <w:spacing w:val="-4"/>
                <w:sz w:val="22"/>
              </w:rPr>
              <w:t>水冷换热器</w:t>
            </w:r>
          </w:p>
        </w:tc>
        <w:tc>
          <w:tcPr>
            <w:tcW w:w="3442" w:type="dxa"/>
            <w:tcBorders>
              <w:top w:val="single" w:color="000000" w:sz="4" w:space="0"/>
              <w:left w:val="single" w:color="000000" w:sz="4" w:space="0"/>
              <w:bottom w:val="single" w:color="000000" w:sz="4" w:space="0"/>
              <w:right w:val="single" w:color="000000" w:sz="4" w:space="0"/>
            </w:tcBorders>
          </w:tcPr>
          <w:p w14:paraId="25CC9EAF">
            <w:pPr>
              <w:pStyle w:val="16"/>
              <w:spacing w:before="201"/>
              <w:ind w:left="106"/>
              <w:rPr>
                <w:rFonts w:ascii="Segoe UI Symbol" w:hAnsi="Segoe UI Symbol" w:eastAsia="Segoe UI Symbol"/>
                <w:sz w:val="20"/>
              </w:rPr>
            </w:pPr>
            <w:r>
              <w:rPr>
                <w:spacing w:val="-11"/>
                <w:sz w:val="20"/>
              </w:rPr>
              <w:t xml:space="preserve">入口烟温 </w:t>
            </w:r>
            <w:r>
              <w:rPr>
                <w:rFonts w:ascii="Times New Roman" w:hAnsi="Times New Roman" w:eastAsia="Times New Roman"/>
                <w:spacing w:val="-2"/>
                <w:sz w:val="20"/>
              </w:rPr>
              <w:t>750,</w:t>
            </w:r>
            <w:r>
              <w:rPr>
                <w:rFonts w:ascii="Segoe UI Symbol" w:hAnsi="Segoe UI Symbol" w:eastAsia="Segoe UI Symbol"/>
                <w:spacing w:val="-2"/>
                <w:sz w:val="20"/>
              </w:rPr>
              <w:t>℃</w:t>
            </w:r>
            <w:r>
              <w:rPr>
                <w:spacing w:val="-9"/>
                <w:sz w:val="20"/>
              </w:rPr>
              <w:t xml:space="preserve">，出口烟温 </w:t>
            </w:r>
            <w:r>
              <w:rPr>
                <w:rFonts w:ascii="Times New Roman" w:hAnsi="Times New Roman" w:eastAsia="Times New Roman"/>
                <w:spacing w:val="-4"/>
                <w:sz w:val="20"/>
              </w:rPr>
              <w:t>400</w:t>
            </w:r>
            <w:r>
              <w:rPr>
                <w:rFonts w:ascii="Segoe UI Symbol" w:hAnsi="Segoe UI Symbol" w:eastAsia="Segoe UI Symbol"/>
                <w:spacing w:val="-4"/>
                <w:sz w:val="20"/>
              </w:rPr>
              <w:t>℃</w:t>
            </w:r>
          </w:p>
        </w:tc>
        <w:tc>
          <w:tcPr>
            <w:tcW w:w="1311" w:type="dxa"/>
            <w:tcBorders>
              <w:top w:val="single" w:color="000000" w:sz="4" w:space="0"/>
              <w:left w:val="single" w:color="000000" w:sz="4" w:space="0"/>
              <w:bottom w:val="single" w:color="000000" w:sz="4" w:space="0"/>
              <w:right w:val="single" w:color="000000" w:sz="4" w:space="0"/>
            </w:tcBorders>
          </w:tcPr>
          <w:p w14:paraId="18B19B11">
            <w:pPr>
              <w:pStyle w:val="16"/>
              <w:spacing w:before="197"/>
              <w:ind w:left="11"/>
              <w:jc w:val="center"/>
              <w:rPr>
                <w:sz w:val="22"/>
              </w:rPr>
            </w:pPr>
            <w:r>
              <w:rPr>
                <w:spacing w:val="-10"/>
                <w:sz w:val="22"/>
              </w:rPr>
              <w:t>1</w:t>
            </w:r>
          </w:p>
        </w:tc>
      </w:tr>
      <w:tr w14:paraId="7AFD71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3E36C380">
            <w:pPr>
              <w:pStyle w:val="16"/>
              <w:spacing w:before="198"/>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5C94F3CD">
            <w:pPr>
              <w:pStyle w:val="16"/>
              <w:spacing w:before="198"/>
              <w:ind w:left="12"/>
              <w:jc w:val="center"/>
              <w:rPr>
                <w:sz w:val="22"/>
              </w:rPr>
            </w:pPr>
            <w:r>
              <w:rPr>
                <w:sz w:val="22"/>
              </w:rPr>
              <w:t>ZT-3-</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2C324064">
            <w:pPr>
              <w:pStyle w:val="16"/>
              <w:spacing w:before="198"/>
              <w:ind w:left="108"/>
              <w:rPr>
                <w:sz w:val="22"/>
              </w:rPr>
            </w:pPr>
            <w:r>
              <w:rPr>
                <w:spacing w:val="-4"/>
                <w:sz w:val="22"/>
              </w:rPr>
              <w:t>冷却塔</w:t>
            </w:r>
          </w:p>
        </w:tc>
        <w:tc>
          <w:tcPr>
            <w:tcW w:w="3442" w:type="dxa"/>
            <w:tcBorders>
              <w:top w:val="single" w:color="000000" w:sz="4" w:space="0"/>
              <w:left w:val="single" w:color="000000" w:sz="4" w:space="0"/>
              <w:bottom w:val="single" w:color="000000" w:sz="4" w:space="0"/>
              <w:right w:val="single" w:color="000000" w:sz="4" w:space="0"/>
            </w:tcBorders>
          </w:tcPr>
          <w:p w14:paraId="59EB2FE1">
            <w:pPr>
              <w:pStyle w:val="16"/>
              <w:spacing w:before="210"/>
              <w:ind w:left="106"/>
              <w:rPr>
                <w:sz w:val="20"/>
              </w:rPr>
            </w:pPr>
            <w:r>
              <w:rPr>
                <w:spacing w:val="-1"/>
                <w:sz w:val="20"/>
              </w:rPr>
              <w:t>带水泵 循环水</w:t>
            </w:r>
            <w:r>
              <w:rPr>
                <w:spacing w:val="45"/>
                <w:w w:val="150"/>
                <w:sz w:val="20"/>
              </w:rPr>
              <w:t xml:space="preserve"> </w:t>
            </w:r>
            <w:r>
              <w:rPr>
                <w:spacing w:val="-4"/>
                <w:sz w:val="20"/>
              </w:rPr>
              <w:t>30T/h</w:t>
            </w:r>
          </w:p>
        </w:tc>
        <w:tc>
          <w:tcPr>
            <w:tcW w:w="1311" w:type="dxa"/>
            <w:tcBorders>
              <w:top w:val="single" w:color="000000" w:sz="4" w:space="0"/>
              <w:left w:val="single" w:color="000000" w:sz="4" w:space="0"/>
              <w:bottom w:val="single" w:color="000000" w:sz="4" w:space="0"/>
              <w:right w:val="single" w:color="000000" w:sz="4" w:space="0"/>
            </w:tcBorders>
          </w:tcPr>
          <w:p w14:paraId="5CBA58C9">
            <w:pPr>
              <w:pStyle w:val="16"/>
              <w:spacing w:before="198"/>
              <w:ind w:left="11"/>
              <w:jc w:val="center"/>
              <w:rPr>
                <w:sz w:val="22"/>
              </w:rPr>
            </w:pPr>
            <w:r>
              <w:rPr>
                <w:spacing w:val="-10"/>
                <w:sz w:val="22"/>
              </w:rPr>
              <w:t>1</w:t>
            </w:r>
          </w:p>
        </w:tc>
      </w:tr>
      <w:tr w14:paraId="6584CE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6" w:hRule="atLeast"/>
        </w:trPr>
        <w:tc>
          <w:tcPr>
            <w:tcW w:w="1313" w:type="dxa"/>
            <w:tcBorders>
              <w:top w:val="single" w:color="000000" w:sz="4" w:space="0"/>
              <w:left w:val="single" w:color="000000" w:sz="4" w:space="0"/>
              <w:bottom w:val="single" w:color="000000" w:sz="4" w:space="0"/>
              <w:right w:val="single" w:color="000000" w:sz="4" w:space="0"/>
            </w:tcBorders>
          </w:tcPr>
          <w:p w14:paraId="00CDB98E">
            <w:pPr>
              <w:pStyle w:val="16"/>
              <w:spacing w:before="66"/>
              <w:rPr>
                <w:sz w:val="22"/>
              </w:rPr>
            </w:pPr>
          </w:p>
          <w:p w14:paraId="532B6472">
            <w:pPr>
              <w:pStyle w:val="16"/>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00420A37">
            <w:pPr>
              <w:pStyle w:val="16"/>
              <w:spacing w:before="66"/>
              <w:rPr>
                <w:sz w:val="22"/>
              </w:rPr>
            </w:pPr>
          </w:p>
          <w:p w14:paraId="56C7676B">
            <w:pPr>
              <w:pStyle w:val="16"/>
              <w:ind w:left="12"/>
              <w:jc w:val="center"/>
              <w:rPr>
                <w:sz w:val="22"/>
              </w:rPr>
            </w:pPr>
            <w:r>
              <w:rPr>
                <w:sz w:val="22"/>
              </w:rPr>
              <w:t>ZT-3-</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52D9C4C0">
            <w:pPr>
              <w:pStyle w:val="16"/>
              <w:spacing w:before="66"/>
              <w:rPr>
                <w:sz w:val="22"/>
              </w:rPr>
            </w:pPr>
          </w:p>
          <w:p w14:paraId="0F252DE4">
            <w:pPr>
              <w:pStyle w:val="16"/>
              <w:ind w:left="108"/>
              <w:rPr>
                <w:sz w:val="22"/>
              </w:rPr>
            </w:pPr>
            <w:r>
              <w:rPr>
                <w:spacing w:val="-4"/>
                <w:sz w:val="22"/>
              </w:rPr>
              <w:t>半干急冷塔</w:t>
            </w:r>
          </w:p>
        </w:tc>
        <w:tc>
          <w:tcPr>
            <w:tcW w:w="3442" w:type="dxa"/>
            <w:tcBorders>
              <w:top w:val="single" w:color="000000" w:sz="4" w:space="0"/>
              <w:left w:val="single" w:color="000000" w:sz="4" w:space="0"/>
              <w:bottom w:val="single" w:color="000000" w:sz="4" w:space="0"/>
              <w:right w:val="single" w:color="000000" w:sz="4" w:space="0"/>
            </w:tcBorders>
          </w:tcPr>
          <w:p w14:paraId="35560B84">
            <w:pPr>
              <w:pStyle w:val="16"/>
              <w:spacing w:before="35" w:line="304" w:lineRule="auto"/>
              <w:ind w:left="106" w:right="124"/>
              <w:rPr>
                <w:sz w:val="20"/>
              </w:rPr>
            </w:pPr>
            <w:r>
              <w:rPr>
                <w:spacing w:val="-14"/>
                <w:sz w:val="20"/>
              </w:rPr>
              <w:t xml:space="preserve">搅拌机 </w:t>
            </w:r>
            <w:r>
              <w:rPr>
                <w:spacing w:val="-2"/>
                <w:sz w:val="20"/>
              </w:rPr>
              <w:t>1.5KW</w:t>
            </w:r>
            <w:r>
              <w:rPr>
                <w:spacing w:val="-12"/>
                <w:sz w:val="20"/>
              </w:rPr>
              <w:t xml:space="preserve">，急冷泵 </w:t>
            </w:r>
            <w:r>
              <w:rPr>
                <w:spacing w:val="-2"/>
                <w:sz w:val="20"/>
              </w:rPr>
              <w:t>0.55KW，急冷</w:t>
            </w:r>
            <w:r>
              <w:rPr>
                <w:spacing w:val="-11"/>
                <w:sz w:val="20"/>
              </w:rPr>
              <w:t xml:space="preserve">卸灰阀 </w:t>
            </w:r>
            <w:r>
              <w:rPr>
                <w:spacing w:val="-2"/>
                <w:sz w:val="20"/>
              </w:rPr>
              <w:t>1.5KW</w:t>
            </w:r>
            <w:r>
              <w:rPr>
                <w:spacing w:val="-3"/>
                <w:sz w:val="20"/>
              </w:rPr>
              <w:t>，包含配套石灰浆液制</w:t>
            </w:r>
          </w:p>
          <w:p w14:paraId="0AB70D8D">
            <w:pPr>
              <w:pStyle w:val="16"/>
              <w:spacing w:line="256" w:lineRule="exact"/>
              <w:ind w:left="106"/>
              <w:rPr>
                <w:sz w:val="20"/>
              </w:rPr>
            </w:pPr>
            <w:r>
              <w:rPr>
                <w:spacing w:val="-4"/>
                <w:sz w:val="20"/>
              </w:rPr>
              <w:t>备系统一套</w:t>
            </w:r>
          </w:p>
        </w:tc>
        <w:tc>
          <w:tcPr>
            <w:tcW w:w="1311" w:type="dxa"/>
            <w:tcBorders>
              <w:top w:val="single" w:color="000000" w:sz="4" w:space="0"/>
              <w:left w:val="single" w:color="000000" w:sz="4" w:space="0"/>
              <w:bottom w:val="single" w:color="000000" w:sz="4" w:space="0"/>
              <w:right w:val="single" w:color="000000" w:sz="4" w:space="0"/>
            </w:tcBorders>
          </w:tcPr>
          <w:p w14:paraId="592A56BD">
            <w:pPr>
              <w:pStyle w:val="16"/>
              <w:spacing w:before="66"/>
              <w:rPr>
                <w:sz w:val="22"/>
              </w:rPr>
            </w:pPr>
          </w:p>
          <w:p w14:paraId="7769AD05">
            <w:pPr>
              <w:pStyle w:val="16"/>
              <w:ind w:left="11"/>
              <w:jc w:val="center"/>
              <w:rPr>
                <w:sz w:val="22"/>
              </w:rPr>
            </w:pPr>
            <w:r>
              <w:rPr>
                <w:spacing w:val="-10"/>
                <w:sz w:val="22"/>
              </w:rPr>
              <w:t>1</w:t>
            </w:r>
          </w:p>
        </w:tc>
      </w:tr>
      <w:tr w14:paraId="7C8CA2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1138F8B0">
            <w:pPr>
              <w:pStyle w:val="16"/>
              <w:spacing w:before="197"/>
              <w:ind w:left="7"/>
              <w:jc w:val="center"/>
              <w:rPr>
                <w:sz w:val="22"/>
              </w:rPr>
            </w:pPr>
            <w:r>
              <w:rPr>
                <w:spacing w:val="-10"/>
                <w:sz w:val="22"/>
              </w:rPr>
              <w:t>6</w:t>
            </w:r>
          </w:p>
        </w:tc>
        <w:tc>
          <w:tcPr>
            <w:tcW w:w="1313" w:type="dxa"/>
            <w:tcBorders>
              <w:top w:val="single" w:color="000000" w:sz="4" w:space="0"/>
              <w:left w:val="single" w:color="000000" w:sz="4" w:space="0"/>
              <w:bottom w:val="single" w:color="000000" w:sz="4" w:space="0"/>
              <w:right w:val="single" w:color="000000" w:sz="4" w:space="0"/>
            </w:tcBorders>
          </w:tcPr>
          <w:p w14:paraId="5F8A58E1">
            <w:pPr>
              <w:pStyle w:val="16"/>
              <w:spacing w:before="197"/>
              <w:ind w:left="12"/>
              <w:jc w:val="center"/>
              <w:rPr>
                <w:sz w:val="22"/>
              </w:rPr>
            </w:pPr>
            <w:r>
              <w:rPr>
                <w:sz w:val="22"/>
              </w:rPr>
              <w:t>ZT-3-</w:t>
            </w:r>
            <w:r>
              <w:rPr>
                <w:spacing w:val="-10"/>
                <w:sz w:val="22"/>
              </w:rPr>
              <w:t>6</w:t>
            </w:r>
          </w:p>
        </w:tc>
        <w:tc>
          <w:tcPr>
            <w:tcW w:w="2362" w:type="dxa"/>
            <w:tcBorders>
              <w:top w:val="single" w:color="000000" w:sz="4" w:space="0"/>
              <w:left w:val="single" w:color="000000" w:sz="4" w:space="0"/>
              <w:bottom w:val="single" w:color="000000" w:sz="4" w:space="0"/>
              <w:right w:val="single" w:color="000000" w:sz="4" w:space="0"/>
            </w:tcBorders>
          </w:tcPr>
          <w:p w14:paraId="6C56F6D5">
            <w:pPr>
              <w:pStyle w:val="16"/>
              <w:spacing w:before="197"/>
              <w:ind w:left="108"/>
              <w:rPr>
                <w:sz w:val="22"/>
              </w:rPr>
            </w:pPr>
            <w:r>
              <w:rPr>
                <w:spacing w:val="-4"/>
                <w:sz w:val="22"/>
              </w:rPr>
              <w:t>干法烟气治理装置</w:t>
            </w:r>
          </w:p>
        </w:tc>
        <w:tc>
          <w:tcPr>
            <w:tcW w:w="3442" w:type="dxa"/>
            <w:tcBorders>
              <w:top w:val="single" w:color="000000" w:sz="4" w:space="0"/>
              <w:left w:val="single" w:color="000000" w:sz="4" w:space="0"/>
              <w:bottom w:val="single" w:color="000000" w:sz="4" w:space="0"/>
              <w:right w:val="single" w:color="000000" w:sz="4" w:space="0"/>
            </w:tcBorders>
          </w:tcPr>
          <w:p w14:paraId="15767D8C">
            <w:pPr>
              <w:pStyle w:val="16"/>
              <w:spacing w:before="47"/>
              <w:ind w:left="106"/>
              <w:rPr>
                <w:sz w:val="20"/>
              </w:rPr>
            </w:pPr>
            <w:r>
              <w:rPr>
                <w:spacing w:val="-3"/>
                <w:sz w:val="20"/>
              </w:rPr>
              <w:t>活性炭与生石灰混合调制并均匀喷入</w:t>
            </w:r>
          </w:p>
          <w:p w14:paraId="6948443A">
            <w:pPr>
              <w:pStyle w:val="16"/>
              <w:spacing w:before="70"/>
              <w:ind w:left="106"/>
              <w:rPr>
                <w:sz w:val="20"/>
              </w:rPr>
            </w:pPr>
            <w:r>
              <w:rPr>
                <w:spacing w:val="-4"/>
                <w:sz w:val="20"/>
              </w:rPr>
              <w:t>烟道，星型调节阀</w:t>
            </w:r>
          </w:p>
        </w:tc>
        <w:tc>
          <w:tcPr>
            <w:tcW w:w="1311" w:type="dxa"/>
            <w:tcBorders>
              <w:top w:val="single" w:color="000000" w:sz="4" w:space="0"/>
              <w:left w:val="single" w:color="000000" w:sz="4" w:space="0"/>
              <w:bottom w:val="single" w:color="000000" w:sz="4" w:space="0"/>
              <w:right w:val="single" w:color="000000" w:sz="4" w:space="0"/>
            </w:tcBorders>
          </w:tcPr>
          <w:p w14:paraId="50B015CD">
            <w:pPr>
              <w:pStyle w:val="16"/>
              <w:spacing w:before="197"/>
              <w:ind w:left="11"/>
              <w:jc w:val="center"/>
              <w:rPr>
                <w:sz w:val="22"/>
              </w:rPr>
            </w:pPr>
            <w:r>
              <w:rPr>
                <w:spacing w:val="-10"/>
                <w:sz w:val="22"/>
              </w:rPr>
              <w:t>1</w:t>
            </w:r>
          </w:p>
        </w:tc>
      </w:tr>
      <w:tr w14:paraId="56DFA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3" w:hRule="atLeast"/>
        </w:trPr>
        <w:tc>
          <w:tcPr>
            <w:tcW w:w="1313" w:type="dxa"/>
            <w:tcBorders>
              <w:top w:val="single" w:color="000000" w:sz="4" w:space="0"/>
              <w:left w:val="single" w:color="000000" w:sz="4" w:space="0"/>
              <w:bottom w:val="single" w:color="000000" w:sz="4" w:space="0"/>
              <w:right w:val="single" w:color="000000" w:sz="4" w:space="0"/>
            </w:tcBorders>
          </w:tcPr>
          <w:p w14:paraId="222385E7">
            <w:pPr>
              <w:pStyle w:val="16"/>
              <w:spacing w:before="229"/>
              <w:rPr>
                <w:sz w:val="22"/>
              </w:rPr>
            </w:pPr>
          </w:p>
          <w:p w14:paraId="6C1180C5">
            <w:pPr>
              <w:pStyle w:val="16"/>
              <w:spacing w:before="1"/>
              <w:ind w:left="7"/>
              <w:jc w:val="center"/>
              <w:rPr>
                <w:sz w:val="22"/>
              </w:rPr>
            </w:pPr>
            <w:r>
              <w:rPr>
                <w:spacing w:val="-10"/>
                <w:sz w:val="22"/>
              </w:rPr>
              <w:t>7</w:t>
            </w:r>
          </w:p>
        </w:tc>
        <w:tc>
          <w:tcPr>
            <w:tcW w:w="1313" w:type="dxa"/>
            <w:tcBorders>
              <w:top w:val="single" w:color="000000" w:sz="4" w:space="0"/>
              <w:left w:val="single" w:color="000000" w:sz="4" w:space="0"/>
              <w:bottom w:val="single" w:color="000000" w:sz="4" w:space="0"/>
              <w:right w:val="single" w:color="000000" w:sz="4" w:space="0"/>
            </w:tcBorders>
          </w:tcPr>
          <w:p w14:paraId="36F1D98C">
            <w:pPr>
              <w:pStyle w:val="16"/>
              <w:spacing w:before="229"/>
              <w:rPr>
                <w:sz w:val="22"/>
              </w:rPr>
            </w:pPr>
          </w:p>
          <w:p w14:paraId="57D88B64">
            <w:pPr>
              <w:pStyle w:val="16"/>
              <w:spacing w:before="1"/>
              <w:ind w:left="12"/>
              <w:jc w:val="center"/>
              <w:rPr>
                <w:sz w:val="22"/>
              </w:rPr>
            </w:pPr>
            <w:r>
              <w:rPr>
                <w:sz w:val="22"/>
              </w:rPr>
              <w:t>ZT-3-</w:t>
            </w:r>
            <w:r>
              <w:rPr>
                <w:spacing w:val="-10"/>
                <w:sz w:val="22"/>
              </w:rPr>
              <w:t>7</w:t>
            </w:r>
          </w:p>
        </w:tc>
        <w:tc>
          <w:tcPr>
            <w:tcW w:w="2362" w:type="dxa"/>
            <w:tcBorders>
              <w:top w:val="single" w:color="000000" w:sz="4" w:space="0"/>
              <w:left w:val="single" w:color="000000" w:sz="4" w:space="0"/>
              <w:bottom w:val="single" w:color="000000" w:sz="4" w:space="0"/>
              <w:right w:val="single" w:color="000000" w:sz="4" w:space="0"/>
            </w:tcBorders>
          </w:tcPr>
          <w:p w14:paraId="4D6D06E0">
            <w:pPr>
              <w:pStyle w:val="16"/>
              <w:spacing w:before="229"/>
              <w:rPr>
                <w:sz w:val="22"/>
              </w:rPr>
            </w:pPr>
          </w:p>
          <w:p w14:paraId="7561B94E">
            <w:pPr>
              <w:pStyle w:val="16"/>
              <w:spacing w:before="1"/>
              <w:ind w:left="108"/>
              <w:rPr>
                <w:sz w:val="22"/>
              </w:rPr>
            </w:pPr>
            <w:r>
              <w:rPr>
                <w:spacing w:val="-4"/>
                <w:sz w:val="22"/>
              </w:rPr>
              <w:t>布袋除尘器</w:t>
            </w:r>
          </w:p>
        </w:tc>
        <w:tc>
          <w:tcPr>
            <w:tcW w:w="3442" w:type="dxa"/>
            <w:tcBorders>
              <w:top w:val="single" w:color="000000" w:sz="4" w:space="0"/>
              <w:left w:val="single" w:color="000000" w:sz="4" w:space="0"/>
              <w:bottom w:val="single" w:color="000000" w:sz="4" w:space="0"/>
              <w:right w:val="single" w:color="000000" w:sz="4" w:space="0"/>
            </w:tcBorders>
          </w:tcPr>
          <w:p w14:paraId="5F8AA207">
            <w:pPr>
              <w:pStyle w:val="16"/>
              <w:spacing w:before="35"/>
              <w:ind w:left="106"/>
              <w:rPr>
                <w:sz w:val="20"/>
              </w:rPr>
            </w:pPr>
            <w:r>
              <w:rPr>
                <w:spacing w:val="-9"/>
                <w:sz w:val="20"/>
              </w:rPr>
              <w:t xml:space="preserve">星型卸料阀 </w:t>
            </w:r>
            <w:r>
              <w:rPr>
                <w:rFonts w:ascii="Times New Roman" w:eastAsia="Times New Roman"/>
                <w:sz w:val="20"/>
              </w:rPr>
              <w:t>0.55kw</w:t>
            </w:r>
            <w:r>
              <w:rPr>
                <w:rFonts w:ascii="Times New Roman" w:eastAsia="Times New Roman"/>
                <w:spacing w:val="-12"/>
                <w:sz w:val="20"/>
              </w:rPr>
              <w:t xml:space="preserve"> </w:t>
            </w:r>
            <w:r>
              <w:rPr>
                <w:rFonts w:ascii="Times New Roman" w:eastAsia="Times New Roman"/>
                <w:sz w:val="20"/>
              </w:rPr>
              <w:t>*</w:t>
            </w:r>
            <w:r>
              <w:rPr>
                <w:rFonts w:ascii="Times New Roman" w:eastAsia="Times New Roman"/>
                <w:spacing w:val="-6"/>
                <w:sz w:val="20"/>
              </w:rPr>
              <w:t xml:space="preserve"> </w:t>
            </w:r>
            <w:r>
              <w:rPr>
                <w:rFonts w:ascii="Times New Roman" w:eastAsia="Times New Roman"/>
                <w:sz w:val="20"/>
              </w:rPr>
              <w:t>2</w:t>
            </w:r>
            <w:r>
              <w:rPr>
                <w:spacing w:val="-2"/>
                <w:sz w:val="20"/>
              </w:rPr>
              <w:t>，脉冲考虑</w:t>
            </w:r>
          </w:p>
          <w:p w14:paraId="1552740B">
            <w:pPr>
              <w:pStyle w:val="16"/>
              <w:spacing w:before="70" w:line="302" w:lineRule="auto"/>
              <w:ind w:left="106" w:right="97"/>
              <w:rPr>
                <w:rFonts w:ascii="Times New Roman" w:eastAsia="Times New Roman"/>
                <w:sz w:val="20"/>
              </w:rPr>
            </w:pPr>
            <w:r>
              <w:rPr>
                <w:rFonts w:ascii="Times New Roman" w:eastAsia="Times New Roman"/>
                <w:sz w:val="20"/>
              </w:rPr>
              <w:t>1.5KW</w:t>
            </w:r>
            <w:r>
              <w:rPr>
                <w:rFonts w:ascii="Times New Roman" w:eastAsia="Times New Roman"/>
                <w:spacing w:val="-24"/>
                <w:sz w:val="20"/>
              </w:rPr>
              <w:t xml:space="preserve"> </w:t>
            </w:r>
            <w:r>
              <w:rPr>
                <w:spacing w:val="-3"/>
                <w:sz w:val="20"/>
              </w:rPr>
              <w:t xml:space="preserve">除尘器除尘效率 </w:t>
            </w:r>
            <w:r>
              <w:rPr>
                <w:rFonts w:ascii="Times New Roman" w:eastAsia="Times New Roman"/>
                <w:sz w:val="20"/>
              </w:rPr>
              <w:t>99.90</w:t>
            </w:r>
            <w:r>
              <w:rPr>
                <w:rFonts w:ascii="Times New Roman" w:eastAsia="Times New Roman"/>
                <w:spacing w:val="16"/>
                <w:sz w:val="20"/>
              </w:rPr>
              <w:t xml:space="preserve">% </w:t>
            </w:r>
            <w:r>
              <w:rPr>
                <w:sz w:val="20"/>
              </w:rPr>
              <w:t>设计</w:t>
            </w:r>
            <w:r>
              <w:rPr>
                <w:spacing w:val="-11"/>
                <w:sz w:val="20"/>
              </w:rPr>
              <w:t xml:space="preserve">风量 </w:t>
            </w:r>
            <w:r>
              <w:rPr>
                <w:rFonts w:ascii="Times New Roman" w:eastAsia="Times New Roman"/>
                <w:sz w:val="20"/>
              </w:rPr>
              <w:t>3500Nm3/h</w:t>
            </w:r>
            <w:r>
              <w:rPr>
                <w:rFonts w:ascii="Times New Roman" w:eastAsia="Times New Roman"/>
                <w:spacing w:val="40"/>
                <w:sz w:val="20"/>
              </w:rPr>
              <w:t xml:space="preserve"> </w:t>
            </w:r>
            <w:r>
              <w:rPr>
                <w:spacing w:val="-5"/>
                <w:sz w:val="20"/>
              </w:rPr>
              <w:t xml:space="preserve">过滤面积约 </w:t>
            </w:r>
            <w:r>
              <w:rPr>
                <w:rFonts w:ascii="Times New Roman" w:eastAsia="Times New Roman"/>
                <w:sz w:val="20"/>
              </w:rPr>
              <w:t>144m3</w:t>
            </w:r>
          </w:p>
          <w:p w14:paraId="0F6FAE2E">
            <w:pPr>
              <w:pStyle w:val="16"/>
              <w:spacing w:before="5"/>
              <w:ind w:left="106"/>
              <w:rPr>
                <w:rFonts w:ascii="Times New Roman" w:eastAsia="Times New Roman"/>
                <w:sz w:val="20"/>
              </w:rPr>
            </w:pPr>
            <w:r>
              <w:rPr>
                <w:spacing w:val="-2"/>
                <w:sz w:val="20"/>
              </w:rPr>
              <w:t xml:space="preserve">出口烟尘浓度 </w:t>
            </w:r>
            <w:r>
              <w:rPr>
                <w:rFonts w:ascii="Times New Roman" w:eastAsia="Times New Roman"/>
                <w:spacing w:val="-2"/>
                <w:sz w:val="20"/>
              </w:rPr>
              <w:t>30mg/Nm3</w:t>
            </w:r>
          </w:p>
        </w:tc>
        <w:tc>
          <w:tcPr>
            <w:tcW w:w="1311" w:type="dxa"/>
            <w:tcBorders>
              <w:top w:val="single" w:color="000000" w:sz="4" w:space="0"/>
              <w:left w:val="single" w:color="000000" w:sz="4" w:space="0"/>
              <w:bottom w:val="single" w:color="000000" w:sz="4" w:space="0"/>
              <w:right w:val="single" w:color="000000" w:sz="4" w:space="0"/>
            </w:tcBorders>
          </w:tcPr>
          <w:p w14:paraId="70F69681">
            <w:pPr>
              <w:pStyle w:val="16"/>
              <w:spacing w:before="229"/>
              <w:rPr>
                <w:sz w:val="22"/>
              </w:rPr>
            </w:pPr>
          </w:p>
          <w:p w14:paraId="09BEF7E6">
            <w:pPr>
              <w:pStyle w:val="16"/>
              <w:spacing w:before="1"/>
              <w:ind w:left="11"/>
              <w:jc w:val="center"/>
              <w:rPr>
                <w:sz w:val="22"/>
              </w:rPr>
            </w:pPr>
            <w:r>
              <w:rPr>
                <w:spacing w:val="-10"/>
                <w:sz w:val="22"/>
              </w:rPr>
              <w:t>1</w:t>
            </w:r>
          </w:p>
        </w:tc>
      </w:tr>
      <w:tr w14:paraId="0225E6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5" w:hRule="atLeast"/>
        </w:trPr>
        <w:tc>
          <w:tcPr>
            <w:tcW w:w="1313" w:type="dxa"/>
            <w:tcBorders>
              <w:top w:val="single" w:color="000000" w:sz="4" w:space="0"/>
              <w:left w:val="single" w:color="000000" w:sz="4" w:space="0"/>
              <w:bottom w:val="single" w:color="000000" w:sz="4" w:space="0"/>
              <w:right w:val="single" w:color="000000" w:sz="4" w:space="0"/>
            </w:tcBorders>
          </w:tcPr>
          <w:p w14:paraId="0C2B522D">
            <w:pPr>
              <w:pStyle w:val="16"/>
              <w:spacing w:before="243"/>
              <w:ind w:left="7"/>
              <w:jc w:val="center"/>
              <w:rPr>
                <w:sz w:val="22"/>
              </w:rPr>
            </w:pPr>
            <w:r>
              <w:rPr>
                <w:spacing w:val="-10"/>
                <w:sz w:val="22"/>
              </w:rPr>
              <w:t>8</w:t>
            </w:r>
          </w:p>
        </w:tc>
        <w:tc>
          <w:tcPr>
            <w:tcW w:w="1313" w:type="dxa"/>
            <w:tcBorders>
              <w:top w:val="single" w:color="000000" w:sz="4" w:space="0"/>
              <w:left w:val="single" w:color="000000" w:sz="4" w:space="0"/>
              <w:bottom w:val="single" w:color="000000" w:sz="4" w:space="0"/>
              <w:right w:val="single" w:color="000000" w:sz="4" w:space="0"/>
            </w:tcBorders>
          </w:tcPr>
          <w:p w14:paraId="434EAE2A">
            <w:pPr>
              <w:pStyle w:val="16"/>
              <w:spacing w:before="243"/>
              <w:ind w:left="12"/>
              <w:jc w:val="center"/>
              <w:rPr>
                <w:sz w:val="22"/>
              </w:rPr>
            </w:pPr>
            <w:r>
              <w:rPr>
                <w:sz w:val="22"/>
              </w:rPr>
              <w:t>ZT-3-</w:t>
            </w:r>
            <w:r>
              <w:rPr>
                <w:spacing w:val="-10"/>
                <w:sz w:val="22"/>
              </w:rPr>
              <w:t>8</w:t>
            </w:r>
          </w:p>
        </w:tc>
        <w:tc>
          <w:tcPr>
            <w:tcW w:w="2362" w:type="dxa"/>
            <w:tcBorders>
              <w:top w:val="single" w:color="000000" w:sz="4" w:space="0"/>
              <w:left w:val="single" w:color="000000" w:sz="4" w:space="0"/>
              <w:bottom w:val="single" w:color="000000" w:sz="4" w:space="0"/>
              <w:right w:val="single" w:color="000000" w:sz="4" w:space="0"/>
            </w:tcBorders>
          </w:tcPr>
          <w:p w14:paraId="4C98EBE9">
            <w:pPr>
              <w:pStyle w:val="16"/>
              <w:spacing w:before="243"/>
              <w:ind w:left="108"/>
              <w:rPr>
                <w:sz w:val="22"/>
              </w:rPr>
            </w:pPr>
            <w:r>
              <w:rPr>
                <w:spacing w:val="-4"/>
                <w:sz w:val="22"/>
              </w:rPr>
              <w:t>静电除尘器</w:t>
            </w:r>
          </w:p>
        </w:tc>
        <w:tc>
          <w:tcPr>
            <w:tcW w:w="3442" w:type="dxa"/>
            <w:tcBorders>
              <w:top w:val="single" w:color="000000" w:sz="4" w:space="0"/>
              <w:left w:val="single" w:color="000000" w:sz="4" w:space="0"/>
              <w:bottom w:val="single" w:color="000000" w:sz="4" w:space="0"/>
              <w:right w:val="single" w:color="000000" w:sz="4" w:space="0"/>
            </w:tcBorders>
          </w:tcPr>
          <w:p w14:paraId="28BF0F62">
            <w:pPr>
              <w:pStyle w:val="16"/>
              <w:spacing w:before="256"/>
              <w:ind w:left="106"/>
              <w:rPr>
                <w:sz w:val="20"/>
              </w:rPr>
            </w:pPr>
            <w:r>
              <w:rPr>
                <w:spacing w:val="-4"/>
                <w:sz w:val="20"/>
              </w:rPr>
              <w:t>10KW</w:t>
            </w:r>
          </w:p>
        </w:tc>
        <w:tc>
          <w:tcPr>
            <w:tcW w:w="1311" w:type="dxa"/>
            <w:tcBorders>
              <w:top w:val="single" w:color="000000" w:sz="4" w:space="0"/>
              <w:left w:val="single" w:color="000000" w:sz="4" w:space="0"/>
              <w:bottom w:val="single" w:color="000000" w:sz="4" w:space="0"/>
              <w:right w:val="single" w:color="000000" w:sz="4" w:space="0"/>
            </w:tcBorders>
          </w:tcPr>
          <w:p w14:paraId="7C30D069">
            <w:pPr>
              <w:pStyle w:val="16"/>
              <w:spacing w:before="243"/>
              <w:ind w:left="11"/>
              <w:jc w:val="center"/>
              <w:rPr>
                <w:sz w:val="22"/>
              </w:rPr>
            </w:pPr>
            <w:r>
              <w:rPr>
                <w:spacing w:val="-10"/>
                <w:sz w:val="22"/>
              </w:rPr>
              <w:t>1</w:t>
            </w:r>
          </w:p>
        </w:tc>
      </w:tr>
      <w:tr w14:paraId="307700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8" w:hRule="atLeast"/>
        </w:trPr>
        <w:tc>
          <w:tcPr>
            <w:tcW w:w="1313" w:type="dxa"/>
            <w:tcBorders>
              <w:top w:val="single" w:color="000000" w:sz="4" w:space="0"/>
              <w:left w:val="single" w:color="000000" w:sz="4" w:space="0"/>
              <w:bottom w:val="single" w:color="000000" w:sz="4" w:space="0"/>
              <w:right w:val="single" w:color="000000" w:sz="4" w:space="0"/>
            </w:tcBorders>
          </w:tcPr>
          <w:p w14:paraId="33095E16">
            <w:pPr>
              <w:pStyle w:val="16"/>
              <w:spacing w:before="66"/>
              <w:rPr>
                <w:sz w:val="22"/>
              </w:rPr>
            </w:pPr>
          </w:p>
          <w:p w14:paraId="63B70FB7">
            <w:pPr>
              <w:pStyle w:val="16"/>
              <w:ind w:left="7"/>
              <w:jc w:val="center"/>
              <w:rPr>
                <w:sz w:val="22"/>
              </w:rPr>
            </w:pPr>
            <w:r>
              <w:rPr>
                <w:spacing w:val="-10"/>
                <w:sz w:val="22"/>
              </w:rPr>
              <w:t>9</w:t>
            </w:r>
          </w:p>
        </w:tc>
        <w:tc>
          <w:tcPr>
            <w:tcW w:w="1313" w:type="dxa"/>
            <w:tcBorders>
              <w:top w:val="single" w:color="000000" w:sz="4" w:space="0"/>
              <w:left w:val="single" w:color="000000" w:sz="4" w:space="0"/>
              <w:bottom w:val="single" w:color="000000" w:sz="4" w:space="0"/>
              <w:right w:val="single" w:color="000000" w:sz="4" w:space="0"/>
            </w:tcBorders>
          </w:tcPr>
          <w:p w14:paraId="20DE0A7F">
            <w:pPr>
              <w:pStyle w:val="16"/>
              <w:spacing w:before="66"/>
              <w:rPr>
                <w:sz w:val="22"/>
              </w:rPr>
            </w:pPr>
          </w:p>
          <w:p w14:paraId="63727BF3">
            <w:pPr>
              <w:pStyle w:val="16"/>
              <w:ind w:left="12"/>
              <w:jc w:val="center"/>
              <w:rPr>
                <w:sz w:val="22"/>
              </w:rPr>
            </w:pPr>
            <w:r>
              <w:rPr>
                <w:sz w:val="22"/>
              </w:rPr>
              <w:t>ZT-3-</w:t>
            </w:r>
            <w:r>
              <w:rPr>
                <w:spacing w:val="-10"/>
                <w:sz w:val="22"/>
              </w:rPr>
              <w:t>9</w:t>
            </w:r>
          </w:p>
        </w:tc>
        <w:tc>
          <w:tcPr>
            <w:tcW w:w="2362" w:type="dxa"/>
            <w:tcBorders>
              <w:top w:val="single" w:color="000000" w:sz="4" w:space="0"/>
              <w:left w:val="single" w:color="000000" w:sz="4" w:space="0"/>
              <w:bottom w:val="single" w:color="000000" w:sz="4" w:space="0"/>
              <w:right w:val="single" w:color="000000" w:sz="4" w:space="0"/>
            </w:tcBorders>
          </w:tcPr>
          <w:p w14:paraId="1F47BA76">
            <w:pPr>
              <w:pStyle w:val="16"/>
              <w:spacing w:before="66"/>
              <w:rPr>
                <w:sz w:val="22"/>
              </w:rPr>
            </w:pPr>
          </w:p>
          <w:p w14:paraId="0EC2AEF2">
            <w:pPr>
              <w:pStyle w:val="16"/>
              <w:ind w:left="108"/>
              <w:rPr>
                <w:sz w:val="22"/>
              </w:rPr>
            </w:pPr>
            <w:r>
              <w:rPr>
                <w:spacing w:val="-4"/>
                <w:sz w:val="22"/>
              </w:rPr>
              <w:t>引风机</w:t>
            </w:r>
          </w:p>
        </w:tc>
        <w:tc>
          <w:tcPr>
            <w:tcW w:w="3442" w:type="dxa"/>
            <w:tcBorders>
              <w:top w:val="single" w:color="000000" w:sz="4" w:space="0"/>
              <w:left w:val="single" w:color="000000" w:sz="4" w:space="0"/>
              <w:bottom w:val="single" w:color="000000" w:sz="4" w:space="0"/>
              <w:right w:val="single" w:color="000000" w:sz="4" w:space="0"/>
            </w:tcBorders>
          </w:tcPr>
          <w:p w14:paraId="3F98627B">
            <w:pPr>
              <w:pStyle w:val="16"/>
              <w:spacing w:before="26" w:line="295" w:lineRule="auto"/>
              <w:ind w:left="106" w:right="98"/>
              <w:rPr>
                <w:rFonts w:ascii="Times New Roman" w:hAnsi="Times New Roman" w:eastAsia="Times New Roman"/>
                <w:sz w:val="20"/>
              </w:rPr>
            </w:pPr>
            <w:r>
              <w:rPr>
                <w:spacing w:val="-29"/>
                <w:sz w:val="20"/>
              </w:rPr>
              <w:t>叶轮材质：</w:t>
            </w:r>
            <w:r>
              <w:rPr>
                <w:rFonts w:ascii="Times New Roman" w:hAnsi="Times New Roman" w:eastAsia="Times New Roman"/>
                <w:spacing w:val="11"/>
                <w:sz w:val="20"/>
              </w:rPr>
              <w:t>S</w:t>
            </w:r>
            <w:r>
              <w:rPr>
                <w:rFonts w:ascii="Times New Roman" w:hAnsi="Times New Roman" w:eastAsia="Times New Roman"/>
                <w:spacing w:val="10"/>
                <w:sz w:val="20"/>
              </w:rPr>
              <w:t>US3</w:t>
            </w:r>
            <w:r>
              <w:rPr>
                <w:rFonts w:ascii="Times New Roman" w:hAnsi="Times New Roman" w:eastAsia="Times New Roman"/>
                <w:spacing w:val="11"/>
                <w:sz w:val="20"/>
              </w:rPr>
              <w:t>0</w:t>
            </w:r>
            <w:r>
              <w:rPr>
                <w:rFonts w:ascii="Times New Roman" w:hAnsi="Times New Roman" w:eastAsia="Times New Roman"/>
                <w:spacing w:val="-87"/>
                <w:sz w:val="20"/>
              </w:rPr>
              <w:t>4</w:t>
            </w:r>
            <w:r>
              <w:rPr>
                <w:spacing w:val="10"/>
                <w:sz w:val="20"/>
              </w:rPr>
              <w:t>（</w:t>
            </w:r>
            <w:r>
              <w:rPr>
                <w:spacing w:val="-14"/>
                <w:sz w:val="20"/>
              </w:rPr>
              <w:t>防腐</w:t>
            </w:r>
            <w:r>
              <w:rPr>
                <w:spacing w:val="-99"/>
                <w:sz w:val="20"/>
              </w:rPr>
              <w:t>）</w:t>
            </w:r>
            <w:r>
              <w:rPr>
                <w:spacing w:val="-14"/>
                <w:sz w:val="20"/>
              </w:rPr>
              <w:t>耐温：</w:t>
            </w:r>
            <w:r>
              <w:rPr>
                <w:rFonts w:ascii="Times New Roman" w:hAnsi="Times New Roman" w:eastAsia="Times New Roman"/>
                <w:spacing w:val="-14"/>
                <w:sz w:val="20"/>
              </w:rPr>
              <w:t>200</w:t>
            </w:r>
            <w:r>
              <w:rPr>
                <w:rFonts w:ascii="Segoe UI Symbol" w:hAnsi="Segoe UI Symbol" w:eastAsia="Segoe UI Symbol"/>
                <w:spacing w:val="-14"/>
                <w:sz w:val="20"/>
              </w:rPr>
              <w:t>℃</w:t>
            </w:r>
            <w:r>
              <w:rPr>
                <w:rFonts w:ascii="Times New Roman" w:hAnsi="Times New Roman" w:eastAsia="Times New Roman"/>
                <w:spacing w:val="-14"/>
                <w:sz w:val="20"/>
              </w:rPr>
              <w:t>,</w:t>
            </w:r>
            <w:r>
              <w:rPr>
                <w:spacing w:val="-4"/>
                <w:sz w:val="20"/>
              </w:rPr>
              <w:t xml:space="preserve">设计风量 </w:t>
            </w:r>
            <w:r>
              <w:rPr>
                <w:rFonts w:ascii="Times New Roman" w:hAnsi="Times New Roman" w:eastAsia="Times New Roman"/>
                <w:sz w:val="20"/>
              </w:rPr>
              <w:t>4000Nm3/h,</w:t>
            </w:r>
            <w:r>
              <w:rPr>
                <w:rFonts w:ascii="Times New Roman" w:hAnsi="Times New Roman" w:eastAsia="Times New Roman"/>
                <w:spacing w:val="40"/>
                <w:sz w:val="20"/>
              </w:rPr>
              <w:t xml:space="preserve"> </w:t>
            </w:r>
            <w:r>
              <w:rPr>
                <w:spacing w:val="-8"/>
                <w:sz w:val="20"/>
              </w:rPr>
              <w:t xml:space="preserve">压力 </w:t>
            </w:r>
            <w:r>
              <w:rPr>
                <w:rFonts w:ascii="Times New Roman" w:hAnsi="Times New Roman" w:eastAsia="Times New Roman"/>
                <w:sz w:val="20"/>
              </w:rPr>
              <w:t>5000PA</w:t>
            </w:r>
          </w:p>
          <w:p w14:paraId="04517438">
            <w:pPr>
              <w:pStyle w:val="16"/>
              <w:spacing w:before="13"/>
              <w:ind w:left="106"/>
              <w:rPr>
                <w:sz w:val="20"/>
              </w:rPr>
            </w:pPr>
            <w:r>
              <w:rPr>
                <w:rFonts w:ascii="Times New Roman" w:eastAsia="Times New Roman"/>
                <w:sz w:val="20"/>
              </w:rPr>
              <w:t>22KW</w:t>
            </w:r>
            <w:r>
              <w:rPr>
                <w:rFonts w:ascii="Times New Roman" w:eastAsia="Times New Roman"/>
                <w:spacing w:val="-6"/>
                <w:sz w:val="20"/>
              </w:rPr>
              <w:t xml:space="preserve"> </w:t>
            </w:r>
            <w:r>
              <w:rPr>
                <w:spacing w:val="-5"/>
                <w:sz w:val="20"/>
              </w:rPr>
              <w:t>变频</w:t>
            </w:r>
          </w:p>
        </w:tc>
        <w:tc>
          <w:tcPr>
            <w:tcW w:w="1311" w:type="dxa"/>
            <w:tcBorders>
              <w:top w:val="single" w:color="000000" w:sz="4" w:space="0"/>
              <w:left w:val="single" w:color="000000" w:sz="4" w:space="0"/>
              <w:bottom w:val="single" w:color="000000" w:sz="4" w:space="0"/>
              <w:right w:val="single" w:color="000000" w:sz="4" w:space="0"/>
            </w:tcBorders>
          </w:tcPr>
          <w:p w14:paraId="44C3F1FE">
            <w:pPr>
              <w:pStyle w:val="16"/>
              <w:spacing w:before="66"/>
              <w:rPr>
                <w:sz w:val="22"/>
              </w:rPr>
            </w:pPr>
          </w:p>
          <w:p w14:paraId="160EDD5D">
            <w:pPr>
              <w:pStyle w:val="16"/>
              <w:ind w:left="11"/>
              <w:jc w:val="center"/>
              <w:rPr>
                <w:sz w:val="22"/>
              </w:rPr>
            </w:pPr>
            <w:r>
              <w:rPr>
                <w:spacing w:val="-10"/>
                <w:sz w:val="22"/>
              </w:rPr>
              <w:t>1</w:t>
            </w:r>
          </w:p>
        </w:tc>
      </w:tr>
      <w:tr w14:paraId="72ABE3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2D9BA22A">
            <w:pPr>
              <w:pStyle w:val="16"/>
              <w:spacing w:before="60"/>
              <w:ind w:left="7"/>
              <w:jc w:val="center"/>
              <w:rPr>
                <w:sz w:val="22"/>
              </w:rPr>
            </w:pPr>
            <w:r>
              <w:rPr>
                <w:spacing w:val="-5"/>
                <w:sz w:val="22"/>
              </w:rPr>
              <w:t>10</w:t>
            </w:r>
          </w:p>
        </w:tc>
        <w:tc>
          <w:tcPr>
            <w:tcW w:w="1313" w:type="dxa"/>
            <w:tcBorders>
              <w:top w:val="single" w:color="000000" w:sz="4" w:space="0"/>
              <w:left w:val="single" w:color="000000" w:sz="4" w:space="0"/>
              <w:bottom w:val="single" w:color="000000" w:sz="4" w:space="0"/>
              <w:right w:val="single" w:color="000000" w:sz="4" w:space="0"/>
            </w:tcBorders>
          </w:tcPr>
          <w:p w14:paraId="272666EC">
            <w:pPr>
              <w:pStyle w:val="16"/>
              <w:spacing w:before="60"/>
              <w:ind w:left="12"/>
              <w:jc w:val="center"/>
              <w:rPr>
                <w:sz w:val="22"/>
              </w:rPr>
            </w:pPr>
            <w:r>
              <w:rPr>
                <w:sz w:val="22"/>
              </w:rPr>
              <w:t>ZT-3-</w:t>
            </w:r>
            <w:r>
              <w:rPr>
                <w:spacing w:val="-5"/>
                <w:sz w:val="22"/>
              </w:rPr>
              <w:t>10</w:t>
            </w:r>
          </w:p>
        </w:tc>
        <w:tc>
          <w:tcPr>
            <w:tcW w:w="2362" w:type="dxa"/>
            <w:tcBorders>
              <w:top w:val="single" w:color="000000" w:sz="4" w:space="0"/>
              <w:left w:val="single" w:color="000000" w:sz="4" w:space="0"/>
              <w:bottom w:val="single" w:color="000000" w:sz="4" w:space="0"/>
              <w:right w:val="single" w:color="000000" w:sz="4" w:space="0"/>
            </w:tcBorders>
          </w:tcPr>
          <w:p w14:paraId="29DCC1EB">
            <w:pPr>
              <w:pStyle w:val="16"/>
              <w:spacing w:before="60"/>
              <w:ind w:left="108"/>
              <w:rPr>
                <w:sz w:val="22"/>
              </w:rPr>
            </w:pPr>
            <w:r>
              <w:rPr>
                <w:spacing w:val="-5"/>
                <w:sz w:val="22"/>
              </w:rPr>
              <w:t>烟囱</w:t>
            </w:r>
          </w:p>
        </w:tc>
        <w:tc>
          <w:tcPr>
            <w:tcW w:w="3442" w:type="dxa"/>
            <w:tcBorders>
              <w:top w:val="single" w:color="000000" w:sz="4" w:space="0"/>
              <w:left w:val="single" w:color="000000" w:sz="4" w:space="0"/>
              <w:bottom w:val="single" w:color="000000" w:sz="4" w:space="0"/>
              <w:right w:val="single" w:color="000000" w:sz="4" w:space="0"/>
            </w:tcBorders>
          </w:tcPr>
          <w:p w14:paraId="487016B3">
            <w:pPr>
              <w:pStyle w:val="16"/>
              <w:spacing w:before="73"/>
              <w:ind w:left="106"/>
              <w:rPr>
                <w:sz w:val="20"/>
              </w:rPr>
            </w:pPr>
            <w:r>
              <w:rPr>
                <w:spacing w:val="-5"/>
                <w:sz w:val="20"/>
              </w:rPr>
              <w:t>45m</w:t>
            </w:r>
          </w:p>
        </w:tc>
        <w:tc>
          <w:tcPr>
            <w:tcW w:w="1311" w:type="dxa"/>
            <w:tcBorders>
              <w:top w:val="single" w:color="000000" w:sz="4" w:space="0"/>
              <w:left w:val="single" w:color="000000" w:sz="4" w:space="0"/>
              <w:bottom w:val="single" w:color="000000" w:sz="4" w:space="0"/>
              <w:right w:val="single" w:color="000000" w:sz="4" w:space="0"/>
            </w:tcBorders>
          </w:tcPr>
          <w:p w14:paraId="69CFAE04">
            <w:pPr>
              <w:pStyle w:val="16"/>
              <w:spacing w:before="60"/>
              <w:ind w:left="11"/>
              <w:jc w:val="center"/>
              <w:rPr>
                <w:sz w:val="22"/>
              </w:rPr>
            </w:pPr>
            <w:r>
              <w:rPr>
                <w:spacing w:val="-10"/>
                <w:sz w:val="22"/>
              </w:rPr>
              <w:t>1</w:t>
            </w:r>
          </w:p>
        </w:tc>
      </w:tr>
      <w:tr w14:paraId="0634E7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0" w:hRule="atLeast"/>
        </w:trPr>
        <w:tc>
          <w:tcPr>
            <w:tcW w:w="9741" w:type="dxa"/>
            <w:gridSpan w:val="5"/>
            <w:tcBorders>
              <w:top w:val="single" w:color="000000" w:sz="4" w:space="0"/>
              <w:left w:val="single" w:color="000000" w:sz="4" w:space="0"/>
              <w:bottom w:val="single" w:color="000000" w:sz="4" w:space="0"/>
              <w:right w:val="nil"/>
            </w:tcBorders>
          </w:tcPr>
          <w:p w14:paraId="6EC98F84">
            <w:pPr>
              <w:pStyle w:val="16"/>
              <w:rPr>
                <w:rFonts w:ascii="Times New Roman"/>
                <w:sz w:val="20"/>
              </w:rPr>
            </w:pPr>
          </w:p>
        </w:tc>
      </w:tr>
      <w:tr w14:paraId="6649F9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shd w:val="clear" w:color="auto" w:fill="D9E0F1"/>
          </w:tcPr>
          <w:p w14:paraId="77A723F9">
            <w:pPr>
              <w:pStyle w:val="16"/>
              <w:spacing w:before="149"/>
              <w:ind w:left="10"/>
              <w:jc w:val="center"/>
              <w:rPr>
                <w:sz w:val="28"/>
              </w:rPr>
            </w:pPr>
            <w:r>
              <w:rPr>
                <w:spacing w:val="-10"/>
                <w:sz w:val="28"/>
              </w:rPr>
              <w:t>四</w:t>
            </w:r>
          </w:p>
        </w:tc>
        <w:tc>
          <w:tcPr>
            <w:tcW w:w="8428" w:type="dxa"/>
            <w:gridSpan w:val="4"/>
            <w:tcBorders>
              <w:top w:val="single" w:color="000000" w:sz="4" w:space="0"/>
              <w:left w:val="single" w:color="000000" w:sz="4" w:space="0"/>
              <w:bottom w:val="single" w:color="000000" w:sz="4" w:space="0"/>
              <w:right w:val="nil"/>
            </w:tcBorders>
            <w:shd w:val="clear" w:color="auto" w:fill="D9E0F1"/>
          </w:tcPr>
          <w:p w14:paraId="765ACF25">
            <w:pPr>
              <w:pStyle w:val="16"/>
              <w:spacing w:before="127"/>
              <w:ind w:left="10" w:right="2"/>
              <w:jc w:val="center"/>
              <w:rPr>
                <w:sz w:val="28"/>
              </w:rPr>
            </w:pPr>
            <w:r>
              <w:rPr>
                <w:spacing w:val="-3"/>
                <w:sz w:val="28"/>
              </w:rPr>
              <w:t>电控、仪表及其他配件及备件</w:t>
            </w:r>
          </w:p>
        </w:tc>
      </w:tr>
      <w:tr w14:paraId="1C3D6B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2" w:hRule="atLeast"/>
        </w:trPr>
        <w:tc>
          <w:tcPr>
            <w:tcW w:w="1313" w:type="dxa"/>
            <w:tcBorders>
              <w:top w:val="single" w:color="000000" w:sz="4" w:space="0"/>
              <w:left w:val="single" w:color="000000" w:sz="4" w:space="0"/>
              <w:bottom w:val="single" w:color="000000" w:sz="4" w:space="0"/>
              <w:right w:val="single" w:color="000000" w:sz="4" w:space="0"/>
            </w:tcBorders>
          </w:tcPr>
          <w:p w14:paraId="6B9E5665">
            <w:pPr>
              <w:pStyle w:val="16"/>
              <w:spacing w:before="70"/>
              <w:ind w:left="7"/>
              <w:jc w:val="center"/>
              <w:rPr>
                <w:sz w:val="22"/>
              </w:rPr>
            </w:pPr>
            <w:r>
              <w:rPr>
                <w:spacing w:val="-10"/>
                <w:sz w:val="22"/>
              </w:rPr>
              <w:t>1</w:t>
            </w:r>
          </w:p>
        </w:tc>
        <w:tc>
          <w:tcPr>
            <w:tcW w:w="1313" w:type="dxa"/>
            <w:tcBorders>
              <w:top w:val="single" w:color="000000" w:sz="4" w:space="0"/>
              <w:left w:val="single" w:color="000000" w:sz="4" w:space="0"/>
              <w:bottom w:val="single" w:color="000000" w:sz="4" w:space="0"/>
              <w:right w:val="single" w:color="000000" w:sz="4" w:space="0"/>
            </w:tcBorders>
          </w:tcPr>
          <w:p w14:paraId="088A148A">
            <w:pPr>
              <w:pStyle w:val="16"/>
              <w:spacing w:before="70"/>
              <w:ind w:left="12"/>
              <w:jc w:val="center"/>
              <w:rPr>
                <w:sz w:val="22"/>
              </w:rPr>
            </w:pPr>
            <w:r>
              <w:rPr>
                <w:sz w:val="22"/>
              </w:rPr>
              <w:t>ZT-4-</w:t>
            </w:r>
            <w:r>
              <w:rPr>
                <w:spacing w:val="-10"/>
                <w:sz w:val="22"/>
              </w:rPr>
              <w:t>1</w:t>
            </w:r>
          </w:p>
        </w:tc>
        <w:tc>
          <w:tcPr>
            <w:tcW w:w="2362" w:type="dxa"/>
            <w:tcBorders>
              <w:top w:val="single" w:color="000000" w:sz="4" w:space="0"/>
              <w:left w:val="single" w:color="000000" w:sz="4" w:space="0"/>
              <w:bottom w:val="single" w:color="000000" w:sz="4" w:space="0"/>
              <w:right w:val="single" w:color="000000" w:sz="4" w:space="0"/>
            </w:tcBorders>
          </w:tcPr>
          <w:p w14:paraId="193BD0A2">
            <w:pPr>
              <w:pStyle w:val="16"/>
              <w:spacing w:before="70"/>
              <w:ind w:left="108"/>
              <w:rPr>
                <w:sz w:val="22"/>
              </w:rPr>
            </w:pPr>
            <w:r>
              <w:rPr>
                <w:spacing w:val="-2"/>
                <w:sz w:val="22"/>
              </w:rPr>
              <w:t>PLC</w:t>
            </w:r>
            <w:r>
              <w:rPr>
                <w:spacing w:val="-14"/>
                <w:sz w:val="22"/>
              </w:rPr>
              <w:t xml:space="preserve"> 电控系统</w:t>
            </w:r>
          </w:p>
        </w:tc>
        <w:tc>
          <w:tcPr>
            <w:tcW w:w="3442" w:type="dxa"/>
            <w:tcBorders>
              <w:top w:val="single" w:color="000000" w:sz="4" w:space="0"/>
              <w:left w:val="single" w:color="000000" w:sz="4" w:space="0"/>
              <w:bottom w:val="single" w:color="000000" w:sz="4" w:space="0"/>
              <w:right w:val="single" w:color="000000" w:sz="4" w:space="0"/>
            </w:tcBorders>
          </w:tcPr>
          <w:p w14:paraId="4DF7C5EF">
            <w:pPr>
              <w:pStyle w:val="16"/>
              <w:spacing w:before="83"/>
              <w:ind w:left="106"/>
              <w:rPr>
                <w:sz w:val="20"/>
              </w:rPr>
            </w:pPr>
            <w:r>
              <w:rPr>
                <w:spacing w:val="-4"/>
                <w:sz w:val="20"/>
              </w:rPr>
              <w:t>全自动控制系统</w:t>
            </w:r>
          </w:p>
        </w:tc>
        <w:tc>
          <w:tcPr>
            <w:tcW w:w="1311" w:type="dxa"/>
            <w:tcBorders>
              <w:top w:val="single" w:color="000000" w:sz="4" w:space="0"/>
              <w:left w:val="single" w:color="000000" w:sz="4" w:space="0"/>
              <w:bottom w:val="single" w:color="000000" w:sz="4" w:space="0"/>
              <w:right w:val="single" w:color="000000" w:sz="4" w:space="0"/>
            </w:tcBorders>
          </w:tcPr>
          <w:p w14:paraId="13DCB66D">
            <w:pPr>
              <w:pStyle w:val="16"/>
              <w:spacing w:before="70"/>
              <w:ind w:left="11"/>
              <w:jc w:val="center"/>
              <w:rPr>
                <w:sz w:val="22"/>
              </w:rPr>
            </w:pPr>
            <w:r>
              <w:rPr>
                <w:spacing w:val="-10"/>
                <w:sz w:val="22"/>
              </w:rPr>
              <w:t>1</w:t>
            </w:r>
          </w:p>
        </w:tc>
      </w:tr>
    </w:tbl>
    <w:p w14:paraId="6E8015B6">
      <w:pPr>
        <w:pStyle w:val="16"/>
        <w:spacing w:after="0"/>
        <w:jc w:val="center"/>
        <w:rPr>
          <w:sz w:val="22"/>
        </w:rPr>
        <w:sectPr>
          <w:type w:val="continuous"/>
          <w:pgSz w:w="11910" w:h="16840"/>
          <w:pgMar w:top="1380" w:right="283" w:bottom="1513" w:left="850" w:header="761" w:footer="628" w:gutter="0"/>
          <w:cols w:space="720" w:num="1"/>
        </w:sectPr>
      </w:pPr>
    </w:p>
    <w:tbl>
      <w:tblPr>
        <w:tblStyle w:val="12"/>
        <w:tblW w:w="0" w:type="auto"/>
        <w:tblInd w:w="1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3"/>
        <w:gridCol w:w="1313"/>
        <w:gridCol w:w="2362"/>
        <w:gridCol w:w="3442"/>
        <w:gridCol w:w="1311"/>
      </w:tblGrid>
      <w:tr w14:paraId="3BA8C7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1313" w:type="dxa"/>
            <w:tcBorders>
              <w:left w:val="single" w:color="000000" w:sz="4" w:space="0"/>
              <w:bottom w:val="single" w:color="000000" w:sz="4" w:space="0"/>
              <w:right w:val="single" w:color="000000" w:sz="4" w:space="0"/>
            </w:tcBorders>
          </w:tcPr>
          <w:p w14:paraId="6AB0B122">
            <w:pPr>
              <w:pStyle w:val="16"/>
              <w:spacing w:before="99"/>
              <w:ind w:left="7"/>
              <w:jc w:val="center"/>
              <w:rPr>
                <w:sz w:val="22"/>
              </w:rPr>
            </w:pPr>
            <w:r>
              <w:rPr>
                <w:spacing w:val="-10"/>
                <w:sz w:val="22"/>
              </w:rPr>
              <w:t>2</w:t>
            </w:r>
          </w:p>
        </w:tc>
        <w:tc>
          <w:tcPr>
            <w:tcW w:w="1313" w:type="dxa"/>
            <w:tcBorders>
              <w:left w:val="single" w:color="000000" w:sz="4" w:space="0"/>
              <w:bottom w:val="single" w:color="000000" w:sz="4" w:space="0"/>
              <w:right w:val="single" w:color="000000" w:sz="4" w:space="0"/>
            </w:tcBorders>
          </w:tcPr>
          <w:p w14:paraId="43AAC2DD">
            <w:pPr>
              <w:pStyle w:val="16"/>
              <w:spacing w:before="99"/>
              <w:ind w:left="12"/>
              <w:jc w:val="center"/>
              <w:rPr>
                <w:sz w:val="22"/>
              </w:rPr>
            </w:pPr>
            <w:r>
              <w:rPr>
                <w:sz w:val="22"/>
              </w:rPr>
              <w:t>ZT-4-</w:t>
            </w:r>
            <w:r>
              <w:rPr>
                <w:spacing w:val="-10"/>
                <w:sz w:val="22"/>
              </w:rPr>
              <w:t>2</w:t>
            </w:r>
          </w:p>
        </w:tc>
        <w:tc>
          <w:tcPr>
            <w:tcW w:w="2362" w:type="dxa"/>
            <w:tcBorders>
              <w:left w:val="single" w:color="000000" w:sz="4" w:space="0"/>
              <w:bottom w:val="single" w:color="000000" w:sz="4" w:space="0"/>
              <w:right w:val="single" w:color="000000" w:sz="4" w:space="0"/>
            </w:tcBorders>
          </w:tcPr>
          <w:p w14:paraId="0D5D9F57">
            <w:pPr>
              <w:pStyle w:val="16"/>
              <w:spacing w:before="99"/>
              <w:ind w:left="108"/>
              <w:rPr>
                <w:sz w:val="22"/>
              </w:rPr>
            </w:pPr>
            <w:r>
              <w:rPr>
                <w:spacing w:val="-3"/>
                <w:sz w:val="22"/>
              </w:rPr>
              <w:t>电线电路</w:t>
            </w:r>
          </w:p>
        </w:tc>
        <w:tc>
          <w:tcPr>
            <w:tcW w:w="3442" w:type="dxa"/>
            <w:tcBorders>
              <w:left w:val="single" w:color="000000" w:sz="4" w:space="0"/>
              <w:bottom w:val="single" w:color="000000" w:sz="4" w:space="0"/>
              <w:right w:val="single" w:color="000000" w:sz="4" w:space="0"/>
            </w:tcBorders>
          </w:tcPr>
          <w:p w14:paraId="2E5C4A91">
            <w:pPr>
              <w:pStyle w:val="16"/>
              <w:spacing w:before="112"/>
              <w:ind w:left="106"/>
              <w:rPr>
                <w:sz w:val="20"/>
              </w:rPr>
            </w:pPr>
            <w:r>
              <w:rPr>
                <w:spacing w:val="-5"/>
                <w:sz w:val="20"/>
              </w:rPr>
              <w:t>含配件</w:t>
            </w:r>
          </w:p>
        </w:tc>
        <w:tc>
          <w:tcPr>
            <w:tcW w:w="1311" w:type="dxa"/>
            <w:tcBorders>
              <w:left w:val="single" w:color="000000" w:sz="4" w:space="0"/>
              <w:bottom w:val="single" w:color="000000" w:sz="4" w:space="0"/>
              <w:right w:val="single" w:color="000000" w:sz="4" w:space="0"/>
            </w:tcBorders>
          </w:tcPr>
          <w:p w14:paraId="61900CD0">
            <w:pPr>
              <w:pStyle w:val="16"/>
              <w:spacing w:before="99"/>
              <w:ind w:left="11"/>
              <w:jc w:val="center"/>
              <w:rPr>
                <w:sz w:val="22"/>
              </w:rPr>
            </w:pPr>
            <w:r>
              <w:rPr>
                <w:spacing w:val="-10"/>
                <w:sz w:val="22"/>
              </w:rPr>
              <w:t>1</w:t>
            </w:r>
          </w:p>
        </w:tc>
      </w:tr>
      <w:tr w14:paraId="6FEAEE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313" w:type="dxa"/>
            <w:tcBorders>
              <w:top w:val="single" w:color="000000" w:sz="4" w:space="0"/>
              <w:left w:val="single" w:color="000000" w:sz="4" w:space="0"/>
              <w:bottom w:val="single" w:color="000000" w:sz="4" w:space="0"/>
              <w:right w:val="single" w:color="000000" w:sz="4" w:space="0"/>
            </w:tcBorders>
          </w:tcPr>
          <w:p w14:paraId="46CB1EB2">
            <w:pPr>
              <w:pStyle w:val="16"/>
              <w:spacing w:before="63"/>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CDAEACF">
            <w:pPr>
              <w:pStyle w:val="16"/>
              <w:spacing w:before="63"/>
              <w:ind w:left="12"/>
              <w:jc w:val="center"/>
              <w:rPr>
                <w:sz w:val="22"/>
              </w:rPr>
            </w:pPr>
            <w:r>
              <w:rPr>
                <w:sz w:val="22"/>
              </w:rPr>
              <w:t>ZT-4-</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32E459B3">
            <w:pPr>
              <w:pStyle w:val="16"/>
              <w:spacing w:before="63"/>
              <w:ind w:left="108"/>
              <w:rPr>
                <w:sz w:val="22"/>
              </w:rPr>
            </w:pPr>
            <w:r>
              <w:rPr>
                <w:spacing w:val="-4"/>
                <w:sz w:val="22"/>
              </w:rPr>
              <w:t>空压机</w:t>
            </w:r>
          </w:p>
        </w:tc>
        <w:tc>
          <w:tcPr>
            <w:tcW w:w="3442" w:type="dxa"/>
            <w:tcBorders>
              <w:top w:val="single" w:color="000000" w:sz="4" w:space="0"/>
              <w:left w:val="single" w:color="000000" w:sz="4" w:space="0"/>
              <w:bottom w:val="single" w:color="000000" w:sz="4" w:space="0"/>
              <w:right w:val="single" w:color="000000" w:sz="4" w:space="0"/>
            </w:tcBorders>
          </w:tcPr>
          <w:p w14:paraId="73A1A8C7">
            <w:pPr>
              <w:pStyle w:val="16"/>
              <w:spacing w:before="75"/>
              <w:ind w:left="106"/>
              <w:rPr>
                <w:sz w:val="20"/>
              </w:rPr>
            </w:pPr>
            <w:r>
              <w:rPr>
                <w:spacing w:val="-4"/>
                <w:sz w:val="20"/>
              </w:rPr>
              <w:t>11kw</w:t>
            </w:r>
          </w:p>
        </w:tc>
        <w:tc>
          <w:tcPr>
            <w:tcW w:w="1311" w:type="dxa"/>
            <w:tcBorders>
              <w:top w:val="single" w:color="000000" w:sz="4" w:space="0"/>
              <w:left w:val="single" w:color="000000" w:sz="4" w:space="0"/>
              <w:bottom w:val="single" w:color="000000" w:sz="4" w:space="0"/>
              <w:right w:val="single" w:color="000000" w:sz="4" w:space="0"/>
            </w:tcBorders>
          </w:tcPr>
          <w:p w14:paraId="4C378ADC">
            <w:pPr>
              <w:pStyle w:val="16"/>
              <w:spacing w:before="63"/>
              <w:ind w:left="11"/>
              <w:jc w:val="center"/>
              <w:rPr>
                <w:sz w:val="22"/>
              </w:rPr>
            </w:pPr>
            <w:r>
              <w:rPr>
                <w:spacing w:val="-10"/>
                <w:sz w:val="22"/>
              </w:rPr>
              <w:t>1</w:t>
            </w:r>
          </w:p>
        </w:tc>
      </w:tr>
      <w:tr w14:paraId="6C4AB6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tcPr>
          <w:p w14:paraId="5B526A6B">
            <w:pPr>
              <w:pStyle w:val="16"/>
              <w:spacing w:before="178"/>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3221FEBE">
            <w:pPr>
              <w:pStyle w:val="16"/>
              <w:spacing w:before="178"/>
              <w:ind w:left="12"/>
              <w:jc w:val="center"/>
              <w:rPr>
                <w:sz w:val="22"/>
              </w:rPr>
            </w:pPr>
            <w:r>
              <w:rPr>
                <w:sz w:val="22"/>
              </w:rPr>
              <w:t>ZT-4-</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2E563B6C">
            <w:pPr>
              <w:pStyle w:val="16"/>
              <w:spacing w:before="178"/>
              <w:ind w:left="108"/>
              <w:rPr>
                <w:sz w:val="22"/>
              </w:rPr>
            </w:pPr>
            <w:r>
              <w:rPr>
                <w:spacing w:val="-4"/>
                <w:sz w:val="22"/>
              </w:rPr>
              <w:t>烟管道、水管道</w:t>
            </w:r>
          </w:p>
        </w:tc>
        <w:tc>
          <w:tcPr>
            <w:tcW w:w="3442" w:type="dxa"/>
            <w:tcBorders>
              <w:top w:val="single" w:color="000000" w:sz="4" w:space="0"/>
              <w:left w:val="single" w:color="000000" w:sz="4" w:space="0"/>
              <w:bottom w:val="single" w:color="000000" w:sz="4" w:space="0"/>
              <w:right w:val="single" w:color="000000" w:sz="4" w:space="0"/>
            </w:tcBorders>
          </w:tcPr>
          <w:p w14:paraId="744BBBAE">
            <w:pPr>
              <w:pStyle w:val="16"/>
              <w:spacing w:before="28"/>
              <w:ind w:left="106"/>
              <w:rPr>
                <w:sz w:val="20"/>
              </w:rPr>
            </w:pPr>
            <w:r>
              <w:rPr>
                <w:spacing w:val="-3"/>
                <w:sz w:val="20"/>
              </w:rPr>
              <w:t>烟管、阀门、弯头，含保温和耐火材</w:t>
            </w:r>
          </w:p>
          <w:p w14:paraId="3AF3DD3E">
            <w:pPr>
              <w:pStyle w:val="16"/>
              <w:spacing w:before="70"/>
              <w:ind w:left="106"/>
              <w:rPr>
                <w:sz w:val="20"/>
              </w:rPr>
            </w:pPr>
            <w:r>
              <w:rPr>
                <w:spacing w:val="-6"/>
                <w:sz w:val="20"/>
              </w:rPr>
              <w:t>料等</w:t>
            </w:r>
          </w:p>
        </w:tc>
        <w:tc>
          <w:tcPr>
            <w:tcW w:w="1311" w:type="dxa"/>
            <w:tcBorders>
              <w:top w:val="single" w:color="000000" w:sz="4" w:space="0"/>
              <w:left w:val="single" w:color="000000" w:sz="4" w:space="0"/>
              <w:bottom w:val="single" w:color="000000" w:sz="4" w:space="0"/>
              <w:right w:val="single" w:color="000000" w:sz="4" w:space="0"/>
            </w:tcBorders>
          </w:tcPr>
          <w:p w14:paraId="2083C32E">
            <w:pPr>
              <w:pStyle w:val="16"/>
              <w:spacing w:before="178"/>
              <w:ind w:left="11"/>
              <w:jc w:val="center"/>
              <w:rPr>
                <w:sz w:val="22"/>
              </w:rPr>
            </w:pPr>
            <w:r>
              <w:rPr>
                <w:spacing w:val="-10"/>
                <w:sz w:val="22"/>
              </w:rPr>
              <w:t>1</w:t>
            </w:r>
          </w:p>
        </w:tc>
      </w:tr>
      <w:tr w14:paraId="52891E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313" w:type="dxa"/>
            <w:tcBorders>
              <w:top w:val="single" w:color="000000" w:sz="4" w:space="0"/>
              <w:left w:val="single" w:color="000000" w:sz="4" w:space="0"/>
              <w:bottom w:val="single" w:color="000000" w:sz="4" w:space="0"/>
              <w:right w:val="single" w:color="000000" w:sz="4" w:space="0"/>
            </w:tcBorders>
          </w:tcPr>
          <w:p w14:paraId="07D5E521">
            <w:pPr>
              <w:pStyle w:val="16"/>
              <w:spacing w:before="63"/>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3E64CE38">
            <w:pPr>
              <w:pStyle w:val="16"/>
              <w:spacing w:before="63"/>
              <w:ind w:left="12"/>
              <w:jc w:val="center"/>
              <w:rPr>
                <w:sz w:val="22"/>
              </w:rPr>
            </w:pPr>
            <w:r>
              <w:rPr>
                <w:sz w:val="22"/>
              </w:rPr>
              <w:t>ZT-4-</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6AFB90A1">
            <w:pPr>
              <w:pStyle w:val="16"/>
              <w:spacing w:before="63"/>
              <w:ind w:left="108"/>
              <w:rPr>
                <w:sz w:val="22"/>
              </w:rPr>
            </w:pPr>
            <w:r>
              <w:rPr>
                <w:spacing w:val="-4"/>
                <w:sz w:val="22"/>
              </w:rPr>
              <w:t>阀门、配件</w:t>
            </w:r>
          </w:p>
        </w:tc>
        <w:tc>
          <w:tcPr>
            <w:tcW w:w="3442" w:type="dxa"/>
            <w:tcBorders>
              <w:top w:val="single" w:color="000000" w:sz="4" w:space="0"/>
              <w:left w:val="single" w:color="000000" w:sz="4" w:space="0"/>
              <w:bottom w:val="single" w:color="000000" w:sz="4" w:space="0"/>
              <w:right w:val="single" w:color="000000" w:sz="4" w:space="0"/>
            </w:tcBorders>
          </w:tcPr>
          <w:p w14:paraId="66AFB37D">
            <w:pPr>
              <w:pStyle w:val="16"/>
              <w:spacing w:before="76"/>
              <w:ind w:left="106"/>
              <w:rPr>
                <w:sz w:val="20"/>
              </w:rPr>
            </w:pPr>
            <w:r>
              <w:rPr>
                <w:spacing w:val="-3"/>
                <w:sz w:val="20"/>
              </w:rPr>
              <w:t>风机进口接头、入口变径等</w:t>
            </w:r>
          </w:p>
        </w:tc>
        <w:tc>
          <w:tcPr>
            <w:tcW w:w="1311" w:type="dxa"/>
            <w:tcBorders>
              <w:top w:val="single" w:color="000000" w:sz="4" w:space="0"/>
              <w:left w:val="single" w:color="000000" w:sz="4" w:space="0"/>
              <w:bottom w:val="single" w:color="000000" w:sz="4" w:space="0"/>
              <w:right w:val="single" w:color="000000" w:sz="4" w:space="0"/>
            </w:tcBorders>
          </w:tcPr>
          <w:p w14:paraId="45440CE6">
            <w:pPr>
              <w:pStyle w:val="16"/>
              <w:spacing w:before="63"/>
              <w:ind w:left="11"/>
              <w:jc w:val="center"/>
              <w:rPr>
                <w:sz w:val="22"/>
              </w:rPr>
            </w:pPr>
            <w:r>
              <w:rPr>
                <w:spacing w:val="-10"/>
                <w:sz w:val="22"/>
              </w:rPr>
              <w:t>1</w:t>
            </w:r>
          </w:p>
        </w:tc>
      </w:tr>
      <w:tr w14:paraId="176DBB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313" w:type="dxa"/>
            <w:tcBorders>
              <w:top w:val="single" w:color="000000" w:sz="4" w:space="0"/>
              <w:left w:val="single" w:color="000000" w:sz="4" w:space="0"/>
              <w:bottom w:val="single" w:color="000000" w:sz="4" w:space="0"/>
              <w:right w:val="single" w:color="000000" w:sz="4" w:space="0"/>
            </w:tcBorders>
          </w:tcPr>
          <w:p w14:paraId="4E4B7C0E">
            <w:pPr>
              <w:pStyle w:val="16"/>
              <w:spacing w:before="77"/>
              <w:ind w:left="7"/>
              <w:jc w:val="center"/>
              <w:rPr>
                <w:sz w:val="22"/>
              </w:rPr>
            </w:pPr>
            <w:r>
              <w:rPr>
                <w:spacing w:val="-10"/>
                <w:sz w:val="22"/>
              </w:rPr>
              <w:t>6</w:t>
            </w:r>
          </w:p>
        </w:tc>
        <w:tc>
          <w:tcPr>
            <w:tcW w:w="1313" w:type="dxa"/>
            <w:tcBorders>
              <w:top w:val="single" w:color="000000" w:sz="4" w:space="0"/>
              <w:left w:val="single" w:color="000000" w:sz="4" w:space="0"/>
              <w:bottom w:val="single" w:color="000000" w:sz="4" w:space="0"/>
              <w:right w:val="single" w:color="000000" w:sz="4" w:space="0"/>
            </w:tcBorders>
          </w:tcPr>
          <w:p w14:paraId="0570BDDB">
            <w:pPr>
              <w:pStyle w:val="16"/>
              <w:spacing w:before="77"/>
              <w:ind w:left="12"/>
              <w:jc w:val="center"/>
              <w:rPr>
                <w:sz w:val="22"/>
              </w:rPr>
            </w:pPr>
            <w:r>
              <w:rPr>
                <w:sz w:val="22"/>
              </w:rPr>
              <w:t>ZT-4-</w:t>
            </w:r>
            <w:r>
              <w:rPr>
                <w:spacing w:val="-10"/>
                <w:sz w:val="22"/>
              </w:rPr>
              <w:t>6</w:t>
            </w:r>
          </w:p>
        </w:tc>
        <w:tc>
          <w:tcPr>
            <w:tcW w:w="2362" w:type="dxa"/>
            <w:tcBorders>
              <w:top w:val="single" w:color="000000" w:sz="4" w:space="0"/>
              <w:left w:val="single" w:color="000000" w:sz="4" w:space="0"/>
              <w:bottom w:val="single" w:color="000000" w:sz="4" w:space="0"/>
              <w:right w:val="single" w:color="000000" w:sz="4" w:space="0"/>
            </w:tcBorders>
          </w:tcPr>
          <w:p w14:paraId="4E5F62F4">
            <w:pPr>
              <w:pStyle w:val="16"/>
              <w:spacing w:before="77"/>
              <w:ind w:left="108"/>
              <w:rPr>
                <w:sz w:val="22"/>
              </w:rPr>
            </w:pPr>
            <w:r>
              <w:rPr>
                <w:spacing w:val="-4"/>
                <w:sz w:val="22"/>
              </w:rPr>
              <w:t>平台、楼梯、扶手</w:t>
            </w:r>
          </w:p>
        </w:tc>
        <w:tc>
          <w:tcPr>
            <w:tcW w:w="3442" w:type="dxa"/>
            <w:tcBorders>
              <w:top w:val="single" w:color="000000" w:sz="4" w:space="0"/>
              <w:left w:val="single" w:color="000000" w:sz="4" w:space="0"/>
              <w:bottom w:val="single" w:color="000000" w:sz="4" w:space="0"/>
              <w:right w:val="single" w:color="000000" w:sz="4" w:space="0"/>
            </w:tcBorders>
          </w:tcPr>
          <w:p w14:paraId="350A6C82">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41BBDAAD">
            <w:pPr>
              <w:pStyle w:val="16"/>
              <w:spacing w:before="77"/>
              <w:ind w:left="11"/>
              <w:jc w:val="center"/>
              <w:rPr>
                <w:sz w:val="22"/>
              </w:rPr>
            </w:pPr>
            <w:r>
              <w:rPr>
                <w:spacing w:val="-10"/>
                <w:sz w:val="22"/>
              </w:rPr>
              <w:t>1</w:t>
            </w:r>
          </w:p>
        </w:tc>
      </w:tr>
      <w:tr w14:paraId="725945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4A75AFD3">
            <w:pPr>
              <w:pStyle w:val="16"/>
              <w:spacing w:before="53"/>
              <w:ind w:left="7"/>
              <w:jc w:val="center"/>
              <w:rPr>
                <w:sz w:val="22"/>
              </w:rPr>
            </w:pPr>
            <w:r>
              <w:rPr>
                <w:spacing w:val="-10"/>
                <w:sz w:val="22"/>
              </w:rPr>
              <w:t>7</w:t>
            </w:r>
          </w:p>
        </w:tc>
        <w:tc>
          <w:tcPr>
            <w:tcW w:w="1313" w:type="dxa"/>
            <w:tcBorders>
              <w:top w:val="single" w:color="000000" w:sz="4" w:space="0"/>
              <w:left w:val="single" w:color="000000" w:sz="4" w:space="0"/>
              <w:bottom w:val="single" w:color="000000" w:sz="4" w:space="0"/>
              <w:right w:val="single" w:color="000000" w:sz="4" w:space="0"/>
            </w:tcBorders>
          </w:tcPr>
          <w:p w14:paraId="049ABDE9">
            <w:pPr>
              <w:pStyle w:val="16"/>
              <w:spacing w:before="53"/>
              <w:ind w:left="12"/>
              <w:jc w:val="center"/>
              <w:rPr>
                <w:sz w:val="22"/>
              </w:rPr>
            </w:pPr>
            <w:r>
              <w:rPr>
                <w:sz w:val="22"/>
              </w:rPr>
              <w:t>ZT-4-</w:t>
            </w:r>
            <w:r>
              <w:rPr>
                <w:spacing w:val="-10"/>
                <w:sz w:val="22"/>
              </w:rPr>
              <w:t>7</w:t>
            </w:r>
          </w:p>
        </w:tc>
        <w:tc>
          <w:tcPr>
            <w:tcW w:w="2362" w:type="dxa"/>
            <w:tcBorders>
              <w:top w:val="single" w:color="000000" w:sz="4" w:space="0"/>
              <w:left w:val="single" w:color="000000" w:sz="4" w:space="0"/>
              <w:bottom w:val="single" w:color="000000" w:sz="4" w:space="0"/>
              <w:right w:val="single" w:color="000000" w:sz="4" w:space="0"/>
            </w:tcBorders>
          </w:tcPr>
          <w:p w14:paraId="254A66C1">
            <w:pPr>
              <w:pStyle w:val="16"/>
              <w:spacing w:before="53"/>
              <w:ind w:left="108"/>
              <w:rPr>
                <w:sz w:val="22"/>
              </w:rPr>
            </w:pPr>
            <w:r>
              <w:rPr>
                <w:spacing w:val="-3"/>
                <w:sz w:val="22"/>
              </w:rPr>
              <w:t>管道保温</w:t>
            </w:r>
          </w:p>
        </w:tc>
        <w:tc>
          <w:tcPr>
            <w:tcW w:w="3442" w:type="dxa"/>
            <w:tcBorders>
              <w:top w:val="single" w:color="000000" w:sz="4" w:space="0"/>
              <w:left w:val="single" w:color="000000" w:sz="4" w:space="0"/>
              <w:bottom w:val="single" w:color="000000" w:sz="4" w:space="0"/>
              <w:right w:val="single" w:color="000000" w:sz="4" w:space="0"/>
            </w:tcBorders>
          </w:tcPr>
          <w:p w14:paraId="19E62D39">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4A63067F">
            <w:pPr>
              <w:pStyle w:val="16"/>
              <w:spacing w:before="53"/>
              <w:ind w:left="11"/>
              <w:jc w:val="center"/>
              <w:rPr>
                <w:sz w:val="22"/>
              </w:rPr>
            </w:pPr>
            <w:r>
              <w:rPr>
                <w:spacing w:val="-10"/>
                <w:sz w:val="22"/>
              </w:rPr>
              <w:t>1</w:t>
            </w:r>
          </w:p>
        </w:tc>
      </w:tr>
      <w:tr w14:paraId="72FFEE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48B3693C">
            <w:pPr>
              <w:pStyle w:val="16"/>
              <w:spacing w:before="53"/>
              <w:ind w:left="7"/>
              <w:jc w:val="center"/>
              <w:rPr>
                <w:sz w:val="22"/>
              </w:rPr>
            </w:pPr>
            <w:r>
              <w:rPr>
                <w:spacing w:val="-10"/>
                <w:sz w:val="22"/>
              </w:rPr>
              <w:t>8</w:t>
            </w:r>
          </w:p>
        </w:tc>
        <w:tc>
          <w:tcPr>
            <w:tcW w:w="1313" w:type="dxa"/>
            <w:tcBorders>
              <w:top w:val="single" w:color="000000" w:sz="4" w:space="0"/>
              <w:left w:val="single" w:color="000000" w:sz="4" w:space="0"/>
              <w:bottom w:val="single" w:color="000000" w:sz="4" w:space="0"/>
              <w:right w:val="single" w:color="000000" w:sz="4" w:space="0"/>
            </w:tcBorders>
          </w:tcPr>
          <w:p w14:paraId="73392254">
            <w:pPr>
              <w:pStyle w:val="16"/>
              <w:spacing w:before="53"/>
              <w:ind w:left="12"/>
              <w:jc w:val="center"/>
              <w:rPr>
                <w:sz w:val="22"/>
              </w:rPr>
            </w:pPr>
            <w:r>
              <w:rPr>
                <w:sz w:val="22"/>
              </w:rPr>
              <w:t>ZT-4-</w:t>
            </w:r>
            <w:r>
              <w:rPr>
                <w:spacing w:val="-10"/>
                <w:sz w:val="22"/>
              </w:rPr>
              <w:t>8</w:t>
            </w:r>
          </w:p>
        </w:tc>
        <w:tc>
          <w:tcPr>
            <w:tcW w:w="2362" w:type="dxa"/>
            <w:tcBorders>
              <w:top w:val="single" w:color="000000" w:sz="4" w:space="0"/>
              <w:left w:val="single" w:color="000000" w:sz="4" w:space="0"/>
              <w:bottom w:val="single" w:color="000000" w:sz="4" w:space="0"/>
              <w:right w:val="single" w:color="000000" w:sz="4" w:space="0"/>
            </w:tcBorders>
          </w:tcPr>
          <w:p w14:paraId="072DD706">
            <w:pPr>
              <w:pStyle w:val="16"/>
              <w:spacing w:before="53"/>
              <w:ind w:left="108"/>
              <w:rPr>
                <w:sz w:val="22"/>
              </w:rPr>
            </w:pPr>
            <w:r>
              <w:rPr>
                <w:spacing w:val="-5"/>
                <w:sz w:val="22"/>
              </w:rPr>
              <w:t>面漆</w:t>
            </w:r>
          </w:p>
        </w:tc>
        <w:tc>
          <w:tcPr>
            <w:tcW w:w="3442" w:type="dxa"/>
            <w:tcBorders>
              <w:top w:val="single" w:color="000000" w:sz="4" w:space="0"/>
              <w:left w:val="single" w:color="000000" w:sz="4" w:space="0"/>
              <w:bottom w:val="single" w:color="000000" w:sz="4" w:space="0"/>
              <w:right w:val="single" w:color="000000" w:sz="4" w:space="0"/>
            </w:tcBorders>
          </w:tcPr>
          <w:p w14:paraId="261EC942">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39ED2BDB">
            <w:pPr>
              <w:pStyle w:val="16"/>
              <w:spacing w:before="53"/>
              <w:ind w:left="11"/>
              <w:jc w:val="center"/>
              <w:rPr>
                <w:sz w:val="22"/>
              </w:rPr>
            </w:pPr>
            <w:r>
              <w:rPr>
                <w:spacing w:val="-10"/>
                <w:sz w:val="22"/>
              </w:rPr>
              <w:t>1</w:t>
            </w:r>
          </w:p>
        </w:tc>
      </w:tr>
    </w:tbl>
    <w:p w14:paraId="748F9EEB">
      <w:pPr>
        <w:pStyle w:val="5"/>
        <w:spacing w:before="248"/>
      </w:pPr>
    </w:p>
    <w:p w14:paraId="750007B9">
      <w:pPr>
        <w:pStyle w:val="5"/>
        <w:ind w:left="230"/>
        <w:rPr>
          <w:rFonts w:ascii="微软雅黑" w:eastAsia="微软雅黑"/>
        </w:rPr>
      </w:pPr>
      <w:r>
        <w:rPr>
          <w:rFonts w:ascii="微软雅黑" w:eastAsia="微软雅黑"/>
        </w:rPr>
        <w:t>5T/D</w:t>
      </w:r>
      <w:r>
        <w:rPr>
          <w:rFonts w:ascii="微软雅黑" w:eastAsia="微软雅黑"/>
          <w:spacing w:val="-4"/>
        </w:rPr>
        <w:t xml:space="preserve"> 设备全套标准配置含税市场报价</w:t>
      </w:r>
      <w:r>
        <w:rPr>
          <w:rFonts w:ascii="微软雅黑" w:eastAsia="微软雅黑"/>
        </w:rPr>
        <w:t>￥860.00</w:t>
      </w:r>
      <w:r>
        <w:rPr>
          <w:rFonts w:ascii="微软雅黑" w:eastAsia="微软雅黑"/>
          <w:spacing w:val="-5"/>
        </w:rPr>
        <w:t xml:space="preserve"> 万元，不含运输、安装、调试。</w:t>
      </w:r>
    </w:p>
    <w:p w14:paraId="0E935E5A">
      <w:pPr>
        <w:pStyle w:val="5"/>
        <w:spacing w:before="93"/>
        <w:rPr>
          <w:rFonts w:ascii="微软雅黑"/>
        </w:rPr>
      </w:pPr>
    </w:p>
    <w:p w14:paraId="32DAD673">
      <w:pPr>
        <w:pStyle w:val="4"/>
        <w:numPr>
          <w:ilvl w:val="0"/>
          <w:numId w:val="0"/>
        </w:numPr>
        <w:tabs>
          <w:tab w:val="left" w:pos="690"/>
        </w:tabs>
        <w:spacing w:before="0" w:after="0" w:line="240" w:lineRule="auto"/>
        <w:ind w:left="230" w:leftChars="0" w:right="0" w:rightChars="0"/>
        <w:jc w:val="left"/>
      </w:pPr>
      <w:bookmarkStart w:id="12" w:name="_bookmark13"/>
      <w:bookmarkEnd w:id="12"/>
      <w:r>
        <w:rPr>
          <w:rFonts w:hint="default" w:ascii="Arial" w:hAnsi="Arial" w:cs="Arial"/>
          <w:b/>
          <w:bCs/>
          <w:spacing w:val="-3"/>
          <w:lang w:val="en-US" w:eastAsia="zh-CN"/>
        </w:rPr>
        <w:t>2.4</w:t>
      </w:r>
      <w:r>
        <w:rPr>
          <w:rFonts w:hint="eastAsia"/>
          <w:spacing w:val="-3"/>
          <w:lang w:val="en-US" w:eastAsia="zh-CN"/>
        </w:rPr>
        <w:t xml:space="preserve"> </w:t>
      </w:r>
      <w:r>
        <w:rPr>
          <w:spacing w:val="-3"/>
        </w:rPr>
        <w:t>处理效果</w:t>
      </w:r>
    </w:p>
    <w:p w14:paraId="22DACDEB">
      <w:pPr>
        <w:pStyle w:val="5"/>
        <w:spacing w:before="78"/>
        <w:rPr>
          <w:sz w:val="28"/>
        </w:rPr>
      </w:pPr>
    </w:p>
    <w:p w14:paraId="34AE3258">
      <w:pPr>
        <w:pStyle w:val="5"/>
        <w:spacing w:line="508" w:lineRule="auto"/>
        <w:ind w:left="230" w:right="677" w:firstLine="480"/>
      </w:pPr>
      <w:r>
        <w:rPr>
          <w:spacing w:val="-2"/>
        </w:rPr>
        <w:t>本技术的烟气处理：半干法</w:t>
      </w:r>
      <w:r>
        <w:rPr>
          <w:rFonts w:ascii="Times New Roman" w:eastAsia="Times New Roman"/>
          <w:spacing w:val="-2"/>
        </w:rPr>
        <w:t>+</w:t>
      </w:r>
      <w:r>
        <w:rPr>
          <w:spacing w:val="-2"/>
        </w:rPr>
        <w:t>干法脱酸，烟气经过高温分解以及三级冷却后进入布袋除尘器除尘，除酸装置去除酸性气体，以及活性炭吸附后达标排放。炉渣经炉排的机械挤压，以及</w:t>
      </w:r>
      <w:r>
        <w:rPr>
          <w:spacing w:val="-17"/>
        </w:rPr>
        <w:t>磁选机磁选后，定期排出炉外。本技术应用中的二次污染物主要为烟气中的二噁英、氮氧化物、</w:t>
      </w:r>
      <w:r>
        <w:rPr>
          <w:spacing w:val="-7"/>
        </w:rPr>
        <w:t>一氧化碳、二氧化硫、氯化氢、汞及其化合物等，其主要控制措施、危害性、处理效果见下表。</w:t>
      </w:r>
    </w:p>
    <w:p w14:paraId="569FAECF">
      <w:pPr>
        <w:pStyle w:val="5"/>
      </w:pPr>
    </w:p>
    <w:p w14:paraId="5165491E">
      <w:pPr>
        <w:pStyle w:val="5"/>
        <w:spacing w:before="40"/>
      </w:pPr>
    </w:p>
    <w:p w14:paraId="59D9CB2A">
      <w:pPr>
        <w:spacing w:before="0"/>
        <w:ind w:left="3444" w:right="0" w:firstLine="0"/>
        <w:jc w:val="left"/>
        <w:rPr>
          <w:sz w:val="24"/>
        </w:rPr>
      </w:pPr>
      <w:r>
        <w:rPr>
          <w:sz w:val="24"/>
        </w:rPr>
        <w:t>二次污染及其控制表</w:t>
      </w:r>
      <w:r>
        <w:rPr>
          <w:spacing w:val="-2"/>
          <w:sz w:val="24"/>
        </w:rPr>
        <w:t>（</w:t>
      </w:r>
      <w:r>
        <w:rPr>
          <w:rFonts w:ascii="Times New Roman" w:eastAsia="Times New Roman"/>
          <w:b/>
          <w:spacing w:val="-2"/>
          <w:sz w:val="24"/>
        </w:rPr>
        <w:t>mg/m</w:t>
      </w:r>
      <w:r>
        <w:rPr>
          <w:rFonts w:ascii="Times New Roman" w:eastAsia="Times New Roman"/>
          <w:b/>
          <w:spacing w:val="-2"/>
          <w:position w:val="8"/>
          <w:sz w:val="16"/>
        </w:rPr>
        <w:t>3</w:t>
      </w:r>
      <w:r>
        <w:rPr>
          <w:spacing w:val="-2"/>
          <w:sz w:val="24"/>
        </w:rPr>
        <w:t>）</w:t>
      </w:r>
    </w:p>
    <w:p w14:paraId="6C02F191">
      <w:pPr>
        <w:pStyle w:val="5"/>
        <w:spacing w:before="9"/>
        <w:rPr>
          <w:sz w:val="15"/>
        </w:rPr>
      </w:pPr>
    </w:p>
    <w:tbl>
      <w:tblPr>
        <w:tblStyle w:val="12"/>
        <w:tblW w:w="0" w:type="auto"/>
        <w:tblInd w:w="6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6"/>
        <w:gridCol w:w="1217"/>
        <w:gridCol w:w="1076"/>
        <w:gridCol w:w="3481"/>
        <w:gridCol w:w="1191"/>
      </w:tblGrid>
      <w:tr w14:paraId="3EAAF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1966" w:type="dxa"/>
          </w:tcPr>
          <w:p w14:paraId="11C18F95">
            <w:pPr>
              <w:pStyle w:val="16"/>
              <w:spacing w:before="246"/>
              <w:ind w:left="90" w:right="84"/>
              <w:jc w:val="center"/>
              <w:rPr>
                <w:sz w:val="21"/>
              </w:rPr>
            </w:pPr>
            <w:r>
              <w:rPr>
                <w:spacing w:val="-2"/>
                <w:sz w:val="21"/>
              </w:rPr>
              <w:t>二次污染物</w:t>
            </w:r>
          </w:p>
        </w:tc>
        <w:tc>
          <w:tcPr>
            <w:tcW w:w="1217" w:type="dxa"/>
          </w:tcPr>
          <w:p w14:paraId="7C4AD652">
            <w:pPr>
              <w:pStyle w:val="16"/>
              <w:spacing w:before="246"/>
              <w:ind w:left="12"/>
              <w:jc w:val="center"/>
              <w:rPr>
                <w:sz w:val="21"/>
              </w:rPr>
            </w:pPr>
            <w:r>
              <w:rPr>
                <w:spacing w:val="-3"/>
                <w:sz w:val="21"/>
              </w:rPr>
              <w:t>检测结果</w:t>
            </w:r>
          </w:p>
        </w:tc>
        <w:tc>
          <w:tcPr>
            <w:tcW w:w="1076" w:type="dxa"/>
          </w:tcPr>
          <w:p w14:paraId="703C2685">
            <w:pPr>
              <w:pStyle w:val="16"/>
              <w:spacing w:before="246"/>
              <w:ind w:left="32" w:right="24"/>
              <w:jc w:val="center"/>
              <w:rPr>
                <w:sz w:val="21"/>
              </w:rPr>
            </w:pPr>
            <w:r>
              <w:rPr>
                <w:spacing w:val="-4"/>
                <w:sz w:val="21"/>
              </w:rPr>
              <w:t>危害性</w:t>
            </w:r>
          </w:p>
        </w:tc>
        <w:tc>
          <w:tcPr>
            <w:tcW w:w="3481" w:type="dxa"/>
          </w:tcPr>
          <w:p w14:paraId="389A91A5">
            <w:pPr>
              <w:pStyle w:val="16"/>
              <w:spacing w:before="246"/>
              <w:ind w:left="45" w:right="38"/>
              <w:jc w:val="center"/>
              <w:rPr>
                <w:sz w:val="21"/>
              </w:rPr>
            </w:pPr>
            <w:r>
              <w:rPr>
                <w:spacing w:val="-3"/>
                <w:sz w:val="21"/>
              </w:rPr>
              <w:t>控制措施</w:t>
            </w:r>
          </w:p>
        </w:tc>
        <w:tc>
          <w:tcPr>
            <w:tcW w:w="1191" w:type="dxa"/>
          </w:tcPr>
          <w:p w14:paraId="0323B092">
            <w:pPr>
              <w:pStyle w:val="16"/>
              <w:spacing w:before="246"/>
              <w:ind w:left="171"/>
              <w:rPr>
                <w:sz w:val="21"/>
              </w:rPr>
            </w:pPr>
            <w:r>
              <w:rPr>
                <w:spacing w:val="-3"/>
                <w:sz w:val="21"/>
              </w:rPr>
              <w:t>处理效果</w:t>
            </w:r>
          </w:p>
        </w:tc>
      </w:tr>
      <w:tr w14:paraId="00484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966" w:type="dxa"/>
            <w:tcBorders>
              <w:bottom w:val="nil"/>
            </w:tcBorders>
          </w:tcPr>
          <w:p w14:paraId="4B4F9A55">
            <w:pPr>
              <w:pStyle w:val="16"/>
              <w:rPr>
                <w:rFonts w:ascii="Times New Roman"/>
                <w:sz w:val="22"/>
              </w:rPr>
            </w:pPr>
          </w:p>
        </w:tc>
        <w:tc>
          <w:tcPr>
            <w:tcW w:w="1217" w:type="dxa"/>
            <w:tcBorders>
              <w:bottom w:val="nil"/>
            </w:tcBorders>
          </w:tcPr>
          <w:p w14:paraId="6AEFF394">
            <w:pPr>
              <w:pStyle w:val="16"/>
              <w:rPr>
                <w:rFonts w:ascii="Times New Roman"/>
                <w:sz w:val="22"/>
              </w:rPr>
            </w:pPr>
          </w:p>
        </w:tc>
        <w:tc>
          <w:tcPr>
            <w:tcW w:w="1076" w:type="dxa"/>
            <w:tcBorders>
              <w:bottom w:val="nil"/>
            </w:tcBorders>
          </w:tcPr>
          <w:p w14:paraId="635A2FA7">
            <w:pPr>
              <w:pStyle w:val="16"/>
              <w:rPr>
                <w:rFonts w:ascii="Times New Roman"/>
                <w:sz w:val="22"/>
              </w:rPr>
            </w:pPr>
          </w:p>
        </w:tc>
        <w:tc>
          <w:tcPr>
            <w:tcW w:w="3481" w:type="dxa"/>
            <w:tcBorders>
              <w:bottom w:val="nil"/>
            </w:tcBorders>
          </w:tcPr>
          <w:p w14:paraId="79472523">
            <w:pPr>
              <w:pStyle w:val="16"/>
              <w:spacing w:before="24" w:line="278" w:lineRule="exact"/>
              <w:ind w:left="45" w:right="36"/>
              <w:jc w:val="center"/>
              <w:rPr>
                <w:sz w:val="22"/>
              </w:rPr>
            </w:pPr>
            <w:r>
              <w:rPr>
                <w:spacing w:val="-5"/>
                <w:sz w:val="22"/>
              </w:rPr>
              <w:t>采用活性炭吸附、布袋除尘等组合</w:t>
            </w:r>
          </w:p>
        </w:tc>
        <w:tc>
          <w:tcPr>
            <w:tcW w:w="1191" w:type="dxa"/>
            <w:vMerge w:val="restart"/>
          </w:tcPr>
          <w:p w14:paraId="01109E0E">
            <w:pPr>
              <w:pStyle w:val="16"/>
              <w:rPr>
                <w:sz w:val="22"/>
              </w:rPr>
            </w:pPr>
          </w:p>
          <w:p w14:paraId="6E85D84E">
            <w:pPr>
              <w:pStyle w:val="16"/>
              <w:rPr>
                <w:sz w:val="22"/>
              </w:rPr>
            </w:pPr>
          </w:p>
          <w:p w14:paraId="028CCC87">
            <w:pPr>
              <w:pStyle w:val="16"/>
              <w:rPr>
                <w:sz w:val="22"/>
              </w:rPr>
            </w:pPr>
          </w:p>
          <w:p w14:paraId="59DA8C5D">
            <w:pPr>
              <w:pStyle w:val="16"/>
              <w:rPr>
                <w:sz w:val="22"/>
              </w:rPr>
            </w:pPr>
          </w:p>
          <w:p w14:paraId="00E56315">
            <w:pPr>
              <w:pStyle w:val="16"/>
              <w:spacing w:before="122"/>
              <w:rPr>
                <w:sz w:val="22"/>
              </w:rPr>
            </w:pPr>
          </w:p>
          <w:p w14:paraId="7DC36E94">
            <w:pPr>
              <w:pStyle w:val="16"/>
              <w:spacing w:line="278" w:lineRule="auto"/>
              <w:ind w:left="373" w:right="143" w:hanging="221"/>
              <w:rPr>
                <w:sz w:val="22"/>
              </w:rPr>
            </w:pPr>
            <w:r>
              <w:rPr>
                <w:spacing w:val="-4"/>
                <w:sz w:val="22"/>
              </w:rPr>
              <w:t>稳定达标</w:t>
            </w:r>
            <w:r>
              <w:rPr>
                <w:spacing w:val="-6"/>
                <w:sz w:val="22"/>
              </w:rPr>
              <w:t>排放</w:t>
            </w:r>
          </w:p>
        </w:tc>
      </w:tr>
      <w:tr w14:paraId="0A2E4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1966" w:type="dxa"/>
            <w:tcBorders>
              <w:top w:val="nil"/>
              <w:bottom w:val="nil"/>
            </w:tcBorders>
          </w:tcPr>
          <w:p w14:paraId="58B1540D">
            <w:pPr>
              <w:pStyle w:val="16"/>
              <w:spacing w:before="179"/>
              <w:ind w:left="90" w:right="84"/>
              <w:jc w:val="center"/>
              <w:rPr>
                <w:sz w:val="22"/>
              </w:rPr>
            </w:pPr>
            <w:r>
              <w:rPr>
                <w:spacing w:val="-4"/>
                <w:sz w:val="22"/>
              </w:rPr>
              <w:t>颗粒物</w:t>
            </w:r>
          </w:p>
        </w:tc>
        <w:tc>
          <w:tcPr>
            <w:tcW w:w="1217" w:type="dxa"/>
            <w:tcBorders>
              <w:top w:val="nil"/>
              <w:bottom w:val="nil"/>
            </w:tcBorders>
          </w:tcPr>
          <w:p w14:paraId="19B200C4">
            <w:pPr>
              <w:pStyle w:val="16"/>
              <w:spacing w:before="179"/>
              <w:ind w:left="12"/>
              <w:jc w:val="center"/>
              <w:rPr>
                <w:sz w:val="22"/>
              </w:rPr>
            </w:pPr>
            <w:r>
              <w:rPr>
                <w:spacing w:val="-4"/>
                <w:sz w:val="22"/>
              </w:rPr>
              <w:t>8.93</w:t>
            </w:r>
          </w:p>
        </w:tc>
        <w:tc>
          <w:tcPr>
            <w:tcW w:w="1076" w:type="dxa"/>
            <w:tcBorders>
              <w:top w:val="nil"/>
              <w:bottom w:val="nil"/>
            </w:tcBorders>
          </w:tcPr>
          <w:p w14:paraId="1583CFAF">
            <w:pPr>
              <w:pStyle w:val="16"/>
              <w:rPr>
                <w:rFonts w:ascii="Times New Roman"/>
                <w:sz w:val="22"/>
              </w:rPr>
            </w:pPr>
          </w:p>
        </w:tc>
        <w:tc>
          <w:tcPr>
            <w:tcW w:w="3481" w:type="dxa"/>
            <w:tcBorders>
              <w:top w:val="nil"/>
              <w:bottom w:val="nil"/>
            </w:tcBorders>
          </w:tcPr>
          <w:p w14:paraId="11064781">
            <w:pPr>
              <w:pStyle w:val="16"/>
              <w:spacing w:before="16"/>
              <w:ind w:left="107"/>
              <w:rPr>
                <w:sz w:val="22"/>
              </w:rPr>
            </w:pPr>
            <w:r>
              <w:rPr>
                <w:spacing w:val="-5"/>
                <w:sz w:val="22"/>
              </w:rPr>
              <w:t>工艺拦截颗粒物。拦截后的飞灰经</w:t>
            </w:r>
          </w:p>
          <w:p w14:paraId="247D7D38">
            <w:pPr>
              <w:pStyle w:val="16"/>
              <w:spacing w:before="45" w:line="279" w:lineRule="exact"/>
              <w:ind w:left="198"/>
              <w:rPr>
                <w:sz w:val="22"/>
              </w:rPr>
            </w:pPr>
            <w:r>
              <w:rPr>
                <w:spacing w:val="-3"/>
                <w:sz w:val="22"/>
              </w:rPr>
              <w:t>固化稳定化处理后按照危险废物</w:t>
            </w:r>
          </w:p>
        </w:tc>
        <w:tc>
          <w:tcPr>
            <w:tcW w:w="1191" w:type="dxa"/>
            <w:vMerge w:val="continue"/>
            <w:tcBorders>
              <w:top w:val="nil"/>
            </w:tcBorders>
          </w:tcPr>
          <w:p w14:paraId="3D6DD678">
            <w:pPr>
              <w:rPr>
                <w:sz w:val="2"/>
                <w:szCs w:val="2"/>
              </w:rPr>
            </w:pPr>
          </w:p>
        </w:tc>
      </w:tr>
      <w:tr w14:paraId="3722E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966" w:type="dxa"/>
            <w:tcBorders>
              <w:top w:val="nil"/>
            </w:tcBorders>
          </w:tcPr>
          <w:p w14:paraId="68E5D6AB">
            <w:pPr>
              <w:pStyle w:val="16"/>
              <w:rPr>
                <w:rFonts w:ascii="Times New Roman"/>
                <w:sz w:val="22"/>
              </w:rPr>
            </w:pPr>
          </w:p>
        </w:tc>
        <w:tc>
          <w:tcPr>
            <w:tcW w:w="1217" w:type="dxa"/>
            <w:tcBorders>
              <w:top w:val="nil"/>
            </w:tcBorders>
          </w:tcPr>
          <w:p w14:paraId="58992947">
            <w:pPr>
              <w:pStyle w:val="16"/>
              <w:rPr>
                <w:rFonts w:ascii="Times New Roman"/>
                <w:sz w:val="22"/>
              </w:rPr>
            </w:pPr>
          </w:p>
        </w:tc>
        <w:tc>
          <w:tcPr>
            <w:tcW w:w="1076" w:type="dxa"/>
            <w:tcBorders>
              <w:top w:val="nil"/>
              <w:bottom w:val="nil"/>
            </w:tcBorders>
          </w:tcPr>
          <w:p w14:paraId="4448E547">
            <w:pPr>
              <w:pStyle w:val="16"/>
              <w:spacing w:before="58" w:line="243" w:lineRule="exact"/>
              <w:ind w:left="32" w:right="24"/>
              <w:jc w:val="center"/>
              <w:rPr>
                <w:sz w:val="22"/>
              </w:rPr>
            </w:pPr>
            <w:r>
              <w:rPr>
                <w:spacing w:val="-4"/>
                <w:sz w:val="22"/>
              </w:rPr>
              <w:t>直接污</w:t>
            </w:r>
          </w:p>
        </w:tc>
        <w:tc>
          <w:tcPr>
            <w:tcW w:w="3481" w:type="dxa"/>
            <w:tcBorders>
              <w:top w:val="nil"/>
            </w:tcBorders>
          </w:tcPr>
          <w:p w14:paraId="2BD64713">
            <w:pPr>
              <w:pStyle w:val="16"/>
              <w:spacing w:before="17"/>
              <w:ind w:left="45" w:right="35"/>
              <w:jc w:val="center"/>
              <w:rPr>
                <w:sz w:val="22"/>
              </w:rPr>
            </w:pPr>
            <w:r>
              <w:rPr>
                <w:spacing w:val="-4"/>
                <w:sz w:val="22"/>
              </w:rPr>
              <w:t>管理要求处置。</w:t>
            </w:r>
          </w:p>
        </w:tc>
        <w:tc>
          <w:tcPr>
            <w:tcW w:w="1191" w:type="dxa"/>
            <w:vMerge w:val="continue"/>
            <w:tcBorders>
              <w:top w:val="nil"/>
            </w:tcBorders>
          </w:tcPr>
          <w:p w14:paraId="5076CAEE">
            <w:pPr>
              <w:rPr>
                <w:sz w:val="2"/>
                <w:szCs w:val="2"/>
              </w:rPr>
            </w:pPr>
          </w:p>
        </w:tc>
      </w:tr>
      <w:tr w14:paraId="6C6A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966" w:type="dxa"/>
          </w:tcPr>
          <w:p w14:paraId="70759C5A">
            <w:pPr>
              <w:pStyle w:val="16"/>
              <w:spacing w:before="185"/>
              <w:ind w:left="90" w:right="84"/>
              <w:jc w:val="center"/>
              <w:rPr>
                <w:sz w:val="22"/>
              </w:rPr>
            </w:pPr>
            <w:r>
              <w:rPr>
                <w:spacing w:val="-3"/>
                <w:sz w:val="22"/>
              </w:rPr>
              <w:t>一氧化碳</w:t>
            </w:r>
          </w:p>
        </w:tc>
        <w:tc>
          <w:tcPr>
            <w:tcW w:w="1217" w:type="dxa"/>
          </w:tcPr>
          <w:p w14:paraId="08612B84">
            <w:pPr>
              <w:pStyle w:val="16"/>
              <w:spacing w:before="185"/>
              <w:ind w:left="12"/>
              <w:jc w:val="center"/>
              <w:rPr>
                <w:sz w:val="22"/>
              </w:rPr>
            </w:pPr>
            <w:r>
              <w:rPr>
                <w:spacing w:val="-5"/>
                <w:sz w:val="22"/>
              </w:rPr>
              <w:t>50</w:t>
            </w:r>
          </w:p>
        </w:tc>
        <w:tc>
          <w:tcPr>
            <w:tcW w:w="1076" w:type="dxa"/>
            <w:tcBorders>
              <w:top w:val="nil"/>
              <w:bottom w:val="nil"/>
            </w:tcBorders>
          </w:tcPr>
          <w:p w14:paraId="4D98D742">
            <w:pPr>
              <w:pStyle w:val="16"/>
              <w:spacing w:line="320" w:lineRule="atLeast"/>
              <w:ind w:left="206" w:right="73" w:hanging="99"/>
              <w:rPr>
                <w:sz w:val="22"/>
              </w:rPr>
            </w:pPr>
            <w:r>
              <w:rPr>
                <w:spacing w:val="-4"/>
                <w:sz w:val="22"/>
              </w:rPr>
              <w:t>染大气，间接影</w:t>
            </w:r>
          </w:p>
        </w:tc>
        <w:tc>
          <w:tcPr>
            <w:tcW w:w="3481" w:type="dxa"/>
          </w:tcPr>
          <w:p w14:paraId="527C1D55">
            <w:pPr>
              <w:pStyle w:val="16"/>
              <w:spacing w:before="22"/>
              <w:ind w:left="45"/>
              <w:jc w:val="center"/>
              <w:rPr>
                <w:sz w:val="22"/>
              </w:rPr>
            </w:pPr>
            <w:r>
              <w:rPr>
                <w:spacing w:val="-3"/>
                <w:sz w:val="22"/>
              </w:rPr>
              <w:t>控制二燃室温度及烟气停留时间，</w:t>
            </w:r>
          </w:p>
          <w:p w14:paraId="0E1979E3">
            <w:pPr>
              <w:pStyle w:val="16"/>
              <w:spacing w:before="44"/>
              <w:ind w:left="45" w:right="38"/>
              <w:jc w:val="center"/>
              <w:rPr>
                <w:sz w:val="22"/>
              </w:rPr>
            </w:pPr>
            <w:r>
              <w:rPr>
                <w:spacing w:val="-4"/>
                <w:sz w:val="22"/>
              </w:rPr>
              <w:t>彻底控制其产生。</w:t>
            </w:r>
          </w:p>
        </w:tc>
        <w:tc>
          <w:tcPr>
            <w:tcW w:w="1191" w:type="dxa"/>
            <w:vMerge w:val="continue"/>
            <w:tcBorders>
              <w:top w:val="nil"/>
            </w:tcBorders>
          </w:tcPr>
          <w:p w14:paraId="1EDE7DE2">
            <w:pPr>
              <w:rPr>
                <w:sz w:val="2"/>
                <w:szCs w:val="2"/>
              </w:rPr>
            </w:pPr>
          </w:p>
        </w:tc>
      </w:tr>
      <w:tr w14:paraId="1EED6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966" w:type="dxa"/>
          </w:tcPr>
          <w:p w14:paraId="416EF9A9">
            <w:pPr>
              <w:pStyle w:val="16"/>
              <w:spacing w:before="22"/>
              <w:ind w:left="90" w:right="84"/>
              <w:jc w:val="center"/>
              <w:rPr>
                <w:sz w:val="22"/>
              </w:rPr>
            </w:pPr>
            <w:r>
              <w:rPr>
                <w:spacing w:val="-3"/>
                <w:sz w:val="22"/>
              </w:rPr>
              <w:t>氮氧化物</w:t>
            </w:r>
          </w:p>
        </w:tc>
        <w:tc>
          <w:tcPr>
            <w:tcW w:w="1217" w:type="dxa"/>
          </w:tcPr>
          <w:p w14:paraId="3D8CB6C5">
            <w:pPr>
              <w:pStyle w:val="16"/>
              <w:spacing w:before="22"/>
              <w:ind w:left="12"/>
              <w:jc w:val="center"/>
              <w:rPr>
                <w:sz w:val="22"/>
              </w:rPr>
            </w:pPr>
            <w:r>
              <w:rPr>
                <w:spacing w:val="-5"/>
                <w:sz w:val="22"/>
              </w:rPr>
              <w:t>92</w:t>
            </w:r>
          </w:p>
        </w:tc>
        <w:tc>
          <w:tcPr>
            <w:tcW w:w="1076" w:type="dxa"/>
            <w:tcBorders>
              <w:top w:val="nil"/>
              <w:bottom w:val="nil"/>
            </w:tcBorders>
          </w:tcPr>
          <w:p w14:paraId="5C0FA3FE">
            <w:pPr>
              <w:pStyle w:val="16"/>
              <w:spacing w:before="43" w:line="262" w:lineRule="exact"/>
              <w:ind w:left="32" w:right="21"/>
              <w:jc w:val="center"/>
              <w:rPr>
                <w:sz w:val="22"/>
              </w:rPr>
            </w:pPr>
            <w:r>
              <w:rPr>
                <w:spacing w:val="-9"/>
                <w:sz w:val="22"/>
              </w:rPr>
              <w:t>响水、土</w:t>
            </w:r>
          </w:p>
        </w:tc>
        <w:tc>
          <w:tcPr>
            <w:tcW w:w="3481" w:type="dxa"/>
            <w:tcBorders>
              <w:bottom w:val="nil"/>
            </w:tcBorders>
          </w:tcPr>
          <w:p w14:paraId="4297CC03">
            <w:pPr>
              <w:pStyle w:val="16"/>
              <w:rPr>
                <w:rFonts w:ascii="Times New Roman"/>
                <w:sz w:val="22"/>
              </w:rPr>
            </w:pPr>
          </w:p>
        </w:tc>
        <w:tc>
          <w:tcPr>
            <w:tcW w:w="1191" w:type="dxa"/>
            <w:vMerge w:val="continue"/>
            <w:tcBorders>
              <w:top w:val="nil"/>
            </w:tcBorders>
          </w:tcPr>
          <w:p w14:paraId="7823A275">
            <w:pPr>
              <w:rPr>
                <w:sz w:val="2"/>
                <w:szCs w:val="2"/>
              </w:rPr>
            </w:pPr>
          </w:p>
        </w:tc>
      </w:tr>
      <w:tr w14:paraId="0332B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966" w:type="dxa"/>
          </w:tcPr>
          <w:p w14:paraId="76B7C03E">
            <w:pPr>
              <w:pStyle w:val="16"/>
              <w:spacing w:before="22"/>
              <w:ind w:left="90" w:right="84"/>
              <w:jc w:val="center"/>
              <w:rPr>
                <w:sz w:val="22"/>
              </w:rPr>
            </w:pPr>
            <w:r>
              <w:rPr>
                <w:spacing w:val="-3"/>
                <w:sz w:val="22"/>
              </w:rPr>
              <w:t>二氧化硫</w:t>
            </w:r>
          </w:p>
        </w:tc>
        <w:tc>
          <w:tcPr>
            <w:tcW w:w="1217" w:type="dxa"/>
          </w:tcPr>
          <w:p w14:paraId="22BFCC7E">
            <w:pPr>
              <w:pStyle w:val="16"/>
              <w:spacing w:before="22"/>
              <w:ind w:left="12"/>
              <w:jc w:val="center"/>
              <w:rPr>
                <w:sz w:val="22"/>
              </w:rPr>
            </w:pPr>
            <w:r>
              <w:rPr>
                <w:spacing w:val="-5"/>
                <w:sz w:val="22"/>
              </w:rPr>
              <w:t>ND</w:t>
            </w:r>
          </w:p>
        </w:tc>
        <w:tc>
          <w:tcPr>
            <w:tcW w:w="1076" w:type="dxa"/>
            <w:tcBorders>
              <w:top w:val="nil"/>
              <w:bottom w:val="nil"/>
            </w:tcBorders>
          </w:tcPr>
          <w:p w14:paraId="1475276B">
            <w:pPr>
              <w:pStyle w:val="16"/>
              <w:spacing w:before="34" w:line="272" w:lineRule="exact"/>
              <w:ind w:left="32"/>
              <w:jc w:val="center"/>
              <w:rPr>
                <w:sz w:val="22"/>
              </w:rPr>
            </w:pPr>
            <w:r>
              <w:rPr>
                <w:spacing w:val="-3"/>
                <w:sz w:val="22"/>
              </w:rPr>
              <w:t>壤环境。</w:t>
            </w:r>
          </w:p>
        </w:tc>
        <w:tc>
          <w:tcPr>
            <w:tcW w:w="3481" w:type="dxa"/>
            <w:tcBorders>
              <w:top w:val="nil"/>
              <w:bottom w:val="nil"/>
            </w:tcBorders>
          </w:tcPr>
          <w:p w14:paraId="0B9FBFB7">
            <w:pPr>
              <w:pStyle w:val="16"/>
              <w:spacing w:before="22"/>
              <w:ind w:left="45" w:right="35"/>
              <w:jc w:val="center"/>
              <w:rPr>
                <w:sz w:val="22"/>
              </w:rPr>
            </w:pPr>
            <w:r>
              <w:rPr>
                <w:spacing w:val="-4"/>
                <w:sz w:val="22"/>
              </w:rPr>
              <w:t>半干法脱酸</w:t>
            </w:r>
          </w:p>
        </w:tc>
        <w:tc>
          <w:tcPr>
            <w:tcW w:w="1191" w:type="dxa"/>
            <w:vMerge w:val="continue"/>
            <w:tcBorders>
              <w:top w:val="nil"/>
            </w:tcBorders>
          </w:tcPr>
          <w:p w14:paraId="0B253822">
            <w:pPr>
              <w:rPr>
                <w:sz w:val="2"/>
                <w:szCs w:val="2"/>
              </w:rPr>
            </w:pPr>
          </w:p>
        </w:tc>
      </w:tr>
      <w:tr w14:paraId="29A2A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966" w:type="dxa"/>
          </w:tcPr>
          <w:p w14:paraId="07C2AA37">
            <w:pPr>
              <w:pStyle w:val="16"/>
              <w:spacing w:before="22"/>
              <w:ind w:left="90" w:right="84"/>
              <w:jc w:val="center"/>
              <w:rPr>
                <w:sz w:val="22"/>
              </w:rPr>
            </w:pPr>
            <w:r>
              <w:rPr>
                <w:spacing w:val="-4"/>
                <w:sz w:val="22"/>
              </w:rPr>
              <w:t>氯化氢</w:t>
            </w:r>
          </w:p>
        </w:tc>
        <w:tc>
          <w:tcPr>
            <w:tcW w:w="1217" w:type="dxa"/>
          </w:tcPr>
          <w:p w14:paraId="739E2CB1">
            <w:pPr>
              <w:pStyle w:val="16"/>
              <w:spacing w:before="22"/>
              <w:ind w:left="12"/>
              <w:jc w:val="center"/>
              <w:rPr>
                <w:sz w:val="22"/>
              </w:rPr>
            </w:pPr>
            <w:r>
              <w:rPr>
                <w:spacing w:val="-4"/>
                <w:sz w:val="22"/>
              </w:rPr>
              <w:t>1.22</w:t>
            </w:r>
          </w:p>
        </w:tc>
        <w:tc>
          <w:tcPr>
            <w:tcW w:w="1076" w:type="dxa"/>
            <w:tcBorders>
              <w:top w:val="nil"/>
              <w:bottom w:val="nil"/>
            </w:tcBorders>
          </w:tcPr>
          <w:p w14:paraId="3CEB6410">
            <w:pPr>
              <w:pStyle w:val="16"/>
              <w:rPr>
                <w:rFonts w:ascii="Times New Roman"/>
                <w:sz w:val="22"/>
              </w:rPr>
            </w:pPr>
          </w:p>
        </w:tc>
        <w:tc>
          <w:tcPr>
            <w:tcW w:w="3481" w:type="dxa"/>
            <w:tcBorders>
              <w:top w:val="nil"/>
            </w:tcBorders>
          </w:tcPr>
          <w:p w14:paraId="1C30A1F7">
            <w:pPr>
              <w:pStyle w:val="16"/>
              <w:rPr>
                <w:rFonts w:ascii="Times New Roman"/>
                <w:sz w:val="22"/>
              </w:rPr>
            </w:pPr>
          </w:p>
        </w:tc>
        <w:tc>
          <w:tcPr>
            <w:tcW w:w="1191" w:type="dxa"/>
            <w:vMerge w:val="continue"/>
            <w:tcBorders>
              <w:top w:val="nil"/>
            </w:tcBorders>
          </w:tcPr>
          <w:p w14:paraId="525B1957">
            <w:pPr>
              <w:rPr>
                <w:sz w:val="2"/>
                <w:szCs w:val="2"/>
              </w:rPr>
            </w:pPr>
          </w:p>
        </w:tc>
      </w:tr>
      <w:tr w14:paraId="25FA5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966" w:type="dxa"/>
          </w:tcPr>
          <w:p w14:paraId="66898E2F">
            <w:pPr>
              <w:pStyle w:val="16"/>
              <w:spacing w:before="22"/>
              <w:ind w:left="93" w:right="84"/>
              <w:jc w:val="center"/>
              <w:rPr>
                <w:sz w:val="22"/>
              </w:rPr>
            </w:pPr>
            <w:r>
              <w:rPr>
                <w:spacing w:val="-4"/>
                <w:sz w:val="22"/>
              </w:rPr>
              <w:t>汞及其化合物</w:t>
            </w:r>
          </w:p>
        </w:tc>
        <w:tc>
          <w:tcPr>
            <w:tcW w:w="1217" w:type="dxa"/>
          </w:tcPr>
          <w:p w14:paraId="7B433804">
            <w:pPr>
              <w:pStyle w:val="16"/>
              <w:spacing w:before="22"/>
              <w:ind w:left="12"/>
              <w:jc w:val="center"/>
              <w:rPr>
                <w:sz w:val="22"/>
              </w:rPr>
            </w:pPr>
            <w:r>
              <w:rPr>
                <w:spacing w:val="-5"/>
                <w:sz w:val="22"/>
              </w:rPr>
              <w:t>ND</w:t>
            </w:r>
          </w:p>
        </w:tc>
        <w:tc>
          <w:tcPr>
            <w:tcW w:w="1076" w:type="dxa"/>
            <w:tcBorders>
              <w:top w:val="nil"/>
              <w:bottom w:val="nil"/>
            </w:tcBorders>
          </w:tcPr>
          <w:p w14:paraId="637DBE9E">
            <w:pPr>
              <w:pStyle w:val="16"/>
              <w:rPr>
                <w:rFonts w:ascii="Times New Roman"/>
                <w:sz w:val="22"/>
              </w:rPr>
            </w:pPr>
          </w:p>
        </w:tc>
        <w:tc>
          <w:tcPr>
            <w:tcW w:w="3481" w:type="dxa"/>
          </w:tcPr>
          <w:p w14:paraId="564998CA">
            <w:pPr>
              <w:pStyle w:val="16"/>
              <w:spacing w:before="22"/>
              <w:ind w:left="45" w:right="38"/>
              <w:jc w:val="center"/>
              <w:rPr>
                <w:sz w:val="22"/>
              </w:rPr>
            </w:pPr>
            <w:r>
              <w:rPr>
                <w:spacing w:val="-3"/>
                <w:sz w:val="22"/>
              </w:rPr>
              <w:t>活性炭吸附+布袋除尘</w:t>
            </w:r>
          </w:p>
        </w:tc>
        <w:tc>
          <w:tcPr>
            <w:tcW w:w="1191" w:type="dxa"/>
            <w:vMerge w:val="continue"/>
            <w:tcBorders>
              <w:top w:val="nil"/>
            </w:tcBorders>
          </w:tcPr>
          <w:p w14:paraId="0D798AAD">
            <w:pPr>
              <w:rPr>
                <w:sz w:val="2"/>
                <w:szCs w:val="2"/>
              </w:rPr>
            </w:pPr>
          </w:p>
        </w:tc>
      </w:tr>
      <w:tr w14:paraId="6208E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1966" w:type="dxa"/>
          </w:tcPr>
          <w:p w14:paraId="5ED973EB">
            <w:pPr>
              <w:pStyle w:val="16"/>
              <w:spacing w:before="34"/>
              <w:ind w:left="93" w:right="84"/>
              <w:jc w:val="center"/>
              <w:rPr>
                <w:sz w:val="22"/>
              </w:rPr>
            </w:pPr>
            <w:r>
              <w:rPr>
                <w:spacing w:val="-5"/>
                <w:sz w:val="22"/>
              </w:rPr>
              <w:t>镉、铊及其化合物</w:t>
            </w:r>
          </w:p>
        </w:tc>
        <w:tc>
          <w:tcPr>
            <w:tcW w:w="1217" w:type="dxa"/>
          </w:tcPr>
          <w:p w14:paraId="4E2E8E00">
            <w:pPr>
              <w:pStyle w:val="16"/>
              <w:spacing w:before="34"/>
              <w:ind w:left="12"/>
              <w:jc w:val="center"/>
              <w:rPr>
                <w:sz w:val="22"/>
              </w:rPr>
            </w:pPr>
            <w:r>
              <w:rPr>
                <w:spacing w:val="-5"/>
                <w:sz w:val="22"/>
              </w:rPr>
              <w:t>ND</w:t>
            </w:r>
          </w:p>
        </w:tc>
        <w:tc>
          <w:tcPr>
            <w:tcW w:w="1076" w:type="dxa"/>
            <w:tcBorders>
              <w:top w:val="nil"/>
            </w:tcBorders>
          </w:tcPr>
          <w:p w14:paraId="0B37EC61">
            <w:pPr>
              <w:pStyle w:val="16"/>
              <w:rPr>
                <w:rFonts w:ascii="Times New Roman"/>
                <w:sz w:val="22"/>
              </w:rPr>
            </w:pPr>
          </w:p>
        </w:tc>
        <w:tc>
          <w:tcPr>
            <w:tcW w:w="3481" w:type="dxa"/>
          </w:tcPr>
          <w:p w14:paraId="1CE1AA8A">
            <w:pPr>
              <w:pStyle w:val="16"/>
              <w:spacing w:before="34"/>
              <w:ind w:left="45" w:right="38"/>
              <w:jc w:val="center"/>
              <w:rPr>
                <w:sz w:val="22"/>
              </w:rPr>
            </w:pPr>
            <w:r>
              <w:rPr>
                <w:spacing w:val="-3"/>
                <w:sz w:val="22"/>
              </w:rPr>
              <w:t>活性炭吸附+布袋除尘</w:t>
            </w:r>
          </w:p>
        </w:tc>
        <w:tc>
          <w:tcPr>
            <w:tcW w:w="1191" w:type="dxa"/>
            <w:vMerge w:val="continue"/>
            <w:tcBorders>
              <w:top w:val="nil"/>
            </w:tcBorders>
          </w:tcPr>
          <w:p w14:paraId="65BE67B6">
            <w:pPr>
              <w:rPr>
                <w:sz w:val="2"/>
                <w:szCs w:val="2"/>
              </w:rPr>
            </w:pPr>
          </w:p>
        </w:tc>
      </w:tr>
    </w:tbl>
    <w:p w14:paraId="72DE277C">
      <w:pPr>
        <w:spacing w:after="0"/>
        <w:rPr>
          <w:sz w:val="2"/>
          <w:szCs w:val="2"/>
        </w:rPr>
        <w:sectPr>
          <w:type w:val="continuous"/>
          <w:pgSz w:w="11910" w:h="16840"/>
          <w:pgMar w:top="1380" w:right="283" w:bottom="820" w:left="850" w:header="761" w:footer="628" w:gutter="0"/>
          <w:cols w:space="720" w:num="1"/>
        </w:sectPr>
      </w:pPr>
    </w:p>
    <w:p w14:paraId="34A6311C">
      <w:pPr>
        <w:pStyle w:val="5"/>
        <w:spacing w:before="10"/>
        <w:rPr>
          <w:sz w:val="2"/>
        </w:rPr>
      </w:pPr>
    </w:p>
    <w:tbl>
      <w:tblPr>
        <w:tblStyle w:val="12"/>
        <w:tblW w:w="0" w:type="auto"/>
        <w:tblInd w:w="6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6"/>
        <w:gridCol w:w="1217"/>
        <w:gridCol w:w="1076"/>
        <w:gridCol w:w="3481"/>
        <w:gridCol w:w="1191"/>
      </w:tblGrid>
      <w:tr w14:paraId="6F281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1966" w:type="dxa"/>
          </w:tcPr>
          <w:p w14:paraId="42F8D341">
            <w:pPr>
              <w:pStyle w:val="16"/>
              <w:spacing w:before="22" w:line="278" w:lineRule="auto"/>
              <w:ind w:left="107" w:right="84"/>
              <w:jc w:val="center"/>
              <w:rPr>
                <w:sz w:val="22"/>
              </w:rPr>
            </w:pPr>
            <w:r>
              <w:rPr>
                <w:spacing w:val="-2"/>
                <w:sz w:val="22"/>
              </w:rPr>
              <w:t>锑、砷、铅、铬、</w:t>
            </w:r>
            <w:r>
              <w:rPr>
                <w:spacing w:val="-5"/>
                <w:sz w:val="22"/>
              </w:rPr>
              <w:t>钴、铜、锰、镍及</w:t>
            </w:r>
          </w:p>
          <w:p w14:paraId="4FEB4A24">
            <w:pPr>
              <w:pStyle w:val="16"/>
              <w:spacing w:line="281" w:lineRule="exact"/>
              <w:ind w:left="90" w:right="84"/>
              <w:jc w:val="center"/>
              <w:rPr>
                <w:sz w:val="22"/>
              </w:rPr>
            </w:pPr>
            <w:r>
              <w:rPr>
                <w:spacing w:val="-3"/>
                <w:sz w:val="22"/>
              </w:rPr>
              <w:t>其化合物</w:t>
            </w:r>
          </w:p>
        </w:tc>
        <w:tc>
          <w:tcPr>
            <w:tcW w:w="1217" w:type="dxa"/>
          </w:tcPr>
          <w:p w14:paraId="2C809008">
            <w:pPr>
              <w:pStyle w:val="16"/>
              <w:spacing w:before="67"/>
              <w:rPr>
                <w:sz w:val="22"/>
              </w:rPr>
            </w:pPr>
          </w:p>
          <w:p w14:paraId="59D94715">
            <w:pPr>
              <w:pStyle w:val="16"/>
              <w:ind w:left="12"/>
              <w:jc w:val="center"/>
              <w:rPr>
                <w:sz w:val="22"/>
              </w:rPr>
            </w:pPr>
            <w:r>
              <w:rPr>
                <w:spacing w:val="-4"/>
                <w:sz w:val="22"/>
              </w:rPr>
              <w:t>0.05</w:t>
            </w:r>
          </w:p>
        </w:tc>
        <w:tc>
          <w:tcPr>
            <w:tcW w:w="1076" w:type="dxa"/>
          </w:tcPr>
          <w:p w14:paraId="58367E12">
            <w:pPr>
              <w:pStyle w:val="16"/>
              <w:rPr>
                <w:rFonts w:ascii="Times New Roman"/>
                <w:sz w:val="22"/>
              </w:rPr>
            </w:pPr>
          </w:p>
        </w:tc>
        <w:tc>
          <w:tcPr>
            <w:tcW w:w="3481" w:type="dxa"/>
          </w:tcPr>
          <w:p w14:paraId="501498DD">
            <w:pPr>
              <w:pStyle w:val="16"/>
              <w:spacing w:before="67"/>
              <w:rPr>
                <w:sz w:val="22"/>
              </w:rPr>
            </w:pPr>
          </w:p>
          <w:p w14:paraId="17D5B620">
            <w:pPr>
              <w:pStyle w:val="16"/>
              <w:ind w:left="692"/>
              <w:rPr>
                <w:sz w:val="22"/>
              </w:rPr>
            </w:pPr>
            <w:r>
              <w:rPr>
                <w:spacing w:val="-3"/>
                <w:sz w:val="22"/>
              </w:rPr>
              <w:t>活性炭吸附+布袋除尘</w:t>
            </w:r>
          </w:p>
        </w:tc>
        <w:tc>
          <w:tcPr>
            <w:tcW w:w="1191" w:type="dxa"/>
          </w:tcPr>
          <w:p w14:paraId="2157D2DF">
            <w:pPr>
              <w:pStyle w:val="16"/>
              <w:rPr>
                <w:rFonts w:ascii="Times New Roman"/>
                <w:sz w:val="22"/>
              </w:rPr>
            </w:pPr>
          </w:p>
        </w:tc>
      </w:tr>
      <w:tr w14:paraId="46B5E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6" w:hRule="atLeast"/>
        </w:trPr>
        <w:tc>
          <w:tcPr>
            <w:tcW w:w="1966" w:type="dxa"/>
          </w:tcPr>
          <w:p w14:paraId="382E9770">
            <w:pPr>
              <w:pStyle w:val="16"/>
              <w:spacing w:before="185"/>
              <w:ind w:left="88" w:right="84"/>
              <w:jc w:val="center"/>
              <w:rPr>
                <w:sz w:val="22"/>
              </w:rPr>
            </w:pPr>
            <w:r>
              <w:rPr>
                <w:spacing w:val="-2"/>
                <w:sz w:val="22"/>
              </w:rPr>
              <w:t>二噁英类</w:t>
            </w:r>
            <w:r>
              <w:rPr>
                <w:spacing w:val="-5"/>
                <w:sz w:val="22"/>
              </w:rPr>
              <w:t>（ng</w:t>
            </w:r>
          </w:p>
          <w:p w14:paraId="2CC20FFB">
            <w:pPr>
              <w:pStyle w:val="16"/>
              <w:spacing w:before="45"/>
              <w:ind w:left="90" w:right="84"/>
              <w:jc w:val="center"/>
              <w:rPr>
                <w:sz w:val="22"/>
              </w:rPr>
            </w:pPr>
            <w:r>
              <w:rPr>
                <w:spacing w:val="-2"/>
                <w:sz w:val="22"/>
              </w:rPr>
              <w:t>TEQ/m3）</w:t>
            </w:r>
          </w:p>
        </w:tc>
        <w:tc>
          <w:tcPr>
            <w:tcW w:w="1217" w:type="dxa"/>
          </w:tcPr>
          <w:p w14:paraId="36201FF2">
            <w:pPr>
              <w:pStyle w:val="16"/>
              <w:spacing w:before="66"/>
              <w:rPr>
                <w:sz w:val="22"/>
              </w:rPr>
            </w:pPr>
          </w:p>
          <w:p w14:paraId="2888E561">
            <w:pPr>
              <w:pStyle w:val="16"/>
              <w:ind w:left="12"/>
              <w:jc w:val="center"/>
              <w:rPr>
                <w:sz w:val="22"/>
              </w:rPr>
            </w:pPr>
            <w:r>
              <w:rPr>
                <w:spacing w:val="-2"/>
                <w:sz w:val="22"/>
              </w:rPr>
              <w:t>0.0063</w:t>
            </w:r>
          </w:p>
        </w:tc>
        <w:tc>
          <w:tcPr>
            <w:tcW w:w="1076" w:type="dxa"/>
          </w:tcPr>
          <w:p w14:paraId="1DAFD9AF">
            <w:pPr>
              <w:pStyle w:val="16"/>
              <w:spacing w:before="66"/>
              <w:rPr>
                <w:sz w:val="22"/>
              </w:rPr>
            </w:pPr>
          </w:p>
          <w:p w14:paraId="210CC39A">
            <w:pPr>
              <w:pStyle w:val="16"/>
              <w:ind w:left="316"/>
              <w:rPr>
                <w:sz w:val="22"/>
              </w:rPr>
            </w:pPr>
            <w:r>
              <w:rPr>
                <w:spacing w:val="-5"/>
                <w:sz w:val="22"/>
              </w:rPr>
              <w:t>致癌</w:t>
            </w:r>
          </w:p>
        </w:tc>
        <w:tc>
          <w:tcPr>
            <w:tcW w:w="3481" w:type="dxa"/>
          </w:tcPr>
          <w:p w14:paraId="30F0DE7F">
            <w:pPr>
              <w:pStyle w:val="16"/>
              <w:spacing w:before="22"/>
              <w:ind w:left="198" w:hanging="92"/>
              <w:rPr>
                <w:sz w:val="22"/>
              </w:rPr>
            </w:pPr>
            <w:r>
              <w:rPr>
                <w:spacing w:val="-3"/>
                <w:sz w:val="22"/>
              </w:rPr>
              <w:t>控制二燃室温度及烟气停留时间，</w:t>
            </w:r>
          </w:p>
          <w:p w14:paraId="7628BCBF">
            <w:pPr>
              <w:pStyle w:val="16"/>
              <w:spacing w:before="6" w:line="320" w:lineRule="atLeast"/>
              <w:ind w:left="308" w:right="190" w:hanging="111"/>
              <w:rPr>
                <w:sz w:val="22"/>
              </w:rPr>
            </w:pPr>
            <w:r>
              <w:rPr>
                <w:spacing w:val="-2"/>
                <w:sz w:val="22"/>
              </w:rPr>
              <w:t>彻底将其分解；采用烟气急冷措施，防止二噁英的二次合成。</w:t>
            </w:r>
          </w:p>
        </w:tc>
        <w:tc>
          <w:tcPr>
            <w:tcW w:w="1191" w:type="dxa"/>
          </w:tcPr>
          <w:p w14:paraId="1879F688">
            <w:pPr>
              <w:pStyle w:val="16"/>
              <w:spacing w:before="185" w:line="278" w:lineRule="auto"/>
              <w:ind w:left="262" w:right="143" w:hanging="111"/>
              <w:rPr>
                <w:sz w:val="22"/>
              </w:rPr>
            </w:pPr>
            <w:r>
              <w:rPr>
                <w:spacing w:val="-4"/>
                <w:sz w:val="22"/>
              </w:rPr>
              <w:t>远低于国家标准</w:t>
            </w:r>
          </w:p>
        </w:tc>
      </w:tr>
    </w:tbl>
    <w:p w14:paraId="0F6FA212">
      <w:pPr>
        <w:pStyle w:val="5"/>
        <w:spacing w:before="139"/>
        <w:rPr>
          <w:sz w:val="28"/>
        </w:rPr>
      </w:pPr>
    </w:p>
    <w:p w14:paraId="22D700BD">
      <w:pPr>
        <w:pStyle w:val="4"/>
        <w:numPr>
          <w:ilvl w:val="0"/>
          <w:numId w:val="0"/>
        </w:numPr>
        <w:tabs>
          <w:tab w:val="left" w:pos="690"/>
        </w:tabs>
        <w:spacing w:before="0" w:after="0" w:line="240" w:lineRule="auto"/>
        <w:ind w:left="230" w:leftChars="0" w:right="0" w:rightChars="0"/>
        <w:jc w:val="left"/>
      </w:pPr>
      <w:bookmarkStart w:id="13" w:name="_bookmark14"/>
      <w:bookmarkEnd w:id="13"/>
      <w:r>
        <w:rPr>
          <w:rFonts w:hint="default" w:ascii="Arial" w:hAnsi="Arial" w:cs="Arial"/>
          <w:b/>
          <w:bCs/>
          <w:spacing w:val="-1"/>
          <w:lang w:val="en-US" w:eastAsia="zh-CN"/>
        </w:rPr>
        <w:t>2.5</w:t>
      </w:r>
      <w:r>
        <w:rPr>
          <w:rFonts w:hint="eastAsia"/>
          <w:spacing w:val="-1"/>
          <w:lang w:val="en-US" w:eastAsia="zh-CN"/>
        </w:rPr>
        <w:t xml:space="preserve"> </w:t>
      </w:r>
      <w:r>
        <w:rPr>
          <w:spacing w:val="-1"/>
        </w:rPr>
        <w:t>主要污染防治措施及机理</w:t>
      </w:r>
    </w:p>
    <w:p w14:paraId="3658E5A0">
      <w:pPr>
        <w:pStyle w:val="5"/>
        <w:spacing w:before="73"/>
        <w:rPr>
          <w:sz w:val="28"/>
        </w:rPr>
      </w:pPr>
    </w:p>
    <w:p w14:paraId="2748FB8A">
      <w:pPr>
        <w:pStyle w:val="4"/>
        <w:numPr>
          <w:ilvl w:val="0"/>
          <w:numId w:val="0"/>
        </w:numPr>
        <w:tabs>
          <w:tab w:val="left" w:pos="928"/>
        </w:tabs>
        <w:spacing w:before="0" w:after="0" w:line="240" w:lineRule="auto"/>
        <w:ind w:left="230" w:leftChars="0" w:right="0" w:rightChars="0"/>
        <w:jc w:val="left"/>
        <w:rPr>
          <w:rFonts w:ascii="Times New Roman" w:eastAsia="Times New Roman"/>
          <w:b/>
        </w:rPr>
      </w:pPr>
      <w:bookmarkStart w:id="14" w:name="_bookmark15"/>
      <w:bookmarkEnd w:id="14"/>
      <w:r>
        <w:rPr>
          <w:rFonts w:hint="default" w:ascii="Arial" w:hAnsi="Arial" w:cs="Arial"/>
          <w:b/>
          <w:bCs/>
          <w:spacing w:val="-2"/>
          <w:lang w:val="en-US" w:eastAsia="zh-CN"/>
        </w:rPr>
        <w:t xml:space="preserve">2.5.1 </w:t>
      </w:r>
      <w:r>
        <w:rPr>
          <w:spacing w:val="-2"/>
        </w:rPr>
        <w:t>二噁英去除工艺</w:t>
      </w:r>
    </w:p>
    <w:p w14:paraId="470F61A8">
      <w:pPr>
        <w:pStyle w:val="5"/>
        <w:spacing w:before="220"/>
        <w:rPr>
          <w:sz w:val="28"/>
        </w:rPr>
      </w:pPr>
    </w:p>
    <w:p w14:paraId="1619FDD3">
      <w:pPr>
        <w:pStyle w:val="5"/>
        <w:spacing w:line="508" w:lineRule="auto"/>
        <w:ind w:left="230" w:right="675" w:firstLine="480"/>
      </w:pPr>
      <w:r>
        <w:rPr>
          <w:spacing w:val="-1"/>
        </w:rPr>
        <w:t xml:space="preserve">首先，一燃室内温度控制在 </w:t>
      </w:r>
      <w:r>
        <w:rPr>
          <w:rFonts w:ascii="Times New Roman" w:hAnsi="Times New Roman" w:eastAsia="Times New Roman"/>
        </w:rPr>
        <w:t>600</w:t>
      </w:r>
      <w:r>
        <w:rPr>
          <w:spacing w:val="-2"/>
        </w:rPr>
        <w:t xml:space="preserve">℃至 </w:t>
      </w:r>
      <w:r>
        <w:rPr>
          <w:rFonts w:ascii="Times New Roman" w:hAnsi="Times New Roman" w:eastAsia="Times New Roman"/>
        </w:rPr>
        <w:t>800</w:t>
      </w:r>
      <w:r>
        <w:t>℃，控制给氧量呈还原气氛，铜、铝、铁不会氧</w:t>
      </w:r>
      <w:r>
        <w:rPr>
          <w:spacing w:val="-34"/>
        </w:rPr>
        <w:t xml:space="preserve">化，没有 </w:t>
      </w:r>
      <w:r>
        <w:rPr>
          <w:rFonts w:ascii="Times New Roman" w:hAnsi="Times New Roman" w:eastAsia="Times New Roman"/>
        </w:rPr>
        <w:t>CuO</w:t>
      </w:r>
      <w:r>
        <w:rPr>
          <w:rFonts w:ascii="Times New Roman" w:hAnsi="Times New Roman" w:eastAsia="Times New Roman"/>
          <w:spacing w:val="-15"/>
        </w:rPr>
        <w:t xml:space="preserve"> </w:t>
      </w:r>
      <w:r>
        <w:rPr>
          <w:spacing w:val="-8"/>
        </w:rPr>
        <w:t xml:space="preserve">等产生也不会有 </w:t>
      </w:r>
      <w:r>
        <w:rPr>
          <w:rFonts w:ascii="Times New Roman" w:hAnsi="Times New Roman" w:eastAsia="Times New Roman"/>
        </w:rPr>
        <w:t>CuCl2</w:t>
      </w:r>
      <w:r>
        <w:rPr>
          <w:rFonts w:ascii="Times New Roman" w:hAnsi="Times New Roman" w:eastAsia="Times New Roman"/>
          <w:spacing w:val="-15"/>
        </w:rPr>
        <w:t xml:space="preserve"> </w:t>
      </w:r>
      <w:r>
        <w:rPr>
          <w:spacing w:val="-16"/>
        </w:rPr>
        <w:t>的产生和存在，也就没有了二噁英再合成的催化剂</w:t>
      </w:r>
      <w:r>
        <w:t>（</w:t>
      </w:r>
      <w:r>
        <w:rPr>
          <w:rFonts w:ascii="Times New Roman" w:hAnsi="Times New Roman" w:eastAsia="Times New Roman"/>
        </w:rPr>
        <w:t>CuO</w:t>
      </w:r>
      <w:r>
        <w:t xml:space="preserve">、 </w:t>
      </w:r>
      <w:r>
        <w:rPr>
          <w:rFonts w:ascii="Times New Roman" w:hAnsi="Times New Roman" w:eastAsia="Times New Roman"/>
        </w:rPr>
        <w:t xml:space="preserve">CuCl2 </w:t>
      </w:r>
      <w:r>
        <w:t>等化合物），</w:t>
      </w:r>
      <w:r>
        <w:rPr>
          <w:spacing w:val="-4"/>
        </w:rPr>
        <w:t xml:space="preserve">没有了 </w:t>
      </w:r>
      <w:r>
        <w:rPr>
          <w:rFonts w:ascii="Times New Roman" w:hAnsi="Times New Roman" w:eastAsia="Times New Roman"/>
        </w:rPr>
        <w:t xml:space="preserve">CuCl2 </w:t>
      </w:r>
      <w:r>
        <w:t>和碳原子的催化，二噁英的合成就没有了可能。</w:t>
      </w:r>
    </w:p>
    <w:p w14:paraId="7F6DFBF2">
      <w:pPr>
        <w:pStyle w:val="5"/>
        <w:spacing w:before="1" w:line="508" w:lineRule="auto"/>
        <w:ind w:left="230" w:right="793" w:firstLine="480"/>
      </w:pPr>
      <w:r>
        <w:rPr>
          <w:spacing w:val="-4"/>
        </w:rPr>
        <w:t xml:space="preserve">其次，通过 </w:t>
      </w:r>
      <w:r>
        <w:rPr>
          <w:rFonts w:ascii="Times New Roman" w:eastAsia="Times New Roman"/>
        </w:rPr>
        <w:t>3T+E</w:t>
      </w:r>
      <w:r>
        <w:rPr>
          <w:rFonts w:ascii="Times New Roman" w:eastAsia="Times New Roman"/>
          <w:spacing w:val="39"/>
        </w:rPr>
        <w:t xml:space="preserve"> </w:t>
      </w:r>
      <w:r>
        <w:rPr>
          <w:spacing w:val="-2"/>
        </w:rPr>
        <w:t>燃烧控制，使含二噁英类的未燃气体完全燃烧， 从而把二噁英的生成抑制到最低水平。</w:t>
      </w:r>
    </w:p>
    <w:p w14:paraId="5AD950E8">
      <w:pPr>
        <w:pStyle w:val="5"/>
        <w:spacing w:before="1" w:line="508" w:lineRule="auto"/>
        <w:ind w:left="230" w:right="795" w:firstLine="480"/>
      </w:pPr>
      <w:r>
        <w:rPr>
          <w:spacing w:val="-4"/>
        </w:rPr>
        <w:t xml:space="preserve">再次，利用换热器以及半干急冷塔对烟气进行急冷，烟气急速降温至 </w:t>
      </w:r>
      <w:r>
        <w:rPr>
          <w:rFonts w:ascii="Times New Roman" w:hAnsi="Times New Roman" w:eastAsia="Times New Roman"/>
          <w:spacing w:val="-2"/>
        </w:rPr>
        <w:t>200</w:t>
      </w:r>
      <w:r>
        <w:rPr>
          <w:spacing w:val="-2"/>
        </w:rPr>
        <w:t>℃，避开二噁英重生成温度范围。</w:t>
      </w:r>
    </w:p>
    <w:p w14:paraId="4B840689">
      <w:pPr>
        <w:pStyle w:val="5"/>
        <w:spacing w:line="508" w:lineRule="auto"/>
        <w:ind w:left="230" w:right="794" w:firstLine="480"/>
        <w:jc w:val="both"/>
      </w:pPr>
      <w:r>
        <w:rPr>
          <w:spacing w:val="-4"/>
        </w:rPr>
        <w:t>最后，通过干式反应装置喷入活性炭粉末，可起到吸附二噁英的作用，烟气进入布袋除尘器后，未完全反应的活性炭继续吸附有害物质，通过袋式除尘器高效拦截固体颗粒物及固相二噁英。</w:t>
      </w:r>
    </w:p>
    <w:p w14:paraId="703216F1">
      <w:pPr>
        <w:pStyle w:val="15"/>
        <w:numPr>
          <w:ilvl w:val="0"/>
          <w:numId w:val="0"/>
        </w:numPr>
        <w:tabs>
          <w:tab w:val="left" w:pos="1069"/>
        </w:tabs>
        <w:spacing w:before="234" w:after="0" w:line="240" w:lineRule="auto"/>
        <w:ind w:left="230" w:leftChars="0" w:right="0" w:rightChars="0"/>
        <w:jc w:val="left"/>
        <w:rPr>
          <w:rFonts w:ascii="Times New Roman" w:eastAsia="Times New Roman"/>
          <w:b/>
          <w:sz w:val="28"/>
        </w:rPr>
      </w:pPr>
      <w:bookmarkStart w:id="15" w:name="_bookmark16"/>
      <w:bookmarkEnd w:id="15"/>
      <w:r>
        <w:rPr>
          <w:rFonts w:hint="eastAsia" w:ascii="Times New Roman" w:eastAsia="宋体"/>
          <w:b/>
          <w:sz w:val="28"/>
          <w:lang w:val="en-US" w:eastAsia="zh-CN"/>
        </w:rPr>
        <w:t xml:space="preserve">2.5.2 </w:t>
      </w:r>
      <w:r>
        <w:rPr>
          <w:rFonts w:ascii="Times New Roman" w:eastAsia="Times New Roman"/>
          <w:b/>
          <w:sz w:val="28"/>
        </w:rPr>
        <w:t>NOX</w:t>
      </w:r>
      <w:r>
        <w:rPr>
          <w:rFonts w:ascii="Times New Roman" w:eastAsia="Times New Roman"/>
          <w:b/>
          <w:spacing w:val="-2"/>
          <w:sz w:val="28"/>
        </w:rPr>
        <w:t xml:space="preserve"> </w:t>
      </w:r>
      <w:r>
        <w:rPr>
          <w:spacing w:val="-2"/>
          <w:sz w:val="28"/>
        </w:rPr>
        <w:t>的去除工艺</w:t>
      </w:r>
    </w:p>
    <w:p w14:paraId="58E3A418">
      <w:pPr>
        <w:pStyle w:val="5"/>
        <w:spacing w:before="220"/>
        <w:rPr>
          <w:sz w:val="28"/>
        </w:rPr>
      </w:pPr>
    </w:p>
    <w:p w14:paraId="34EE68BC">
      <w:pPr>
        <w:pStyle w:val="5"/>
        <w:ind w:left="710"/>
      </w:pPr>
      <w:r>
        <w:rPr>
          <w:spacing w:val="-2"/>
        </w:rPr>
        <w:t>以下为化学反应式：</w:t>
      </w:r>
    </w:p>
    <w:p w14:paraId="414EEB1A">
      <w:pPr>
        <w:pStyle w:val="5"/>
        <w:spacing w:before="38"/>
      </w:pPr>
    </w:p>
    <w:p w14:paraId="1BF6DD9A">
      <w:pPr>
        <w:pStyle w:val="5"/>
        <w:spacing w:before="1"/>
        <w:ind w:left="710"/>
        <w:rPr>
          <w:rFonts w:ascii="Times New Roman" w:eastAsia="Times New Roman"/>
        </w:rPr>
      </w:pPr>
      <w:r>
        <w:rPr>
          <w:spacing w:val="14"/>
        </w:rPr>
        <w:t xml:space="preserve">尿素  </w:t>
      </w:r>
      <w:r>
        <w:rPr>
          <w:rFonts w:ascii="Times New Roman" w:eastAsia="Times New Roman"/>
          <w:spacing w:val="-2"/>
        </w:rPr>
        <w:t>NH2CONH2+2NO+1/2O2=2N2+CO2+2H2O</w:t>
      </w:r>
    </w:p>
    <w:p w14:paraId="0AE26811">
      <w:pPr>
        <w:pStyle w:val="5"/>
        <w:spacing w:before="69"/>
        <w:rPr>
          <w:rFonts w:ascii="Times New Roman"/>
        </w:rPr>
      </w:pPr>
    </w:p>
    <w:p w14:paraId="643098D9">
      <w:pPr>
        <w:pStyle w:val="5"/>
        <w:ind w:left="710"/>
        <w:rPr>
          <w:rFonts w:ascii="Times New Roman" w:eastAsia="Times New Roman"/>
        </w:rPr>
      </w:pPr>
      <w:r>
        <w:rPr>
          <w:spacing w:val="-16"/>
        </w:rPr>
        <w:t xml:space="preserve">或氨水 </w:t>
      </w:r>
      <w:r>
        <w:rPr>
          <w:rFonts w:ascii="Times New Roman" w:eastAsia="Times New Roman"/>
          <w:spacing w:val="-2"/>
        </w:rPr>
        <w:t>4NH3+4NO+O2=4N2+6H2O</w:t>
      </w:r>
    </w:p>
    <w:p w14:paraId="4C682008">
      <w:pPr>
        <w:pStyle w:val="5"/>
        <w:spacing w:after="0"/>
        <w:rPr>
          <w:rFonts w:ascii="Times New Roman" w:eastAsia="Times New Roman"/>
        </w:rPr>
        <w:sectPr>
          <w:pgSz w:w="11910" w:h="16840"/>
          <w:pgMar w:top="1400" w:right="283" w:bottom="820" w:left="850" w:header="761" w:footer="628" w:gutter="0"/>
          <w:cols w:space="720" w:num="1"/>
        </w:sectPr>
      </w:pPr>
    </w:p>
    <w:p w14:paraId="6800D8E5">
      <w:pPr>
        <w:pStyle w:val="5"/>
        <w:spacing w:before="209"/>
        <w:ind w:left="710"/>
      </w:pPr>
      <w:r>
        <w:rPr>
          <w:spacing w:val="-1"/>
        </w:rPr>
        <w:t>通过上述反应，最终形成氮气，水和二氧化碳。</w:t>
      </w:r>
    </w:p>
    <w:p w14:paraId="020746B4">
      <w:pPr>
        <w:pStyle w:val="5"/>
        <w:spacing w:before="271"/>
      </w:pPr>
    </w:p>
    <w:p w14:paraId="0154D6CC">
      <w:pPr>
        <w:pStyle w:val="4"/>
        <w:numPr>
          <w:ilvl w:val="0"/>
          <w:numId w:val="0"/>
        </w:numPr>
        <w:tabs>
          <w:tab w:val="left" w:pos="1070"/>
        </w:tabs>
        <w:spacing w:before="0" w:after="0" w:line="240" w:lineRule="auto"/>
        <w:ind w:left="230" w:leftChars="0" w:right="0" w:rightChars="0"/>
        <w:jc w:val="left"/>
        <w:rPr>
          <w:rFonts w:ascii="Times New Roman" w:eastAsia="Times New Roman"/>
          <w:b/>
        </w:rPr>
      </w:pPr>
      <w:bookmarkStart w:id="16" w:name="_bookmark17"/>
      <w:bookmarkEnd w:id="16"/>
      <w:r>
        <w:rPr>
          <w:rFonts w:hint="default" w:ascii="Arial" w:hAnsi="Arial" w:cs="Arial"/>
          <w:b/>
          <w:bCs/>
          <w:spacing w:val="-3"/>
          <w:lang w:val="en-US" w:eastAsia="zh-CN"/>
        </w:rPr>
        <w:t>2.5.3</w:t>
      </w:r>
      <w:r>
        <w:rPr>
          <w:rFonts w:hint="eastAsia"/>
          <w:spacing w:val="-3"/>
          <w:lang w:val="en-US" w:eastAsia="zh-CN"/>
        </w:rPr>
        <w:t xml:space="preserve"> </w:t>
      </w:r>
      <w:r>
        <w:rPr>
          <w:spacing w:val="-3"/>
        </w:rPr>
        <w:t>除酸工艺</w:t>
      </w:r>
    </w:p>
    <w:p w14:paraId="5ED3C7E1">
      <w:pPr>
        <w:pStyle w:val="5"/>
        <w:spacing w:before="220"/>
        <w:rPr>
          <w:sz w:val="28"/>
        </w:rPr>
      </w:pPr>
    </w:p>
    <w:p w14:paraId="4D75F4A1">
      <w:pPr>
        <w:pStyle w:val="5"/>
        <w:spacing w:line="508" w:lineRule="auto"/>
        <w:ind w:left="230" w:right="794" w:firstLine="480"/>
      </w:pPr>
      <w:r>
        <w:rPr>
          <w:spacing w:val="-5"/>
        </w:rPr>
        <w:t>通过干式反应装置在文丘里管道内喷入消石灰粉末与烟气进行化学反应，达到进一步脱酸</w:t>
      </w:r>
      <w:r>
        <w:rPr>
          <w:spacing w:val="-2"/>
        </w:rPr>
        <w:t>的目的基本化学反应式如下：</w:t>
      </w:r>
    </w:p>
    <w:p w14:paraId="371FD78B">
      <w:pPr>
        <w:pStyle w:val="5"/>
        <w:spacing w:before="164" w:line="636" w:lineRule="auto"/>
        <w:ind w:left="710" w:right="6049"/>
      </w:pPr>
      <w:r>
        <w:rPr>
          <w:spacing w:val="-2"/>
        </w:rPr>
        <w:t xml:space="preserve">SO3+Ca(OH)2=CaSO4+H2O SO2+Ca(OH)2=CaSO3+H2O </w:t>
      </w:r>
      <w:r>
        <w:t>2HCl+Ca(OH)2=</w:t>
      </w:r>
      <w:r>
        <w:rPr>
          <w:spacing w:val="-30"/>
        </w:rPr>
        <w:t xml:space="preserve"> </w:t>
      </w:r>
      <w:r>
        <w:t>CaCl2+2H2O</w:t>
      </w:r>
    </w:p>
    <w:p w14:paraId="0B7B3528">
      <w:pPr>
        <w:pStyle w:val="5"/>
        <w:spacing w:before="1"/>
        <w:ind w:left="710"/>
      </w:pPr>
      <w:r>
        <w:rPr>
          <w:spacing w:val="-2"/>
        </w:rPr>
        <w:t>2HF+Ca(OH)2=CaF2+2H2O</w:t>
      </w:r>
    </w:p>
    <w:p w14:paraId="49FA79D7">
      <w:pPr>
        <w:pStyle w:val="5"/>
        <w:spacing w:before="201"/>
      </w:pPr>
    </w:p>
    <w:p w14:paraId="0F578D18">
      <w:pPr>
        <w:pStyle w:val="5"/>
        <w:spacing w:line="508" w:lineRule="auto"/>
        <w:ind w:left="230" w:right="794" w:firstLine="480"/>
        <w:jc w:val="both"/>
      </w:pPr>
      <w:r>
        <w:rPr>
          <w:spacing w:val="-7"/>
        </w:rPr>
        <w:t>烟气净化处理系统中采用消石灰喷入的供料装置，吸收剂装置设置在急冷塔与布袋除尘器</w:t>
      </w:r>
      <w:r>
        <w:rPr>
          <w:spacing w:val="-4"/>
        </w:rPr>
        <w:t>之间，通过烟道上的吸收剂混合器，使吸收剂均匀地混合于烟气中，并在布袋除尘器袋壁上沉</w:t>
      </w:r>
      <w:r>
        <w:rPr>
          <w:spacing w:val="-2"/>
        </w:rPr>
        <w:t>积，形成滤饼，使沉积的吸收剂继续吸收烟气中气态污染物。</w:t>
      </w:r>
    </w:p>
    <w:p w14:paraId="4F0DACA1">
      <w:pPr>
        <w:pStyle w:val="2"/>
        <w:spacing w:before="211"/>
        <w:ind w:left="1996"/>
        <w:jc w:val="left"/>
      </w:pPr>
      <w:bookmarkStart w:id="17" w:name="_bookmark18"/>
      <w:bookmarkEnd w:id="17"/>
      <w:r>
        <w:rPr>
          <w:spacing w:val="-5"/>
        </w:rPr>
        <w:t>第三章 工程方案设计</w:t>
      </w:r>
    </w:p>
    <w:p w14:paraId="0926BF6B">
      <w:pPr>
        <w:pStyle w:val="4"/>
        <w:numPr>
          <w:ilvl w:val="1"/>
          <w:numId w:val="20"/>
        </w:numPr>
        <w:tabs>
          <w:tab w:val="left" w:pos="690"/>
        </w:tabs>
        <w:spacing w:before="540" w:after="0" w:line="240" w:lineRule="auto"/>
        <w:ind w:left="690" w:right="0" w:hanging="460"/>
        <w:jc w:val="left"/>
      </w:pPr>
      <w:bookmarkStart w:id="18" w:name="_bookmark19"/>
      <w:bookmarkEnd w:id="18"/>
      <w:r>
        <w:rPr>
          <w:spacing w:val="-2"/>
        </w:rPr>
        <w:t>总体方案设计的原则</w:t>
      </w:r>
    </w:p>
    <w:p w14:paraId="73DAC437">
      <w:pPr>
        <w:pStyle w:val="5"/>
        <w:spacing w:before="83"/>
        <w:rPr>
          <w:sz w:val="28"/>
        </w:rPr>
      </w:pPr>
    </w:p>
    <w:p w14:paraId="61ED60E7">
      <w:pPr>
        <w:pStyle w:val="5"/>
        <w:spacing w:line="405" w:lineRule="auto"/>
        <w:ind w:left="230" w:right="676" w:firstLine="480"/>
      </w:pPr>
      <w:r>
        <w:rPr>
          <w:spacing w:val="-2"/>
        </w:rPr>
        <w:t>总图分区明确，管理方便；人员路线和运输车辆路线分流，运输出入通畅，厂区内道路畅</w:t>
      </w:r>
      <w:r>
        <w:rPr>
          <w:spacing w:val="-18"/>
        </w:rPr>
        <w:t>通，形成环形通道，符合消防要求；主厂房之烟气排放处于下风向，办公等生活区处于上风向；</w:t>
      </w:r>
      <w:r>
        <w:rPr>
          <w:spacing w:val="-2"/>
        </w:rPr>
        <w:t>充分绿化美化环境，尽可能不留裸地。</w:t>
      </w:r>
    </w:p>
    <w:p w14:paraId="4FBB2C7A">
      <w:pPr>
        <w:pStyle w:val="5"/>
        <w:spacing w:after="0" w:line="405" w:lineRule="auto"/>
        <w:sectPr>
          <w:pgSz w:w="11910" w:h="16840"/>
          <w:pgMar w:top="1400" w:right="283" w:bottom="820" w:left="850" w:header="761" w:footer="628" w:gutter="0"/>
          <w:cols w:space="720" w:num="1"/>
        </w:sectPr>
      </w:pPr>
    </w:p>
    <w:p w14:paraId="0BF0F894">
      <w:pPr>
        <w:pStyle w:val="4"/>
        <w:numPr>
          <w:ilvl w:val="1"/>
          <w:numId w:val="20"/>
        </w:numPr>
        <w:tabs>
          <w:tab w:val="left" w:pos="690"/>
        </w:tabs>
        <w:spacing w:before="174" w:after="0" w:line="240" w:lineRule="auto"/>
        <w:ind w:left="690" w:right="0" w:hanging="460"/>
        <w:jc w:val="left"/>
      </w:pPr>
      <w:bookmarkStart w:id="19" w:name="_bookmark20"/>
      <w:bookmarkEnd w:id="19"/>
      <w:r>
        <w:rPr>
          <w:spacing w:val="-2"/>
        </w:rPr>
        <w:t>总平面布置</w:t>
      </w:r>
    </w:p>
    <w:p w14:paraId="5875D580">
      <w:pPr>
        <w:pStyle w:val="5"/>
        <w:spacing w:before="143"/>
        <w:rPr>
          <w:sz w:val="28"/>
        </w:rPr>
      </w:pPr>
    </w:p>
    <w:p w14:paraId="0E003EF1">
      <w:pPr>
        <w:pStyle w:val="3"/>
        <w:numPr>
          <w:ilvl w:val="2"/>
          <w:numId w:val="20"/>
        </w:numPr>
        <w:tabs>
          <w:tab w:val="left" w:pos="906"/>
        </w:tabs>
        <w:spacing w:before="0" w:after="0" w:line="240" w:lineRule="auto"/>
        <w:ind w:left="906" w:right="0" w:hanging="676"/>
        <w:jc w:val="left"/>
      </w:pPr>
      <w:bookmarkStart w:id="20" w:name="_bookmark21"/>
      <w:bookmarkEnd w:id="20"/>
      <w:r>
        <w:rPr>
          <w:spacing w:val="-1"/>
        </w:rPr>
        <w:t>根据布点、选址原则，提出项目点规划方案设想</w:t>
      </w:r>
    </w:p>
    <w:p w14:paraId="50B36FE0">
      <w:pPr>
        <w:pStyle w:val="5"/>
        <w:spacing w:before="49"/>
        <w:rPr>
          <w:sz w:val="30"/>
        </w:rPr>
      </w:pPr>
    </w:p>
    <w:p w14:paraId="38E78781">
      <w:pPr>
        <w:pStyle w:val="15"/>
        <w:numPr>
          <w:ilvl w:val="3"/>
          <w:numId w:val="20"/>
        </w:numPr>
        <w:tabs>
          <w:tab w:val="left" w:pos="1074"/>
        </w:tabs>
        <w:spacing w:before="1" w:after="0" w:line="240" w:lineRule="auto"/>
        <w:ind w:left="1074" w:right="0" w:hanging="362"/>
        <w:jc w:val="left"/>
        <w:rPr>
          <w:sz w:val="24"/>
        </w:rPr>
      </w:pPr>
      <w:r>
        <w:rPr>
          <w:spacing w:val="-3"/>
          <w:sz w:val="24"/>
        </w:rPr>
        <w:t>功能分区</w:t>
      </w:r>
    </w:p>
    <w:p w14:paraId="309E0B8E">
      <w:pPr>
        <w:pStyle w:val="5"/>
        <w:spacing w:before="208"/>
        <w:ind w:left="710"/>
      </w:pPr>
      <w:r>
        <w:rPr>
          <w:spacing w:val="-1"/>
        </w:rPr>
        <w:t>根据工艺流程、功能、风向，将厂区内的建、构筑物分为三个功能分区：</w:t>
      </w:r>
    </w:p>
    <w:p w14:paraId="1BB7A185">
      <w:pPr>
        <w:pStyle w:val="5"/>
        <w:spacing w:before="38"/>
      </w:pPr>
    </w:p>
    <w:p w14:paraId="2A8F05C6">
      <w:pPr>
        <w:pStyle w:val="5"/>
        <w:spacing w:before="1" w:line="508" w:lineRule="auto"/>
        <w:ind w:left="230" w:right="796" w:firstLine="480"/>
      </w:pPr>
      <w:r>
        <w:rPr>
          <w:spacing w:val="-4"/>
        </w:rPr>
        <w:t>办公区：包括办公室、停车场，该区是厂区内比较洁净的分区，对环境的要求较高，布置</w:t>
      </w:r>
      <w:r>
        <w:rPr>
          <w:spacing w:val="-2"/>
        </w:rPr>
        <w:t>时应远离各种污染源，并且位于盛行风向的上风侧。</w:t>
      </w:r>
    </w:p>
    <w:p w14:paraId="7E9CFB90">
      <w:pPr>
        <w:pStyle w:val="5"/>
        <w:spacing w:line="508" w:lineRule="auto"/>
        <w:ind w:left="230" w:right="796" w:firstLine="480"/>
      </w:pPr>
      <w:r>
        <w:rPr>
          <w:spacing w:val="-4"/>
        </w:rPr>
        <w:t>主要生产区：包括垃圾贮坑、灰渣收集区和资源回收区，主厂房是厂区的主体建筑，在满</w:t>
      </w:r>
      <w:r>
        <w:rPr>
          <w:spacing w:val="-2"/>
        </w:rPr>
        <w:t>足各种防护间距的前提下可以靠近各辅助生产区及办公楼。</w:t>
      </w:r>
    </w:p>
    <w:p w14:paraId="4050C270">
      <w:pPr>
        <w:pStyle w:val="5"/>
        <w:spacing w:line="307" w:lineRule="exact"/>
        <w:ind w:left="710"/>
      </w:pPr>
      <w:r>
        <w:rPr>
          <w:spacing w:val="-1"/>
        </w:rPr>
        <w:t>热供应站：包括水泵房、冷却塔、水处理装置、清水池。</w:t>
      </w:r>
    </w:p>
    <w:p w14:paraId="79B73387">
      <w:pPr>
        <w:pStyle w:val="5"/>
        <w:spacing w:before="37"/>
      </w:pPr>
    </w:p>
    <w:p w14:paraId="3B4E2CE5">
      <w:pPr>
        <w:pStyle w:val="5"/>
        <w:spacing w:line="508" w:lineRule="auto"/>
        <w:ind w:left="230" w:right="796" w:firstLine="480"/>
      </w:pPr>
      <w:r>
        <w:rPr>
          <w:spacing w:val="-4"/>
        </w:rPr>
        <w:t>为便于管理人员工作及外来联系业务的便利，将综合办公楼布置在靠近厂区大门一侧，而</w:t>
      </w:r>
      <w:r>
        <w:rPr>
          <w:spacing w:val="-2"/>
        </w:rPr>
        <w:t>且位于盛行风向的上风侧。</w:t>
      </w:r>
    </w:p>
    <w:p w14:paraId="3651373D">
      <w:pPr>
        <w:pStyle w:val="5"/>
        <w:spacing w:line="307" w:lineRule="exact"/>
        <w:ind w:left="710"/>
      </w:pPr>
      <w:r>
        <w:rPr>
          <w:spacing w:val="-1"/>
        </w:rPr>
        <w:t>办公楼与主厂房之间的空地集中布置绿化，作为防护隔离带。</w:t>
      </w:r>
    </w:p>
    <w:p w14:paraId="06A4EB92">
      <w:pPr>
        <w:pStyle w:val="5"/>
        <w:spacing w:before="38"/>
      </w:pPr>
    </w:p>
    <w:p w14:paraId="60D53804">
      <w:pPr>
        <w:pStyle w:val="15"/>
        <w:numPr>
          <w:ilvl w:val="3"/>
          <w:numId w:val="20"/>
        </w:numPr>
        <w:tabs>
          <w:tab w:val="left" w:pos="1074"/>
        </w:tabs>
        <w:spacing w:before="0" w:after="0" w:line="240" w:lineRule="auto"/>
        <w:ind w:left="1074" w:right="0" w:hanging="362"/>
        <w:jc w:val="left"/>
        <w:rPr>
          <w:sz w:val="24"/>
        </w:rPr>
      </w:pPr>
      <w:r>
        <w:rPr>
          <w:spacing w:val="-3"/>
          <w:sz w:val="24"/>
        </w:rPr>
        <w:t>主要项目</w:t>
      </w:r>
    </w:p>
    <w:p w14:paraId="13704DBA">
      <w:pPr>
        <w:pStyle w:val="5"/>
        <w:spacing w:before="38"/>
      </w:pPr>
    </w:p>
    <w:p w14:paraId="7CF20D7D">
      <w:pPr>
        <w:pStyle w:val="15"/>
        <w:numPr>
          <w:ilvl w:val="0"/>
          <w:numId w:val="21"/>
        </w:numPr>
        <w:tabs>
          <w:tab w:val="left" w:pos="1310"/>
        </w:tabs>
        <w:spacing w:before="0" w:after="0" w:line="240" w:lineRule="auto"/>
        <w:ind w:left="1310" w:right="0" w:hanging="600"/>
        <w:jc w:val="left"/>
        <w:rPr>
          <w:sz w:val="24"/>
        </w:rPr>
      </w:pPr>
      <w:r>
        <w:rPr>
          <w:spacing w:val="-1"/>
          <w:sz w:val="24"/>
        </w:rPr>
        <w:t>垃圾热解气化处理站主厂房，包括下列内容：</w:t>
      </w:r>
    </w:p>
    <w:p w14:paraId="587703E5">
      <w:pPr>
        <w:pStyle w:val="5"/>
        <w:spacing w:before="36"/>
      </w:pPr>
    </w:p>
    <w:p w14:paraId="4358C629">
      <w:pPr>
        <w:pStyle w:val="15"/>
        <w:numPr>
          <w:ilvl w:val="0"/>
          <w:numId w:val="22"/>
        </w:numPr>
        <w:tabs>
          <w:tab w:val="left" w:pos="1070"/>
        </w:tabs>
        <w:spacing w:before="0" w:after="0" w:line="240" w:lineRule="auto"/>
        <w:ind w:left="1070" w:right="0" w:hanging="487"/>
        <w:jc w:val="left"/>
        <w:rPr>
          <w:sz w:val="24"/>
        </w:rPr>
      </w:pPr>
      <w:r>
        <w:rPr>
          <w:rFonts w:ascii="Times New Roman" w:eastAsia="Times New Roman"/>
          <w:sz w:val="24"/>
        </w:rPr>
        <w:t>1</w:t>
      </w:r>
      <w:r>
        <w:rPr>
          <w:rFonts w:ascii="Times New Roman" w:eastAsia="Times New Roman"/>
          <w:spacing w:val="-3"/>
          <w:sz w:val="24"/>
        </w:rPr>
        <w:t xml:space="preserve"> </w:t>
      </w:r>
      <w:r>
        <w:rPr>
          <w:spacing w:val="-30"/>
          <w:sz w:val="24"/>
        </w:rPr>
        <w:t xml:space="preserve">台 </w:t>
      </w:r>
      <w:r>
        <w:rPr>
          <w:rFonts w:ascii="Times New Roman" w:eastAsia="Times New Roman"/>
          <w:sz w:val="24"/>
        </w:rPr>
        <w:t>5T/D</w:t>
      </w:r>
      <w:r>
        <w:rPr>
          <w:rFonts w:ascii="Times New Roman" w:eastAsia="Times New Roman"/>
          <w:spacing w:val="-1"/>
          <w:sz w:val="24"/>
        </w:rPr>
        <w:t xml:space="preserve"> </w:t>
      </w:r>
      <w:r>
        <w:rPr>
          <w:spacing w:val="-1"/>
          <w:sz w:val="24"/>
        </w:rPr>
        <w:t>热解气化炉及与其配套设备的；</w:t>
      </w:r>
    </w:p>
    <w:p w14:paraId="1841C4EB">
      <w:pPr>
        <w:pStyle w:val="5"/>
        <w:spacing w:before="37"/>
      </w:pPr>
    </w:p>
    <w:p w14:paraId="756A5FA6">
      <w:pPr>
        <w:pStyle w:val="15"/>
        <w:numPr>
          <w:ilvl w:val="0"/>
          <w:numId w:val="22"/>
        </w:numPr>
        <w:tabs>
          <w:tab w:val="left" w:pos="1070"/>
        </w:tabs>
        <w:spacing w:before="1" w:after="0" w:line="240" w:lineRule="auto"/>
        <w:ind w:left="1070" w:right="0" w:hanging="554"/>
        <w:jc w:val="left"/>
        <w:rPr>
          <w:sz w:val="24"/>
        </w:rPr>
      </w:pPr>
      <w:r>
        <w:rPr>
          <w:spacing w:val="-1"/>
          <w:sz w:val="24"/>
        </w:rPr>
        <w:t>垃圾运输卸料大厅及预处理垃圾贮坑；</w:t>
      </w:r>
    </w:p>
    <w:p w14:paraId="099C842B">
      <w:pPr>
        <w:pStyle w:val="5"/>
        <w:spacing w:before="37"/>
      </w:pPr>
    </w:p>
    <w:p w14:paraId="01CE2AD9">
      <w:pPr>
        <w:pStyle w:val="15"/>
        <w:numPr>
          <w:ilvl w:val="0"/>
          <w:numId w:val="22"/>
        </w:numPr>
        <w:tabs>
          <w:tab w:val="left" w:pos="1080"/>
        </w:tabs>
        <w:spacing w:before="0" w:after="0" w:line="240" w:lineRule="auto"/>
        <w:ind w:left="1080" w:right="0" w:hanging="629"/>
        <w:jc w:val="left"/>
        <w:rPr>
          <w:sz w:val="24"/>
        </w:rPr>
      </w:pPr>
      <w:r>
        <w:rPr>
          <w:rFonts w:ascii="Times New Roman" w:eastAsia="Times New Roman"/>
          <w:position w:val="-1"/>
          <w:sz w:val="24"/>
        </w:rPr>
        <w:drawing>
          <wp:inline distT="0" distB="0" distL="0" distR="0">
            <wp:extent cx="139700" cy="139700"/>
            <wp:effectExtent l="0" t="0" r="0" b="0"/>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4" cstate="print"/>
                    <a:stretch>
                      <a:fillRect/>
                    </a:stretch>
                  </pic:blipFill>
                  <pic:spPr>
                    <a:xfrm>
                      <a:off x="0" y="0"/>
                      <a:ext cx="139700" cy="139700"/>
                    </a:xfrm>
                    <a:prstGeom prst="rect">
                      <a:avLst/>
                    </a:prstGeom>
                  </pic:spPr>
                </pic:pic>
              </a:graphicData>
            </a:graphic>
          </wp:inline>
        </w:drawing>
      </w:r>
      <w:r>
        <w:rPr>
          <w:spacing w:val="-4"/>
          <w:sz w:val="24"/>
        </w:rPr>
        <w:t>滤液收集区；</w:t>
      </w:r>
    </w:p>
    <w:p w14:paraId="30FE5A1B">
      <w:pPr>
        <w:pStyle w:val="5"/>
        <w:spacing w:before="36"/>
      </w:pPr>
    </w:p>
    <w:p w14:paraId="0C48DBFB">
      <w:pPr>
        <w:pStyle w:val="15"/>
        <w:numPr>
          <w:ilvl w:val="0"/>
          <w:numId w:val="22"/>
        </w:numPr>
        <w:tabs>
          <w:tab w:val="left" w:pos="1070"/>
        </w:tabs>
        <w:spacing w:before="0" w:after="0" w:line="240" w:lineRule="auto"/>
        <w:ind w:left="1070" w:right="0" w:hanging="607"/>
        <w:jc w:val="left"/>
        <w:rPr>
          <w:sz w:val="24"/>
        </w:rPr>
      </w:pPr>
      <w:r>
        <w:rPr>
          <w:spacing w:val="-2"/>
          <w:sz w:val="24"/>
        </w:rPr>
        <w:t>除渣、除灰收集区；</w:t>
      </w:r>
    </w:p>
    <w:p w14:paraId="68BFDA84">
      <w:pPr>
        <w:pStyle w:val="5"/>
        <w:spacing w:before="37"/>
      </w:pPr>
    </w:p>
    <w:p w14:paraId="06D2C308">
      <w:pPr>
        <w:pStyle w:val="15"/>
        <w:numPr>
          <w:ilvl w:val="0"/>
          <w:numId w:val="22"/>
        </w:numPr>
        <w:tabs>
          <w:tab w:val="left" w:pos="1070"/>
        </w:tabs>
        <w:spacing w:before="1" w:after="0" w:line="240" w:lineRule="auto"/>
        <w:ind w:left="1070" w:right="0" w:hanging="540"/>
        <w:jc w:val="left"/>
        <w:rPr>
          <w:sz w:val="24"/>
        </w:rPr>
      </w:pPr>
      <w:r>
        <w:rPr>
          <w:spacing w:val="-4"/>
          <w:sz w:val="24"/>
        </w:rPr>
        <w:t>控制和监测室；</w:t>
      </w:r>
    </w:p>
    <w:p w14:paraId="1B370FCD">
      <w:pPr>
        <w:pStyle w:val="5"/>
        <w:spacing w:before="38"/>
      </w:pPr>
    </w:p>
    <w:p w14:paraId="31DD469D">
      <w:pPr>
        <w:pStyle w:val="15"/>
        <w:numPr>
          <w:ilvl w:val="0"/>
          <w:numId w:val="22"/>
        </w:numPr>
        <w:tabs>
          <w:tab w:val="left" w:pos="1070"/>
        </w:tabs>
        <w:spacing w:before="0" w:after="0" w:line="240" w:lineRule="auto"/>
        <w:ind w:left="1070" w:right="0" w:hanging="607"/>
        <w:jc w:val="left"/>
        <w:rPr>
          <w:sz w:val="24"/>
        </w:rPr>
      </w:pPr>
      <w:r>
        <w:rPr>
          <w:spacing w:val="-3"/>
          <w:sz w:val="24"/>
        </w:rPr>
        <w:t>辅助用房</w:t>
      </w:r>
    </w:p>
    <w:p w14:paraId="23DCAD6F">
      <w:pPr>
        <w:pStyle w:val="5"/>
        <w:spacing w:before="155"/>
      </w:pPr>
    </w:p>
    <w:p w14:paraId="66C44AB5">
      <w:pPr>
        <w:pStyle w:val="15"/>
        <w:numPr>
          <w:ilvl w:val="0"/>
          <w:numId w:val="21"/>
        </w:numPr>
        <w:tabs>
          <w:tab w:val="left" w:pos="1310"/>
        </w:tabs>
        <w:spacing w:before="0" w:after="0" w:line="240" w:lineRule="auto"/>
        <w:ind w:left="1310" w:right="0" w:hanging="600"/>
        <w:jc w:val="left"/>
        <w:rPr>
          <w:sz w:val="24"/>
        </w:rPr>
      </w:pPr>
      <w:r>
        <w:rPr>
          <w:spacing w:val="-1"/>
          <w:sz w:val="24"/>
        </w:rPr>
        <w:t>办公区，主要用于办公、技术、展览中心、接待室、会议和倒班宿舍等。</w:t>
      </w:r>
    </w:p>
    <w:p w14:paraId="34CBEA7B">
      <w:pPr>
        <w:pStyle w:val="15"/>
        <w:spacing w:after="0" w:line="240" w:lineRule="auto"/>
        <w:jc w:val="left"/>
        <w:rPr>
          <w:sz w:val="24"/>
        </w:rPr>
        <w:sectPr>
          <w:pgSz w:w="11910" w:h="16840"/>
          <w:pgMar w:top="1400" w:right="283" w:bottom="820" w:left="850" w:header="761" w:footer="628" w:gutter="0"/>
          <w:cols w:space="720" w:num="1"/>
        </w:sectPr>
      </w:pPr>
    </w:p>
    <w:p w14:paraId="4DC89E8F">
      <w:pPr>
        <w:pStyle w:val="15"/>
        <w:numPr>
          <w:ilvl w:val="0"/>
          <w:numId w:val="21"/>
        </w:numPr>
        <w:tabs>
          <w:tab w:val="left" w:pos="1310"/>
        </w:tabs>
        <w:spacing w:before="209" w:after="0" w:line="508" w:lineRule="auto"/>
        <w:ind w:left="230" w:right="799" w:firstLine="480"/>
        <w:jc w:val="left"/>
        <w:rPr>
          <w:sz w:val="24"/>
        </w:rPr>
      </w:pPr>
      <w:r>
        <w:rPr>
          <w:spacing w:val="-2"/>
          <w:sz w:val="24"/>
        </w:rPr>
        <w:t>热供应站，集水池等，用于给周边居民，企事业单位供热，同时，贮存全厂生产、消防用水量。</w:t>
      </w:r>
    </w:p>
    <w:p w14:paraId="56A36066">
      <w:pPr>
        <w:pStyle w:val="15"/>
        <w:numPr>
          <w:ilvl w:val="0"/>
          <w:numId w:val="21"/>
        </w:numPr>
        <w:tabs>
          <w:tab w:val="left" w:pos="1070"/>
        </w:tabs>
        <w:spacing w:before="4" w:after="0" w:line="240" w:lineRule="auto"/>
        <w:ind w:left="1070" w:leftChars="0" w:right="0" w:hanging="600"/>
        <w:jc w:val="left"/>
        <w:rPr>
          <w:sz w:val="24"/>
        </w:rPr>
      </w:pPr>
      <w:r>
        <w:rPr>
          <w:spacing w:val="-2"/>
          <w:sz w:val="24"/>
        </w:rPr>
        <w:t>初步设计图</w:t>
      </w:r>
    </w:p>
    <w:p w14:paraId="4B42CEE3">
      <w:pPr>
        <w:pStyle w:val="5"/>
        <w:rPr>
          <w:sz w:val="20"/>
        </w:rPr>
      </w:pPr>
    </w:p>
    <w:p w14:paraId="436020FC">
      <w:pPr>
        <w:pStyle w:val="5"/>
        <w:spacing w:before="133"/>
        <w:rPr>
          <w:sz w:val="20"/>
        </w:rPr>
      </w:pPr>
      <w:r>
        <w:rPr>
          <w:sz w:val="20"/>
        </w:rPr>
        <w:drawing>
          <wp:anchor distT="0" distB="0" distL="0" distR="0" simplePos="0" relativeHeight="251674624" behindDoc="1" locked="0" layoutInCell="1" allowOverlap="1">
            <wp:simplePos x="0" y="0"/>
            <wp:positionH relativeFrom="page">
              <wp:posOffset>969010</wp:posOffset>
            </wp:positionH>
            <wp:positionV relativeFrom="paragraph">
              <wp:posOffset>262255</wp:posOffset>
            </wp:positionV>
            <wp:extent cx="5597525" cy="3154680"/>
            <wp:effectExtent l="0" t="0" r="0" b="0"/>
            <wp:wrapTopAndBottom/>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8" cstate="print"/>
                    <a:stretch>
                      <a:fillRect/>
                    </a:stretch>
                  </pic:blipFill>
                  <pic:spPr>
                    <a:xfrm>
                      <a:off x="0" y="0"/>
                      <a:ext cx="5597359" cy="3154679"/>
                    </a:xfrm>
                    <a:prstGeom prst="rect">
                      <a:avLst/>
                    </a:prstGeom>
                  </pic:spPr>
                </pic:pic>
              </a:graphicData>
            </a:graphic>
          </wp:anchor>
        </w:drawing>
      </w:r>
    </w:p>
    <w:p w14:paraId="51EBA5D3">
      <w:pPr>
        <w:pStyle w:val="5"/>
        <w:spacing w:before="125"/>
      </w:pPr>
    </w:p>
    <w:p w14:paraId="11234CD9">
      <w:pPr>
        <w:pStyle w:val="5"/>
        <w:spacing w:line="405" w:lineRule="auto"/>
        <w:ind w:left="230" w:right="3820"/>
      </w:pPr>
      <w:r>
        <w:drawing>
          <wp:anchor distT="0" distB="0" distL="0" distR="0" simplePos="0" relativeHeight="251661312" behindDoc="0" locked="0" layoutInCell="1" allowOverlap="1">
            <wp:simplePos x="0" y="0"/>
            <wp:positionH relativeFrom="page">
              <wp:posOffset>685800</wp:posOffset>
            </wp:positionH>
            <wp:positionV relativeFrom="paragraph">
              <wp:posOffset>564515</wp:posOffset>
            </wp:positionV>
            <wp:extent cx="6193790" cy="3067685"/>
            <wp:effectExtent l="0" t="0" r="0" b="0"/>
            <wp:wrapNone/>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9" cstate="print"/>
                    <a:stretch>
                      <a:fillRect/>
                    </a:stretch>
                  </pic:blipFill>
                  <pic:spPr>
                    <a:xfrm>
                      <a:off x="0" y="0"/>
                      <a:ext cx="6193790" cy="3067685"/>
                    </a:xfrm>
                    <a:prstGeom prst="rect">
                      <a:avLst/>
                    </a:prstGeom>
                  </pic:spPr>
                </pic:pic>
              </a:graphicData>
            </a:graphic>
          </wp:anchor>
        </w:drawing>
      </w:r>
      <w:r>
        <w:rPr>
          <w:spacing w:val="-2"/>
        </w:rPr>
        <w:t>5</w:t>
      </w:r>
      <w:r>
        <w:rPr>
          <w:spacing w:val="-11"/>
        </w:rPr>
        <w:t xml:space="preserve"> 吨/日处理量成套设备，普通布局，主厂房占地面积约 </w:t>
      </w:r>
      <w:r>
        <w:rPr>
          <w:spacing w:val="-2"/>
        </w:rPr>
        <w:t xml:space="preserve">800m2。高度设计：垃圾房 </w:t>
      </w:r>
      <w:r>
        <w:t>12m，</w:t>
      </w:r>
      <w:r>
        <w:rPr>
          <w:spacing w:val="-3"/>
        </w:rPr>
        <w:t xml:space="preserve">设备主厂房 </w:t>
      </w:r>
      <w:r>
        <w:t>10m，</w:t>
      </w:r>
      <w:r>
        <w:rPr>
          <w:spacing w:val="-5"/>
        </w:rPr>
        <w:t xml:space="preserve">辅房 </w:t>
      </w:r>
      <w:r>
        <w:t>3m;</w:t>
      </w:r>
    </w:p>
    <w:p w14:paraId="08553342">
      <w:pPr>
        <w:pStyle w:val="5"/>
        <w:rPr>
          <w:sz w:val="20"/>
        </w:rPr>
      </w:pPr>
      <w:bookmarkStart w:id="26" w:name="_GoBack"/>
      <w:bookmarkEnd w:id="26"/>
      <w:r>
        <w:rPr>
          <w:sz w:val="20"/>
        </w:rPr>
        <w:drawing>
          <wp:anchor distT="0" distB="0" distL="0" distR="0" simplePos="0" relativeHeight="251667456" behindDoc="1" locked="0" layoutInCell="1" allowOverlap="1">
            <wp:simplePos x="0" y="0"/>
            <wp:positionH relativeFrom="page">
              <wp:posOffset>2592070</wp:posOffset>
            </wp:positionH>
            <wp:positionV relativeFrom="page">
              <wp:posOffset>4109720</wp:posOffset>
            </wp:positionV>
            <wp:extent cx="2371725" cy="2557145"/>
            <wp:effectExtent l="0" t="0" r="0" b="0"/>
            <wp:wrapNone/>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3" cstate="print"/>
                    <a:stretch>
                      <a:fillRect/>
                    </a:stretch>
                  </pic:blipFill>
                  <pic:spPr>
                    <a:xfrm>
                      <a:off x="0" y="0"/>
                      <a:ext cx="2371424" cy="2557175"/>
                    </a:xfrm>
                    <a:prstGeom prst="rect">
                      <a:avLst/>
                    </a:prstGeom>
                  </pic:spPr>
                </pic:pic>
              </a:graphicData>
            </a:graphic>
          </wp:anchor>
        </w:drawing>
      </w:r>
    </w:p>
    <w:p w14:paraId="6AD1B7CC">
      <w:pPr>
        <w:pStyle w:val="5"/>
        <w:spacing w:before="2"/>
        <w:rPr>
          <w:sz w:val="5"/>
        </w:rPr>
      </w:pPr>
    </w:p>
    <w:p w14:paraId="57F0404B">
      <w:pPr>
        <w:pStyle w:val="5"/>
        <w:spacing w:after="0"/>
        <w:rPr>
          <w:sz w:val="5"/>
        </w:rPr>
        <w:sectPr>
          <w:pgSz w:w="11910" w:h="16840"/>
          <w:pgMar w:top="1400" w:right="283" w:bottom="820" w:left="850" w:header="761" w:footer="628" w:gutter="0"/>
          <w:cols w:space="720" w:num="1"/>
        </w:sectPr>
      </w:pPr>
    </w:p>
    <w:p w14:paraId="11FCD223">
      <w:pPr>
        <w:pStyle w:val="2"/>
        <w:spacing w:before="422"/>
        <w:ind w:left="928" w:right="613"/>
      </w:pPr>
      <w:bookmarkStart w:id="21" w:name="_bookmark22"/>
      <w:bookmarkEnd w:id="21"/>
      <w:r>
        <w:rPr>
          <w:spacing w:val="-6"/>
        </w:rPr>
        <w:t>第四章 工程实施与进度安排</w:t>
      </w:r>
    </w:p>
    <w:p w14:paraId="764BFE2C">
      <w:pPr>
        <w:pStyle w:val="5"/>
        <w:spacing w:before="505"/>
        <w:rPr>
          <w:sz w:val="44"/>
        </w:rPr>
      </w:pPr>
    </w:p>
    <w:p w14:paraId="53BCED9F">
      <w:pPr>
        <w:pStyle w:val="5"/>
        <w:spacing w:line="405" w:lineRule="auto"/>
        <w:ind w:left="230" w:right="796" w:firstLine="480"/>
      </w:pPr>
      <w:r>
        <w:rPr>
          <w:spacing w:val="-4"/>
        </w:rPr>
        <w:t>工程实行业主负责制。由业主委托设计，筹措建设资金，组织项目的招、投标工作，执行</w:t>
      </w:r>
      <w:r>
        <w:rPr>
          <w:spacing w:val="-1"/>
        </w:rPr>
        <w:t xml:space="preserve">国内合同法有关要求，并组织施工及生产。本工程工期预计 </w:t>
      </w:r>
      <w:r>
        <w:rPr>
          <w:rFonts w:ascii="Times New Roman" w:eastAsia="Times New Roman"/>
          <w:color w:val="FF0000"/>
        </w:rPr>
        <w:t xml:space="preserve">120 </w:t>
      </w:r>
      <w:r>
        <w:rPr>
          <w:color w:val="FF0000"/>
        </w:rPr>
        <w:t>天。</w:t>
      </w:r>
    </w:p>
    <w:p w14:paraId="0D4A689E">
      <w:pPr>
        <w:spacing w:before="0"/>
        <w:ind w:right="880"/>
        <w:jc w:val="center"/>
        <w:rPr>
          <w:rFonts w:ascii="Times New Roman" w:eastAsia="Times New Roman"/>
          <w:b/>
          <w:sz w:val="21"/>
        </w:rPr>
      </w:pPr>
    </w:p>
    <w:p w14:paraId="3E33AF8A">
      <w:pPr>
        <w:spacing w:before="0"/>
        <w:ind w:right="880"/>
        <w:jc w:val="center"/>
        <w:rPr>
          <w:sz w:val="21"/>
        </w:rPr>
      </w:pPr>
      <w:r>
        <w:rPr>
          <w:rFonts w:ascii="Times New Roman" w:eastAsia="Times New Roman"/>
          <w:b/>
          <w:sz w:val="21"/>
        </w:rPr>
        <w:t>4-1</w:t>
      </w:r>
      <w:r>
        <w:rPr>
          <w:rFonts w:ascii="Times New Roman" w:eastAsia="Times New Roman"/>
          <w:b/>
          <w:spacing w:val="49"/>
          <w:sz w:val="21"/>
        </w:rPr>
        <w:t xml:space="preserve"> </w:t>
      </w:r>
      <w:r>
        <w:rPr>
          <w:spacing w:val="-2"/>
          <w:sz w:val="21"/>
        </w:rPr>
        <w:t>安装调试进度表</w:t>
      </w:r>
    </w:p>
    <w:p w14:paraId="18266485">
      <w:pPr>
        <w:pStyle w:val="5"/>
        <w:spacing w:before="1"/>
        <w:rPr>
          <w:sz w:val="12"/>
        </w:rPr>
      </w:pPr>
    </w:p>
    <w:tbl>
      <w:tblPr>
        <w:tblStyle w:val="12"/>
        <w:tblW w:w="0" w:type="auto"/>
        <w:tblInd w:w="2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0"/>
        <w:gridCol w:w="1707"/>
        <w:gridCol w:w="1078"/>
        <w:gridCol w:w="984"/>
        <w:gridCol w:w="982"/>
        <w:gridCol w:w="984"/>
        <w:gridCol w:w="1148"/>
        <w:gridCol w:w="1150"/>
        <w:gridCol w:w="1314"/>
      </w:tblGrid>
      <w:tr w14:paraId="3144F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620" w:type="dxa"/>
          </w:tcPr>
          <w:p w14:paraId="670EB6C0">
            <w:pPr>
              <w:pStyle w:val="16"/>
              <w:rPr>
                <w:rFonts w:ascii="Times New Roman"/>
                <w:sz w:val="22"/>
              </w:rPr>
            </w:pPr>
          </w:p>
        </w:tc>
        <w:tc>
          <w:tcPr>
            <w:tcW w:w="9347" w:type="dxa"/>
            <w:gridSpan w:val="8"/>
          </w:tcPr>
          <w:p w14:paraId="47425454">
            <w:pPr>
              <w:pStyle w:val="16"/>
              <w:spacing w:before="6"/>
              <w:rPr>
                <w:sz w:val="18"/>
              </w:rPr>
            </w:pPr>
          </w:p>
          <w:p w14:paraId="2C099BE7">
            <w:pPr>
              <w:pStyle w:val="16"/>
              <w:ind w:left="2"/>
              <w:jc w:val="center"/>
              <w:rPr>
                <w:sz w:val="18"/>
              </w:rPr>
            </w:pPr>
            <w:r>
              <w:rPr>
                <w:spacing w:val="-2"/>
                <w:sz w:val="18"/>
              </w:rPr>
              <w:t>时间线（第</w:t>
            </w:r>
            <w:r>
              <w:rPr>
                <w:rFonts w:ascii="Calibri" w:eastAsia="Calibri"/>
                <w:spacing w:val="-2"/>
                <w:sz w:val="18"/>
              </w:rPr>
              <w:t>**</w:t>
            </w:r>
            <w:r>
              <w:rPr>
                <w:spacing w:val="-2"/>
                <w:sz w:val="18"/>
              </w:rPr>
              <w:t>天</w:t>
            </w:r>
            <w:r>
              <w:rPr>
                <w:spacing w:val="-10"/>
                <w:sz w:val="18"/>
              </w:rPr>
              <w:t>）</w:t>
            </w:r>
          </w:p>
        </w:tc>
      </w:tr>
      <w:tr w14:paraId="3BEE4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620" w:type="dxa"/>
          </w:tcPr>
          <w:p w14:paraId="72EC77C3">
            <w:pPr>
              <w:pStyle w:val="16"/>
              <w:spacing w:before="217"/>
              <w:ind w:left="108"/>
              <w:rPr>
                <w:rFonts w:ascii="Calibri"/>
                <w:sz w:val="21"/>
              </w:rPr>
            </w:pPr>
            <w:r>
              <w:rPr>
                <w:rFonts w:ascii="Calibri"/>
                <w:spacing w:val="-10"/>
                <w:sz w:val="21"/>
              </w:rPr>
              <w:t>1</w:t>
            </w:r>
          </w:p>
        </w:tc>
        <w:tc>
          <w:tcPr>
            <w:tcW w:w="1707" w:type="dxa"/>
          </w:tcPr>
          <w:p w14:paraId="4C7566D0">
            <w:pPr>
              <w:pStyle w:val="16"/>
              <w:spacing w:before="207"/>
              <w:ind w:left="107"/>
              <w:rPr>
                <w:sz w:val="21"/>
              </w:rPr>
            </w:pPr>
            <w:r>
              <w:rPr>
                <w:spacing w:val="-4"/>
                <w:sz w:val="21"/>
              </w:rPr>
              <w:t>设备设计加工</w:t>
            </w:r>
          </w:p>
        </w:tc>
        <w:tc>
          <w:tcPr>
            <w:tcW w:w="1078" w:type="dxa"/>
          </w:tcPr>
          <w:p w14:paraId="64551C7F">
            <w:pPr>
              <w:pStyle w:val="16"/>
              <w:spacing w:before="15"/>
              <w:rPr>
                <w:sz w:val="18"/>
              </w:rPr>
            </w:pPr>
          </w:p>
          <w:p w14:paraId="5C52E3C1">
            <w:pPr>
              <w:pStyle w:val="16"/>
              <w:ind w:left="107"/>
              <w:rPr>
                <w:rFonts w:ascii="Calibri" w:hAnsi="Calibri"/>
                <w:sz w:val="18"/>
              </w:rPr>
            </w:pPr>
            <w:r>
              <w:rPr>
                <w:rFonts w:ascii="Calibri" w:hAnsi="Calibri"/>
                <w:spacing w:val="-2"/>
                <w:sz w:val="18"/>
              </w:rPr>
              <w:t>1—</w:t>
            </w:r>
            <w:r>
              <w:rPr>
                <w:rFonts w:ascii="Calibri" w:hAnsi="Calibri"/>
                <w:spacing w:val="-5"/>
                <w:sz w:val="18"/>
              </w:rPr>
              <w:t>60</w:t>
            </w:r>
          </w:p>
        </w:tc>
        <w:tc>
          <w:tcPr>
            <w:tcW w:w="984" w:type="dxa"/>
          </w:tcPr>
          <w:p w14:paraId="48BAEAEE">
            <w:pPr>
              <w:pStyle w:val="16"/>
              <w:rPr>
                <w:rFonts w:ascii="Times New Roman"/>
                <w:sz w:val="22"/>
              </w:rPr>
            </w:pPr>
          </w:p>
        </w:tc>
        <w:tc>
          <w:tcPr>
            <w:tcW w:w="982" w:type="dxa"/>
          </w:tcPr>
          <w:p w14:paraId="11E83624">
            <w:pPr>
              <w:pStyle w:val="16"/>
              <w:rPr>
                <w:rFonts w:ascii="Times New Roman"/>
                <w:sz w:val="22"/>
              </w:rPr>
            </w:pPr>
          </w:p>
        </w:tc>
        <w:tc>
          <w:tcPr>
            <w:tcW w:w="984" w:type="dxa"/>
          </w:tcPr>
          <w:p w14:paraId="0BF00B77">
            <w:pPr>
              <w:pStyle w:val="16"/>
              <w:rPr>
                <w:rFonts w:ascii="Times New Roman"/>
                <w:sz w:val="22"/>
              </w:rPr>
            </w:pPr>
          </w:p>
        </w:tc>
        <w:tc>
          <w:tcPr>
            <w:tcW w:w="1148" w:type="dxa"/>
          </w:tcPr>
          <w:p w14:paraId="5086C09F">
            <w:pPr>
              <w:pStyle w:val="16"/>
              <w:rPr>
                <w:rFonts w:ascii="Times New Roman"/>
                <w:sz w:val="22"/>
              </w:rPr>
            </w:pPr>
          </w:p>
        </w:tc>
        <w:tc>
          <w:tcPr>
            <w:tcW w:w="1150" w:type="dxa"/>
          </w:tcPr>
          <w:p w14:paraId="733A3AE8">
            <w:pPr>
              <w:pStyle w:val="16"/>
              <w:rPr>
                <w:rFonts w:ascii="Times New Roman"/>
                <w:sz w:val="22"/>
              </w:rPr>
            </w:pPr>
          </w:p>
        </w:tc>
        <w:tc>
          <w:tcPr>
            <w:tcW w:w="1314" w:type="dxa"/>
          </w:tcPr>
          <w:p w14:paraId="6955E0FF">
            <w:pPr>
              <w:pStyle w:val="16"/>
              <w:rPr>
                <w:rFonts w:ascii="Times New Roman"/>
                <w:sz w:val="22"/>
              </w:rPr>
            </w:pPr>
          </w:p>
        </w:tc>
      </w:tr>
      <w:tr w14:paraId="19D47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620" w:type="dxa"/>
          </w:tcPr>
          <w:p w14:paraId="69A80B48">
            <w:pPr>
              <w:pStyle w:val="16"/>
              <w:spacing w:before="217"/>
              <w:ind w:left="108"/>
              <w:rPr>
                <w:rFonts w:ascii="Calibri"/>
                <w:sz w:val="21"/>
              </w:rPr>
            </w:pPr>
            <w:r>
              <w:rPr>
                <w:rFonts w:ascii="Calibri"/>
                <w:spacing w:val="-10"/>
                <w:sz w:val="21"/>
              </w:rPr>
              <w:t>2</w:t>
            </w:r>
          </w:p>
        </w:tc>
        <w:tc>
          <w:tcPr>
            <w:tcW w:w="1707" w:type="dxa"/>
          </w:tcPr>
          <w:p w14:paraId="7311EDE3">
            <w:pPr>
              <w:pStyle w:val="16"/>
              <w:spacing w:before="207"/>
              <w:ind w:left="107"/>
              <w:rPr>
                <w:sz w:val="21"/>
              </w:rPr>
            </w:pPr>
            <w:r>
              <w:rPr>
                <w:spacing w:val="-4"/>
                <w:sz w:val="21"/>
              </w:rPr>
              <w:t>设备发运</w:t>
            </w:r>
          </w:p>
        </w:tc>
        <w:tc>
          <w:tcPr>
            <w:tcW w:w="1078" w:type="dxa"/>
          </w:tcPr>
          <w:p w14:paraId="5BEED7B5">
            <w:pPr>
              <w:pStyle w:val="16"/>
              <w:rPr>
                <w:rFonts w:ascii="Times New Roman"/>
                <w:sz w:val="22"/>
              </w:rPr>
            </w:pPr>
          </w:p>
        </w:tc>
        <w:tc>
          <w:tcPr>
            <w:tcW w:w="984" w:type="dxa"/>
          </w:tcPr>
          <w:p w14:paraId="2385C5A7">
            <w:pPr>
              <w:pStyle w:val="16"/>
              <w:spacing w:before="15"/>
              <w:rPr>
                <w:sz w:val="18"/>
              </w:rPr>
            </w:pPr>
          </w:p>
          <w:p w14:paraId="1D132A8E">
            <w:pPr>
              <w:pStyle w:val="16"/>
              <w:ind w:left="107"/>
              <w:rPr>
                <w:rFonts w:ascii="Calibri"/>
                <w:sz w:val="18"/>
              </w:rPr>
            </w:pPr>
            <w:r>
              <w:rPr>
                <w:rFonts w:ascii="Calibri"/>
                <w:spacing w:val="-2"/>
                <w:sz w:val="18"/>
              </w:rPr>
              <w:t>61-</w:t>
            </w:r>
            <w:r>
              <w:rPr>
                <w:rFonts w:ascii="Calibri"/>
                <w:spacing w:val="-7"/>
                <w:sz w:val="18"/>
              </w:rPr>
              <w:t>67</w:t>
            </w:r>
          </w:p>
        </w:tc>
        <w:tc>
          <w:tcPr>
            <w:tcW w:w="982" w:type="dxa"/>
          </w:tcPr>
          <w:p w14:paraId="45E54B4D">
            <w:pPr>
              <w:pStyle w:val="16"/>
              <w:rPr>
                <w:rFonts w:ascii="Times New Roman"/>
                <w:sz w:val="22"/>
              </w:rPr>
            </w:pPr>
          </w:p>
        </w:tc>
        <w:tc>
          <w:tcPr>
            <w:tcW w:w="984" w:type="dxa"/>
          </w:tcPr>
          <w:p w14:paraId="748A843F">
            <w:pPr>
              <w:pStyle w:val="16"/>
              <w:rPr>
                <w:rFonts w:ascii="Times New Roman"/>
                <w:sz w:val="22"/>
              </w:rPr>
            </w:pPr>
          </w:p>
        </w:tc>
        <w:tc>
          <w:tcPr>
            <w:tcW w:w="1148" w:type="dxa"/>
          </w:tcPr>
          <w:p w14:paraId="3C140086">
            <w:pPr>
              <w:pStyle w:val="16"/>
              <w:rPr>
                <w:rFonts w:ascii="Times New Roman"/>
                <w:sz w:val="22"/>
              </w:rPr>
            </w:pPr>
          </w:p>
        </w:tc>
        <w:tc>
          <w:tcPr>
            <w:tcW w:w="1150" w:type="dxa"/>
          </w:tcPr>
          <w:p w14:paraId="07757E57">
            <w:pPr>
              <w:pStyle w:val="16"/>
              <w:rPr>
                <w:rFonts w:ascii="Times New Roman"/>
                <w:sz w:val="22"/>
              </w:rPr>
            </w:pPr>
          </w:p>
        </w:tc>
        <w:tc>
          <w:tcPr>
            <w:tcW w:w="1314" w:type="dxa"/>
          </w:tcPr>
          <w:p w14:paraId="0E6ACD05">
            <w:pPr>
              <w:pStyle w:val="16"/>
              <w:rPr>
                <w:rFonts w:ascii="Times New Roman"/>
                <w:sz w:val="22"/>
              </w:rPr>
            </w:pPr>
          </w:p>
        </w:tc>
      </w:tr>
      <w:tr w14:paraId="4C9FA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31782139">
            <w:pPr>
              <w:pStyle w:val="16"/>
              <w:spacing w:before="218"/>
              <w:ind w:left="108"/>
              <w:rPr>
                <w:rFonts w:ascii="Calibri"/>
                <w:sz w:val="21"/>
              </w:rPr>
            </w:pPr>
            <w:r>
              <w:rPr>
                <w:rFonts w:ascii="Calibri"/>
                <w:spacing w:val="-10"/>
                <w:sz w:val="21"/>
              </w:rPr>
              <w:t>3</w:t>
            </w:r>
          </w:p>
        </w:tc>
        <w:tc>
          <w:tcPr>
            <w:tcW w:w="1707" w:type="dxa"/>
          </w:tcPr>
          <w:p w14:paraId="1B507A84">
            <w:pPr>
              <w:pStyle w:val="16"/>
              <w:spacing w:before="208"/>
              <w:ind w:left="107"/>
              <w:rPr>
                <w:sz w:val="21"/>
              </w:rPr>
            </w:pPr>
            <w:r>
              <w:rPr>
                <w:spacing w:val="-4"/>
                <w:sz w:val="21"/>
              </w:rPr>
              <w:t>设备安装</w:t>
            </w:r>
          </w:p>
        </w:tc>
        <w:tc>
          <w:tcPr>
            <w:tcW w:w="1078" w:type="dxa"/>
          </w:tcPr>
          <w:p w14:paraId="7A1B502D">
            <w:pPr>
              <w:pStyle w:val="16"/>
              <w:rPr>
                <w:rFonts w:ascii="Times New Roman"/>
                <w:sz w:val="22"/>
              </w:rPr>
            </w:pPr>
          </w:p>
        </w:tc>
        <w:tc>
          <w:tcPr>
            <w:tcW w:w="984" w:type="dxa"/>
          </w:tcPr>
          <w:p w14:paraId="7B44C145">
            <w:pPr>
              <w:pStyle w:val="16"/>
              <w:rPr>
                <w:rFonts w:ascii="Times New Roman"/>
                <w:sz w:val="22"/>
              </w:rPr>
            </w:pPr>
          </w:p>
        </w:tc>
        <w:tc>
          <w:tcPr>
            <w:tcW w:w="982" w:type="dxa"/>
          </w:tcPr>
          <w:p w14:paraId="6A0C57F4">
            <w:pPr>
              <w:pStyle w:val="16"/>
              <w:rPr>
                <w:rFonts w:ascii="Times New Roman"/>
                <w:sz w:val="22"/>
              </w:rPr>
            </w:pPr>
          </w:p>
        </w:tc>
        <w:tc>
          <w:tcPr>
            <w:tcW w:w="984" w:type="dxa"/>
          </w:tcPr>
          <w:p w14:paraId="7BD8C254">
            <w:pPr>
              <w:pStyle w:val="16"/>
              <w:rPr>
                <w:rFonts w:ascii="Times New Roman"/>
                <w:sz w:val="22"/>
              </w:rPr>
            </w:pPr>
          </w:p>
        </w:tc>
        <w:tc>
          <w:tcPr>
            <w:tcW w:w="1148" w:type="dxa"/>
          </w:tcPr>
          <w:p w14:paraId="3E622201">
            <w:pPr>
              <w:pStyle w:val="16"/>
              <w:rPr>
                <w:rFonts w:ascii="Times New Roman"/>
                <w:sz w:val="22"/>
              </w:rPr>
            </w:pPr>
          </w:p>
        </w:tc>
        <w:tc>
          <w:tcPr>
            <w:tcW w:w="1150" w:type="dxa"/>
          </w:tcPr>
          <w:p w14:paraId="5E5319D8">
            <w:pPr>
              <w:pStyle w:val="16"/>
              <w:rPr>
                <w:rFonts w:ascii="Times New Roman"/>
                <w:sz w:val="22"/>
              </w:rPr>
            </w:pPr>
          </w:p>
        </w:tc>
        <w:tc>
          <w:tcPr>
            <w:tcW w:w="1314" w:type="dxa"/>
          </w:tcPr>
          <w:p w14:paraId="64393417">
            <w:pPr>
              <w:pStyle w:val="16"/>
              <w:rPr>
                <w:rFonts w:ascii="Times New Roman"/>
                <w:sz w:val="22"/>
              </w:rPr>
            </w:pPr>
          </w:p>
        </w:tc>
      </w:tr>
      <w:tr w14:paraId="3CCD2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620" w:type="dxa"/>
          </w:tcPr>
          <w:p w14:paraId="2B6830EC">
            <w:pPr>
              <w:pStyle w:val="16"/>
              <w:spacing w:before="215"/>
              <w:ind w:left="108"/>
              <w:rPr>
                <w:rFonts w:ascii="Calibri"/>
                <w:sz w:val="21"/>
              </w:rPr>
            </w:pPr>
            <w:r>
              <w:rPr>
                <w:rFonts w:ascii="Calibri"/>
                <w:spacing w:val="-5"/>
                <w:sz w:val="21"/>
              </w:rPr>
              <w:t>3.1</w:t>
            </w:r>
          </w:p>
        </w:tc>
        <w:tc>
          <w:tcPr>
            <w:tcW w:w="1707" w:type="dxa"/>
          </w:tcPr>
          <w:p w14:paraId="5D88B998">
            <w:pPr>
              <w:pStyle w:val="16"/>
              <w:spacing w:before="205"/>
              <w:ind w:left="107"/>
              <w:rPr>
                <w:sz w:val="21"/>
              </w:rPr>
            </w:pPr>
            <w:r>
              <w:rPr>
                <w:spacing w:val="-4"/>
                <w:sz w:val="21"/>
              </w:rPr>
              <w:t>设备一次安装</w:t>
            </w:r>
          </w:p>
        </w:tc>
        <w:tc>
          <w:tcPr>
            <w:tcW w:w="1078" w:type="dxa"/>
          </w:tcPr>
          <w:p w14:paraId="736E50E0">
            <w:pPr>
              <w:pStyle w:val="16"/>
              <w:rPr>
                <w:rFonts w:ascii="Times New Roman"/>
                <w:sz w:val="22"/>
              </w:rPr>
            </w:pPr>
          </w:p>
        </w:tc>
        <w:tc>
          <w:tcPr>
            <w:tcW w:w="984" w:type="dxa"/>
          </w:tcPr>
          <w:p w14:paraId="0E4F99BB">
            <w:pPr>
              <w:pStyle w:val="16"/>
              <w:rPr>
                <w:rFonts w:ascii="Times New Roman"/>
                <w:sz w:val="22"/>
              </w:rPr>
            </w:pPr>
          </w:p>
        </w:tc>
        <w:tc>
          <w:tcPr>
            <w:tcW w:w="982" w:type="dxa"/>
          </w:tcPr>
          <w:p w14:paraId="62437245">
            <w:pPr>
              <w:pStyle w:val="16"/>
              <w:spacing w:before="215"/>
              <w:ind w:left="107"/>
              <w:rPr>
                <w:rFonts w:ascii="Calibri"/>
                <w:sz w:val="21"/>
              </w:rPr>
            </w:pPr>
            <w:r>
              <w:rPr>
                <w:rFonts w:ascii="Calibri"/>
                <w:spacing w:val="-2"/>
                <w:sz w:val="21"/>
              </w:rPr>
              <w:t>68-</w:t>
            </w:r>
            <w:r>
              <w:rPr>
                <w:rFonts w:ascii="Calibri"/>
                <w:spacing w:val="-7"/>
                <w:sz w:val="21"/>
              </w:rPr>
              <w:t>88</w:t>
            </w:r>
          </w:p>
        </w:tc>
        <w:tc>
          <w:tcPr>
            <w:tcW w:w="984" w:type="dxa"/>
          </w:tcPr>
          <w:p w14:paraId="1FB9BDD6">
            <w:pPr>
              <w:pStyle w:val="16"/>
              <w:rPr>
                <w:rFonts w:ascii="Times New Roman"/>
                <w:sz w:val="22"/>
              </w:rPr>
            </w:pPr>
          </w:p>
        </w:tc>
        <w:tc>
          <w:tcPr>
            <w:tcW w:w="1148" w:type="dxa"/>
          </w:tcPr>
          <w:p w14:paraId="530089F2">
            <w:pPr>
              <w:pStyle w:val="16"/>
              <w:rPr>
                <w:rFonts w:ascii="Times New Roman"/>
                <w:sz w:val="22"/>
              </w:rPr>
            </w:pPr>
          </w:p>
        </w:tc>
        <w:tc>
          <w:tcPr>
            <w:tcW w:w="1150" w:type="dxa"/>
          </w:tcPr>
          <w:p w14:paraId="53F9E2C3">
            <w:pPr>
              <w:pStyle w:val="16"/>
              <w:rPr>
                <w:rFonts w:ascii="Times New Roman"/>
                <w:sz w:val="22"/>
              </w:rPr>
            </w:pPr>
          </w:p>
        </w:tc>
        <w:tc>
          <w:tcPr>
            <w:tcW w:w="1314" w:type="dxa"/>
          </w:tcPr>
          <w:p w14:paraId="3459F4C0">
            <w:pPr>
              <w:pStyle w:val="16"/>
              <w:rPr>
                <w:rFonts w:ascii="Times New Roman"/>
                <w:sz w:val="22"/>
              </w:rPr>
            </w:pPr>
          </w:p>
        </w:tc>
      </w:tr>
      <w:tr w14:paraId="78FA3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2DB461D2">
            <w:pPr>
              <w:pStyle w:val="16"/>
              <w:spacing w:before="217"/>
              <w:ind w:left="108"/>
              <w:rPr>
                <w:rFonts w:ascii="Calibri"/>
                <w:sz w:val="21"/>
              </w:rPr>
            </w:pPr>
            <w:r>
              <w:rPr>
                <w:rFonts w:ascii="Calibri"/>
                <w:spacing w:val="-5"/>
                <w:sz w:val="21"/>
              </w:rPr>
              <w:t>3.2</w:t>
            </w:r>
          </w:p>
        </w:tc>
        <w:tc>
          <w:tcPr>
            <w:tcW w:w="1707" w:type="dxa"/>
          </w:tcPr>
          <w:p w14:paraId="61F947F3">
            <w:pPr>
              <w:pStyle w:val="16"/>
              <w:spacing w:before="207"/>
              <w:ind w:left="107"/>
              <w:rPr>
                <w:sz w:val="21"/>
              </w:rPr>
            </w:pPr>
            <w:r>
              <w:rPr>
                <w:spacing w:val="-4"/>
                <w:sz w:val="21"/>
              </w:rPr>
              <w:t>设备二次安装</w:t>
            </w:r>
          </w:p>
        </w:tc>
        <w:tc>
          <w:tcPr>
            <w:tcW w:w="1078" w:type="dxa"/>
          </w:tcPr>
          <w:p w14:paraId="37A1B8F4">
            <w:pPr>
              <w:pStyle w:val="16"/>
              <w:rPr>
                <w:rFonts w:ascii="Times New Roman"/>
                <w:sz w:val="22"/>
              </w:rPr>
            </w:pPr>
          </w:p>
        </w:tc>
        <w:tc>
          <w:tcPr>
            <w:tcW w:w="984" w:type="dxa"/>
          </w:tcPr>
          <w:p w14:paraId="64CCD8C3">
            <w:pPr>
              <w:pStyle w:val="16"/>
              <w:rPr>
                <w:rFonts w:ascii="Times New Roman"/>
                <w:sz w:val="22"/>
              </w:rPr>
            </w:pPr>
          </w:p>
        </w:tc>
        <w:tc>
          <w:tcPr>
            <w:tcW w:w="982" w:type="dxa"/>
          </w:tcPr>
          <w:p w14:paraId="0AA6BF42">
            <w:pPr>
              <w:pStyle w:val="16"/>
              <w:rPr>
                <w:rFonts w:ascii="Times New Roman"/>
                <w:sz w:val="22"/>
              </w:rPr>
            </w:pPr>
          </w:p>
        </w:tc>
        <w:tc>
          <w:tcPr>
            <w:tcW w:w="984" w:type="dxa"/>
          </w:tcPr>
          <w:p w14:paraId="7B3E2354">
            <w:pPr>
              <w:pStyle w:val="16"/>
              <w:spacing w:before="217"/>
              <w:ind w:left="107"/>
              <w:rPr>
                <w:rFonts w:ascii="Calibri"/>
                <w:sz w:val="21"/>
              </w:rPr>
            </w:pPr>
            <w:r>
              <w:rPr>
                <w:rFonts w:ascii="Calibri"/>
                <w:spacing w:val="-2"/>
                <w:sz w:val="21"/>
              </w:rPr>
              <w:t>89-</w:t>
            </w:r>
            <w:r>
              <w:rPr>
                <w:rFonts w:ascii="Calibri"/>
                <w:spacing w:val="-7"/>
                <w:sz w:val="21"/>
              </w:rPr>
              <w:t>96</w:t>
            </w:r>
          </w:p>
        </w:tc>
        <w:tc>
          <w:tcPr>
            <w:tcW w:w="1148" w:type="dxa"/>
          </w:tcPr>
          <w:p w14:paraId="2734C86B">
            <w:pPr>
              <w:pStyle w:val="16"/>
              <w:rPr>
                <w:rFonts w:ascii="Times New Roman"/>
                <w:sz w:val="22"/>
              </w:rPr>
            </w:pPr>
          </w:p>
        </w:tc>
        <w:tc>
          <w:tcPr>
            <w:tcW w:w="1150" w:type="dxa"/>
          </w:tcPr>
          <w:p w14:paraId="3C644E68">
            <w:pPr>
              <w:pStyle w:val="16"/>
              <w:rPr>
                <w:rFonts w:ascii="Times New Roman"/>
                <w:sz w:val="22"/>
              </w:rPr>
            </w:pPr>
          </w:p>
        </w:tc>
        <w:tc>
          <w:tcPr>
            <w:tcW w:w="1314" w:type="dxa"/>
          </w:tcPr>
          <w:p w14:paraId="76C69557">
            <w:pPr>
              <w:pStyle w:val="16"/>
              <w:rPr>
                <w:rFonts w:ascii="Times New Roman"/>
                <w:sz w:val="22"/>
              </w:rPr>
            </w:pPr>
          </w:p>
        </w:tc>
      </w:tr>
      <w:tr w14:paraId="3C28D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0E85A8CA">
            <w:pPr>
              <w:pStyle w:val="16"/>
              <w:spacing w:before="217"/>
              <w:ind w:left="108"/>
              <w:rPr>
                <w:rFonts w:ascii="Calibri"/>
                <w:sz w:val="21"/>
              </w:rPr>
            </w:pPr>
            <w:r>
              <w:rPr>
                <w:rFonts w:ascii="Calibri"/>
                <w:spacing w:val="-10"/>
                <w:sz w:val="21"/>
              </w:rPr>
              <w:t>4</w:t>
            </w:r>
          </w:p>
        </w:tc>
        <w:tc>
          <w:tcPr>
            <w:tcW w:w="1707" w:type="dxa"/>
          </w:tcPr>
          <w:p w14:paraId="0D20F2CB">
            <w:pPr>
              <w:pStyle w:val="16"/>
              <w:spacing w:before="207"/>
              <w:ind w:left="107"/>
              <w:rPr>
                <w:sz w:val="21"/>
              </w:rPr>
            </w:pPr>
            <w:r>
              <w:rPr>
                <w:spacing w:val="-2"/>
                <w:sz w:val="21"/>
              </w:rPr>
              <w:t>调试（培训</w:t>
            </w:r>
            <w:r>
              <w:rPr>
                <w:spacing w:val="-10"/>
                <w:sz w:val="21"/>
              </w:rPr>
              <w:t>）</w:t>
            </w:r>
          </w:p>
        </w:tc>
        <w:tc>
          <w:tcPr>
            <w:tcW w:w="1078" w:type="dxa"/>
          </w:tcPr>
          <w:p w14:paraId="60FD70F5">
            <w:pPr>
              <w:pStyle w:val="16"/>
              <w:rPr>
                <w:rFonts w:ascii="Times New Roman"/>
                <w:sz w:val="22"/>
              </w:rPr>
            </w:pPr>
          </w:p>
        </w:tc>
        <w:tc>
          <w:tcPr>
            <w:tcW w:w="984" w:type="dxa"/>
          </w:tcPr>
          <w:p w14:paraId="7067681A">
            <w:pPr>
              <w:pStyle w:val="16"/>
              <w:rPr>
                <w:rFonts w:ascii="Times New Roman"/>
                <w:sz w:val="22"/>
              </w:rPr>
            </w:pPr>
          </w:p>
        </w:tc>
        <w:tc>
          <w:tcPr>
            <w:tcW w:w="982" w:type="dxa"/>
          </w:tcPr>
          <w:p w14:paraId="66EA2E77">
            <w:pPr>
              <w:pStyle w:val="16"/>
              <w:rPr>
                <w:rFonts w:ascii="Times New Roman"/>
                <w:sz w:val="22"/>
              </w:rPr>
            </w:pPr>
          </w:p>
        </w:tc>
        <w:tc>
          <w:tcPr>
            <w:tcW w:w="984" w:type="dxa"/>
          </w:tcPr>
          <w:p w14:paraId="3F3B7254">
            <w:pPr>
              <w:pStyle w:val="16"/>
              <w:rPr>
                <w:rFonts w:ascii="Times New Roman"/>
                <w:sz w:val="22"/>
              </w:rPr>
            </w:pPr>
          </w:p>
        </w:tc>
        <w:tc>
          <w:tcPr>
            <w:tcW w:w="1148" w:type="dxa"/>
          </w:tcPr>
          <w:p w14:paraId="50FBFD8A">
            <w:pPr>
              <w:pStyle w:val="16"/>
              <w:spacing w:before="217"/>
              <w:ind w:left="107"/>
              <w:rPr>
                <w:rFonts w:ascii="Calibri"/>
                <w:sz w:val="21"/>
              </w:rPr>
            </w:pPr>
            <w:r>
              <w:rPr>
                <w:rFonts w:ascii="Calibri"/>
                <w:spacing w:val="-2"/>
                <w:sz w:val="21"/>
              </w:rPr>
              <w:t>97-</w:t>
            </w:r>
            <w:r>
              <w:rPr>
                <w:rFonts w:ascii="Calibri"/>
                <w:spacing w:val="-5"/>
                <w:sz w:val="21"/>
              </w:rPr>
              <w:t>104</w:t>
            </w:r>
          </w:p>
        </w:tc>
        <w:tc>
          <w:tcPr>
            <w:tcW w:w="1150" w:type="dxa"/>
          </w:tcPr>
          <w:p w14:paraId="03AA4D2C">
            <w:pPr>
              <w:pStyle w:val="16"/>
              <w:rPr>
                <w:rFonts w:ascii="Times New Roman"/>
                <w:sz w:val="22"/>
              </w:rPr>
            </w:pPr>
          </w:p>
        </w:tc>
        <w:tc>
          <w:tcPr>
            <w:tcW w:w="1314" w:type="dxa"/>
          </w:tcPr>
          <w:p w14:paraId="64A481B8">
            <w:pPr>
              <w:pStyle w:val="16"/>
              <w:rPr>
                <w:rFonts w:ascii="Times New Roman"/>
                <w:sz w:val="22"/>
              </w:rPr>
            </w:pPr>
          </w:p>
        </w:tc>
      </w:tr>
      <w:tr w14:paraId="185DB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5BDDC148">
            <w:pPr>
              <w:pStyle w:val="16"/>
              <w:spacing w:before="217"/>
              <w:ind w:left="108"/>
              <w:rPr>
                <w:rFonts w:ascii="Calibri"/>
                <w:sz w:val="21"/>
              </w:rPr>
            </w:pPr>
            <w:r>
              <w:rPr>
                <w:rFonts w:ascii="Calibri"/>
                <w:spacing w:val="-10"/>
                <w:sz w:val="21"/>
              </w:rPr>
              <w:t>5</w:t>
            </w:r>
          </w:p>
        </w:tc>
        <w:tc>
          <w:tcPr>
            <w:tcW w:w="1707" w:type="dxa"/>
          </w:tcPr>
          <w:p w14:paraId="3422E4AD">
            <w:pPr>
              <w:pStyle w:val="16"/>
              <w:spacing w:before="207"/>
              <w:ind w:left="107"/>
              <w:rPr>
                <w:sz w:val="21"/>
              </w:rPr>
            </w:pPr>
            <w:r>
              <w:rPr>
                <w:spacing w:val="-2"/>
                <w:sz w:val="21"/>
              </w:rPr>
              <w:t>烘炉（培训</w:t>
            </w:r>
            <w:r>
              <w:rPr>
                <w:spacing w:val="-10"/>
                <w:sz w:val="21"/>
              </w:rPr>
              <w:t>）</w:t>
            </w:r>
          </w:p>
        </w:tc>
        <w:tc>
          <w:tcPr>
            <w:tcW w:w="1078" w:type="dxa"/>
          </w:tcPr>
          <w:p w14:paraId="12D1A8A5">
            <w:pPr>
              <w:pStyle w:val="16"/>
              <w:rPr>
                <w:rFonts w:ascii="Times New Roman"/>
                <w:sz w:val="22"/>
              </w:rPr>
            </w:pPr>
          </w:p>
        </w:tc>
        <w:tc>
          <w:tcPr>
            <w:tcW w:w="984" w:type="dxa"/>
          </w:tcPr>
          <w:p w14:paraId="078FE315">
            <w:pPr>
              <w:pStyle w:val="16"/>
              <w:rPr>
                <w:rFonts w:ascii="Times New Roman"/>
                <w:sz w:val="22"/>
              </w:rPr>
            </w:pPr>
          </w:p>
        </w:tc>
        <w:tc>
          <w:tcPr>
            <w:tcW w:w="982" w:type="dxa"/>
          </w:tcPr>
          <w:p w14:paraId="3FEE0360">
            <w:pPr>
              <w:pStyle w:val="16"/>
              <w:rPr>
                <w:rFonts w:ascii="Times New Roman"/>
                <w:sz w:val="22"/>
              </w:rPr>
            </w:pPr>
          </w:p>
        </w:tc>
        <w:tc>
          <w:tcPr>
            <w:tcW w:w="984" w:type="dxa"/>
          </w:tcPr>
          <w:p w14:paraId="6517C0C6">
            <w:pPr>
              <w:pStyle w:val="16"/>
              <w:rPr>
                <w:rFonts w:ascii="Times New Roman"/>
                <w:sz w:val="22"/>
              </w:rPr>
            </w:pPr>
          </w:p>
        </w:tc>
        <w:tc>
          <w:tcPr>
            <w:tcW w:w="1148" w:type="dxa"/>
          </w:tcPr>
          <w:p w14:paraId="6521C248">
            <w:pPr>
              <w:pStyle w:val="16"/>
              <w:rPr>
                <w:rFonts w:ascii="Times New Roman"/>
                <w:sz w:val="22"/>
              </w:rPr>
            </w:pPr>
          </w:p>
        </w:tc>
        <w:tc>
          <w:tcPr>
            <w:tcW w:w="1150" w:type="dxa"/>
          </w:tcPr>
          <w:p w14:paraId="57D13BE4">
            <w:pPr>
              <w:pStyle w:val="16"/>
              <w:spacing w:before="217"/>
              <w:ind w:left="106"/>
              <w:rPr>
                <w:rFonts w:ascii="Calibri"/>
                <w:sz w:val="21"/>
              </w:rPr>
            </w:pPr>
            <w:r>
              <w:rPr>
                <w:rFonts w:ascii="Calibri"/>
                <w:spacing w:val="-2"/>
                <w:sz w:val="21"/>
              </w:rPr>
              <w:t>105-</w:t>
            </w:r>
            <w:r>
              <w:rPr>
                <w:rFonts w:ascii="Calibri"/>
                <w:spacing w:val="-5"/>
                <w:sz w:val="21"/>
              </w:rPr>
              <w:t>113</w:t>
            </w:r>
          </w:p>
        </w:tc>
        <w:tc>
          <w:tcPr>
            <w:tcW w:w="1314" w:type="dxa"/>
          </w:tcPr>
          <w:p w14:paraId="4B647E3D">
            <w:pPr>
              <w:pStyle w:val="16"/>
              <w:rPr>
                <w:rFonts w:ascii="Times New Roman"/>
                <w:sz w:val="22"/>
              </w:rPr>
            </w:pPr>
          </w:p>
        </w:tc>
      </w:tr>
      <w:tr w14:paraId="4E5B6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620" w:type="dxa"/>
          </w:tcPr>
          <w:p w14:paraId="473AE6E7">
            <w:pPr>
              <w:pStyle w:val="16"/>
              <w:spacing w:before="217"/>
              <w:ind w:left="108"/>
              <w:rPr>
                <w:rFonts w:ascii="Calibri"/>
                <w:sz w:val="21"/>
              </w:rPr>
            </w:pPr>
            <w:r>
              <w:rPr>
                <w:rFonts w:ascii="Calibri"/>
                <w:spacing w:val="-10"/>
                <w:sz w:val="21"/>
              </w:rPr>
              <w:t>6</w:t>
            </w:r>
          </w:p>
        </w:tc>
        <w:tc>
          <w:tcPr>
            <w:tcW w:w="1707" w:type="dxa"/>
          </w:tcPr>
          <w:p w14:paraId="50A0CB15">
            <w:pPr>
              <w:pStyle w:val="16"/>
              <w:spacing w:before="207"/>
              <w:ind w:left="107"/>
              <w:rPr>
                <w:sz w:val="21"/>
              </w:rPr>
            </w:pPr>
            <w:r>
              <w:rPr>
                <w:spacing w:val="-2"/>
                <w:sz w:val="21"/>
              </w:rPr>
              <w:t>试运行（培训</w:t>
            </w:r>
            <w:r>
              <w:rPr>
                <w:spacing w:val="-12"/>
                <w:sz w:val="21"/>
              </w:rPr>
              <w:t>）</w:t>
            </w:r>
          </w:p>
        </w:tc>
        <w:tc>
          <w:tcPr>
            <w:tcW w:w="1078" w:type="dxa"/>
          </w:tcPr>
          <w:p w14:paraId="2D067BEA">
            <w:pPr>
              <w:pStyle w:val="16"/>
              <w:rPr>
                <w:rFonts w:ascii="Times New Roman"/>
                <w:sz w:val="22"/>
              </w:rPr>
            </w:pPr>
          </w:p>
        </w:tc>
        <w:tc>
          <w:tcPr>
            <w:tcW w:w="984" w:type="dxa"/>
          </w:tcPr>
          <w:p w14:paraId="21765452">
            <w:pPr>
              <w:pStyle w:val="16"/>
              <w:rPr>
                <w:rFonts w:ascii="Times New Roman"/>
                <w:sz w:val="22"/>
              </w:rPr>
            </w:pPr>
          </w:p>
        </w:tc>
        <w:tc>
          <w:tcPr>
            <w:tcW w:w="982" w:type="dxa"/>
          </w:tcPr>
          <w:p w14:paraId="03B3A913">
            <w:pPr>
              <w:pStyle w:val="16"/>
              <w:rPr>
                <w:rFonts w:ascii="Times New Roman"/>
                <w:sz w:val="22"/>
              </w:rPr>
            </w:pPr>
          </w:p>
        </w:tc>
        <w:tc>
          <w:tcPr>
            <w:tcW w:w="984" w:type="dxa"/>
          </w:tcPr>
          <w:p w14:paraId="17B73E08">
            <w:pPr>
              <w:pStyle w:val="16"/>
              <w:rPr>
                <w:rFonts w:ascii="Times New Roman"/>
                <w:sz w:val="22"/>
              </w:rPr>
            </w:pPr>
          </w:p>
        </w:tc>
        <w:tc>
          <w:tcPr>
            <w:tcW w:w="1148" w:type="dxa"/>
          </w:tcPr>
          <w:p w14:paraId="3965B6CC">
            <w:pPr>
              <w:pStyle w:val="16"/>
              <w:rPr>
                <w:rFonts w:ascii="Times New Roman"/>
                <w:sz w:val="22"/>
              </w:rPr>
            </w:pPr>
          </w:p>
        </w:tc>
        <w:tc>
          <w:tcPr>
            <w:tcW w:w="1150" w:type="dxa"/>
          </w:tcPr>
          <w:p w14:paraId="5005F6DE">
            <w:pPr>
              <w:pStyle w:val="16"/>
              <w:rPr>
                <w:rFonts w:ascii="Times New Roman"/>
                <w:sz w:val="22"/>
              </w:rPr>
            </w:pPr>
          </w:p>
        </w:tc>
        <w:tc>
          <w:tcPr>
            <w:tcW w:w="1314" w:type="dxa"/>
          </w:tcPr>
          <w:p w14:paraId="5D76442C">
            <w:pPr>
              <w:pStyle w:val="16"/>
              <w:spacing w:before="217"/>
              <w:ind w:left="106"/>
              <w:rPr>
                <w:rFonts w:ascii="Calibri"/>
                <w:sz w:val="21"/>
              </w:rPr>
            </w:pPr>
            <w:r>
              <w:rPr>
                <w:rFonts w:ascii="Calibri"/>
                <w:spacing w:val="-2"/>
                <w:sz w:val="21"/>
              </w:rPr>
              <w:t>113-</w:t>
            </w:r>
            <w:r>
              <w:rPr>
                <w:rFonts w:ascii="Calibri"/>
                <w:spacing w:val="-5"/>
                <w:sz w:val="21"/>
              </w:rPr>
              <w:t>120</w:t>
            </w:r>
          </w:p>
        </w:tc>
      </w:tr>
    </w:tbl>
    <w:p w14:paraId="5406642B">
      <w:pPr>
        <w:pStyle w:val="16"/>
        <w:spacing w:after="0"/>
        <w:rPr>
          <w:rFonts w:ascii="Calibri"/>
          <w:sz w:val="21"/>
        </w:rPr>
        <w:sectPr>
          <w:pgSz w:w="11910" w:h="16840"/>
          <w:pgMar w:top="1400" w:right="283" w:bottom="820" w:left="850" w:header="761" w:footer="628" w:gutter="0"/>
          <w:cols w:space="720" w:num="1"/>
        </w:sectPr>
      </w:pPr>
    </w:p>
    <w:p w14:paraId="6F9DAF73">
      <w:pPr>
        <w:pStyle w:val="2"/>
        <w:spacing w:before="422"/>
        <w:ind w:right="908"/>
      </w:pPr>
      <w:bookmarkStart w:id="22" w:name="_bookmark23"/>
      <w:bookmarkEnd w:id="22"/>
      <w:r>
        <w:rPr>
          <w:spacing w:val="-5"/>
        </w:rPr>
        <w:t>第五章  运行成本测算</w:t>
      </w:r>
    </w:p>
    <w:p w14:paraId="6E8CB227">
      <w:pPr>
        <w:pStyle w:val="5"/>
        <w:spacing w:before="464" w:line="381" w:lineRule="auto"/>
        <w:ind w:left="230" w:right="880" w:firstLine="480"/>
      </w:pPr>
      <w:r>
        <w:rPr>
          <w:spacing w:val="-7"/>
        </w:rPr>
        <w:t xml:space="preserve">本工程设计规模为 </w:t>
      </w:r>
      <w:r>
        <w:rPr>
          <w:spacing w:val="-2"/>
        </w:rPr>
        <w:t>5t/d，工程单位运行成本包括电费、药剂费用、人员工资、维修管理费用，以及核算出单位垃圾处理运行成本情况见下表，具体核算过程如下：</w:t>
      </w:r>
    </w:p>
    <w:p w14:paraId="09313C04">
      <w:pPr>
        <w:pStyle w:val="15"/>
        <w:numPr>
          <w:ilvl w:val="0"/>
          <w:numId w:val="23"/>
        </w:numPr>
        <w:tabs>
          <w:tab w:val="left" w:pos="873"/>
          <w:tab w:val="left" w:pos="1070"/>
        </w:tabs>
        <w:spacing w:before="0" w:after="0" w:line="381" w:lineRule="auto"/>
        <w:ind w:left="873" w:right="699" w:hanging="360"/>
        <w:jc w:val="left"/>
        <w:rPr>
          <w:sz w:val="24"/>
        </w:rPr>
      </w:pPr>
      <w:r>
        <w:rPr>
          <w:sz w:val="24"/>
        </w:rPr>
        <w:tab/>
      </w:r>
      <w:r>
        <w:rPr>
          <w:spacing w:val="-6"/>
          <w:sz w:val="24"/>
        </w:rPr>
        <w:t xml:space="preserve">电费：装机功率大约 </w:t>
      </w:r>
      <w:r>
        <w:rPr>
          <w:spacing w:val="-2"/>
          <w:sz w:val="24"/>
        </w:rPr>
        <w:t>100kwh，</w:t>
      </w:r>
      <w:r>
        <w:rPr>
          <w:spacing w:val="-4"/>
          <w:sz w:val="24"/>
        </w:rPr>
        <w:t xml:space="preserve">部分长期运行，部分间歇性运行，折算每日耗 </w:t>
      </w:r>
      <w:r>
        <w:rPr>
          <w:spacing w:val="-2"/>
          <w:sz w:val="24"/>
        </w:rPr>
        <w:t xml:space="preserve">1080kw，孟加拉工业用电均价约 </w:t>
      </w:r>
      <w:r>
        <w:rPr>
          <w:sz w:val="24"/>
        </w:rPr>
        <w:t>0.56</w:t>
      </w:r>
      <w:r>
        <w:rPr>
          <w:spacing w:val="-7"/>
          <w:sz w:val="24"/>
        </w:rPr>
        <w:t xml:space="preserve"> 元/度，电约电费为 </w:t>
      </w:r>
      <w:r>
        <w:rPr>
          <w:sz w:val="24"/>
        </w:rPr>
        <w:t>605</w:t>
      </w:r>
      <w:r>
        <w:rPr>
          <w:spacing w:val="-5"/>
          <w:sz w:val="24"/>
        </w:rPr>
        <w:t xml:space="preserve"> 元/天。</w:t>
      </w:r>
    </w:p>
    <w:p w14:paraId="0FE70517">
      <w:pPr>
        <w:pStyle w:val="15"/>
        <w:numPr>
          <w:ilvl w:val="0"/>
          <w:numId w:val="23"/>
        </w:numPr>
        <w:tabs>
          <w:tab w:val="left" w:pos="873"/>
          <w:tab w:val="left" w:pos="1070"/>
        </w:tabs>
        <w:spacing w:before="1" w:after="0" w:line="381" w:lineRule="auto"/>
        <w:ind w:left="873" w:right="819" w:hanging="360"/>
        <w:jc w:val="left"/>
        <w:rPr>
          <w:sz w:val="24"/>
        </w:rPr>
      </w:pPr>
      <w:r>
        <w:rPr>
          <w:sz w:val="24"/>
        </w:rPr>
        <w:tab/>
      </w:r>
      <w:r>
        <w:rPr>
          <w:spacing w:val="-2"/>
          <w:sz w:val="24"/>
        </w:rPr>
        <w:t>药剂费用：包括片碱、尿素、活性炭、生石灰、除臭液、水等，考虑物价低于中国，</w:t>
      </w:r>
      <w:r>
        <w:rPr>
          <w:spacing w:val="-3"/>
          <w:sz w:val="24"/>
        </w:rPr>
        <w:t xml:space="preserve">日耗共计预测约 </w:t>
      </w:r>
      <w:r>
        <w:rPr>
          <w:sz w:val="24"/>
        </w:rPr>
        <w:t>100</w:t>
      </w:r>
      <w:r>
        <w:rPr>
          <w:spacing w:val="-8"/>
          <w:sz w:val="24"/>
        </w:rPr>
        <w:t xml:space="preserve"> 元。</w:t>
      </w:r>
    </w:p>
    <w:p w14:paraId="60071B97">
      <w:pPr>
        <w:pStyle w:val="5"/>
        <w:spacing w:before="80"/>
        <w:ind w:left="1070"/>
      </w:pPr>
      <w:r>
        <w:rPr>
          <w:color w:val="FF0000"/>
        </w:rPr>
        <w:t>厂内整体用工人数：7</w:t>
      </w:r>
      <w:r>
        <w:rPr>
          <w:color w:val="FF0000"/>
          <w:spacing w:val="-30"/>
        </w:rPr>
        <w:t xml:space="preserve"> 人</w:t>
      </w:r>
      <w:r>
        <w:rPr>
          <w:color w:val="FF0000"/>
        </w:rPr>
        <w:t>（</w:t>
      </w:r>
      <w:r>
        <w:rPr>
          <w:color w:val="FF0000"/>
          <w:spacing w:val="-7"/>
        </w:rPr>
        <w:t xml:space="preserve">按孟加拉平均工价 </w:t>
      </w:r>
      <w:r>
        <w:rPr>
          <w:color w:val="FF0000"/>
        </w:rPr>
        <w:t>800</w:t>
      </w:r>
      <w:r>
        <w:rPr>
          <w:color w:val="FF0000"/>
          <w:spacing w:val="-12"/>
        </w:rPr>
        <w:t xml:space="preserve"> 元/月计</w:t>
      </w:r>
      <w:r>
        <w:rPr>
          <w:color w:val="FF0000"/>
          <w:spacing w:val="-10"/>
        </w:rPr>
        <w:t>）</w:t>
      </w:r>
    </w:p>
    <w:p w14:paraId="79C07497">
      <w:pPr>
        <w:pStyle w:val="5"/>
        <w:spacing w:before="6"/>
        <w:rPr>
          <w:sz w:val="13"/>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1"/>
        <w:gridCol w:w="3558"/>
        <w:gridCol w:w="1666"/>
        <w:gridCol w:w="1591"/>
        <w:gridCol w:w="1608"/>
      </w:tblGrid>
      <w:tr w14:paraId="5BBAB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060B3D67">
            <w:pPr>
              <w:pStyle w:val="16"/>
              <w:spacing w:before="207"/>
              <w:ind w:right="50"/>
              <w:jc w:val="center"/>
              <w:rPr>
                <w:sz w:val="21"/>
              </w:rPr>
            </w:pPr>
            <w:r>
              <w:rPr>
                <w:spacing w:val="-5"/>
                <w:sz w:val="21"/>
              </w:rPr>
              <w:t>序号</w:t>
            </w:r>
          </w:p>
        </w:tc>
        <w:tc>
          <w:tcPr>
            <w:tcW w:w="3558" w:type="dxa"/>
          </w:tcPr>
          <w:p w14:paraId="082745E3">
            <w:pPr>
              <w:pStyle w:val="16"/>
              <w:spacing w:before="207"/>
              <w:ind w:left="528"/>
              <w:rPr>
                <w:sz w:val="21"/>
              </w:rPr>
            </w:pPr>
            <w:r>
              <w:rPr>
                <w:spacing w:val="-5"/>
                <w:sz w:val="21"/>
              </w:rPr>
              <w:t>岗位</w:t>
            </w:r>
          </w:p>
        </w:tc>
        <w:tc>
          <w:tcPr>
            <w:tcW w:w="1666" w:type="dxa"/>
          </w:tcPr>
          <w:p w14:paraId="5B00DBDB">
            <w:pPr>
              <w:pStyle w:val="16"/>
              <w:spacing w:before="207"/>
              <w:ind w:left="527"/>
              <w:rPr>
                <w:sz w:val="21"/>
              </w:rPr>
            </w:pPr>
            <w:r>
              <w:rPr>
                <w:spacing w:val="-5"/>
                <w:sz w:val="21"/>
              </w:rPr>
              <w:t>配置</w:t>
            </w:r>
          </w:p>
        </w:tc>
        <w:tc>
          <w:tcPr>
            <w:tcW w:w="1591" w:type="dxa"/>
          </w:tcPr>
          <w:p w14:paraId="2B015EB7">
            <w:pPr>
              <w:pStyle w:val="16"/>
              <w:spacing w:before="207"/>
              <w:ind w:right="100"/>
              <w:jc w:val="center"/>
              <w:rPr>
                <w:sz w:val="21"/>
              </w:rPr>
            </w:pPr>
            <w:r>
              <w:rPr>
                <w:spacing w:val="-5"/>
                <w:sz w:val="21"/>
              </w:rPr>
              <w:t>班制</w:t>
            </w:r>
          </w:p>
        </w:tc>
        <w:tc>
          <w:tcPr>
            <w:tcW w:w="1608" w:type="dxa"/>
          </w:tcPr>
          <w:p w14:paraId="7AAB7D1A">
            <w:pPr>
              <w:pStyle w:val="16"/>
              <w:spacing w:before="207"/>
              <w:ind w:left="528"/>
              <w:rPr>
                <w:sz w:val="21"/>
              </w:rPr>
            </w:pPr>
            <w:r>
              <w:rPr>
                <w:spacing w:val="-5"/>
                <w:sz w:val="21"/>
              </w:rPr>
              <w:t>人数</w:t>
            </w:r>
          </w:p>
        </w:tc>
      </w:tr>
      <w:tr w14:paraId="59929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1F9ED87F">
            <w:pPr>
              <w:pStyle w:val="16"/>
              <w:spacing w:before="217"/>
              <w:ind w:right="495"/>
              <w:jc w:val="right"/>
              <w:rPr>
                <w:rFonts w:ascii="Calibri"/>
                <w:sz w:val="21"/>
              </w:rPr>
            </w:pPr>
            <w:r>
              <w:rPr>
                <w:rFonts w:ascii="Calibri"/>
                <w:spacing w:val="-10"/>
                <w:sz w:val="21"/>
              </w:rPr>
              <w:t>1</w:t>
            </w:r>
          </w:p>
        </w:tc>
        <w:tc>
          <w:tcPr>
            <w:tcW w:w="3558" w:type="dxa"/>
          </w:tcPr>
          <w:p w14:paraId="0EB7EB90">
            <w:pPr>
              <w:pStyle w:val="16"/>
              <w:spacing w:before="207"/>
              <w:ind w:left="528"/>
              <w:rPr>
                <w:sz w:val="21"/>
              </w:rPr>
            </w:pPr>
            <w:r>
              <w:rPr>
                <w:spacing w:val="-4"/>
                <w:sz w:val="21"/>
              </w:rPr>
              <w:t>机电维修工</w:t>
            </w:r>
          </w:p>
        </w:tc>
        <w:tc>
          <w:tcPr>
            <w:tcW w:w="1666" w:type="dxa"/>
          </w:tcPr>
          <w:p w14:paraId="552AA1F1">
            <w:pPr>
              <w:pStyle w:val="16"/>
              <w:spacing w:before="217"/>
              <w:ind w:right="558"/>
              <w:jc w:val="right"/>
              <w:rPr>
                <w:rFonts w:ascii="Calibri"/>
                <w:sz w:val="21"/>
              </w:rPr>
            </w:pPr>
            <w:r>
              <w:rPr>
                <w:rFonts w:ascii="Calibri"/>
                <w:spacing w:val="-10"/>
                <w:sz w:val="21"/>
              </w:rPr>
              <w:t>1</w:t>
            </w:r>
          </w:p>
        </w:tc>
        <w:tc>
          <w:tcPr>
            <w:tcW w:w="1591" w:type="dxa"/>
          </w:tcPr>
          <w:p w14:paraId="4EC5B0E7">
            <w:pPr>
              <w:pStyle w:val="16"/>
              <w:spacing w:before="217"/>
              <w:ind w:right="521"/>
              <w:jc w:val="right"/>
              <w:rPr>
                <w:rFonts w:ascii="Calibri"/>
                <w:sz w:val="21"/>
              </w:rPr>
            </w:pPr>
            <w:r>
              <w:rPr>
                <w:rFonts w:ascii="Calibri"/>
                <w:spacing w:val="-10"/>
                <w:sz w:val="21"/>
              </w:rPr>
              <w:t>1</w:t>
            </w:r>
          </w:p>
        </w:tc>
        <w:tc>
          <w:tcPr>
            <w:tcW w:w="1608" w:type="dxa"/>
          </w:tcPr>
          <w:p w14:paraId="0FF6700C">
            <w:pPr>
              <w:pStyle w:val="16"/>
              <w:spacing w:before="217"/>
              <w:ind w:right="528"/>
              <w:jc w:val="right"/>
              <w:rPr>
                <w:rFonts w:ascii="Calibri"/>
                <w:sz w:val="21"/>
              </w:rPr>
            </w:pPr>
            <w:r>
              <w:rPr>
                <w:rFonts w:ascii="Calibri"/>
                <w:spacing w:val="-10"/>
                <w:sz w:val="21"/>
              </w:rPr>
              <w:t>1</w:t>
            </w:r>
          </w:p>
        </w:tc>
      </w:tr>
      <w:tr w14:paraId="20E76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541" w:type="dxa"/>
          </w:tcPr>
          <w:p w14:paraId="7B4BF4FF">
            <w:pPr>
              <w:pStyle w:val="16"/>
              <w:spacing w:before="215"/>
              <w:ind w:right="495"/>
              <w:jc w:val="right"/>
              <w:rPr>
                <w:rFonts w:ascii="Calibri"/>
                <w:sz w:val="21"/>
              </w:rPr>
            </w:pPr>
            <w:r>
              <w:rPr>
                <w:rFonts w:ascii="Calibri"/>
                <w:spacing w:val="-10"/>
                <w:sz w:val="21"/>
              </w:rPr>
              <w:t>2</w:t>
            </w:r>
          </w:p>
        </w:tc>
        <w:tc>
          <w:tcPr>
            <w:tcW w:w="3558" w:type="dxa"/>
          </w:tcPr>
          <w:p w14:paraId="23EF1E44">
            <w:pPr>
              <w:pStyle w:val="16"/>
              <w:spacing w:before="205"/>
              <w:ind w:left="528"/>
              <w:rPr>
                <w:sz w:val="21"/>
              </w:rPr>
            </w:pPr>
            <w:r>
              <w:rPr>
                <w:spacing w:val="-4"/>
                <w:sz w:val="21"/>
              </w:rPr>
              <w:t>中控室操作监控</w:t>
            </w:r>
          </w:p>
        </w:tc>
        <w:tc>
          <w:tcPr>
            <w:tcW w:w="1666" w:type="dxa"/>
          </w:tcPr>
          <w:p w14:paraId="385B59FD">
            <w:pPr>
              <w:pStyle w:val="16"/>
              <w:spacing w:before="215"/>
              <w:ind w:right="558"/>
              <w:jc w:val="right"/>
              <w:rPr>
                <w:rFonts w:ascii="Calibri"/>
                <w:sz w:val="21"/>
              </w:rPr>
            </w:pPr>
            <w:r>
              <w:rPr>
                <w:rFonts w:ascii="Calibri"/>
                <w:spacing w:val="-10"/>
                <w:sz w:val="21"/>
              </w:rPr>
              <w:t>1</w:t>
            </w:r>
          </w:p>
        </w:tc>
        <w:tc>
          <w:tcPr>
            <w:tcW w:w="1591" w:type="dxa"/>
          </w:tcPr>
          <w:p w14:paraId="47F39466">
            <w:pPr>
              <w:pStyle w:val="16"/>
              <w:spacing w:before="215"/>
              <w:ind w:right="521"/>
              <w:jc w:val="right"/>
              <w:rPr>
                <w:rFonts w:ascii="Calibri"/>
                <w:sz w:val="21"/>
              </w:rPr>
            </w:pPr>
            <w:r>
              <w:rPr>
                <w:rFonts w:ascii="Calibri"/>
                <w:spacing w:val="-10"/>
                <w:sz w:val="21"/>
              </w:rPr>
              <w:t>3</w:t>
            </w:r>
          </w:p>
        </w:tc>
        <w:tc>
          <w:tcPr>
            <w:tcW w:w="1608" w:type="dxa"/>
          </w:tcPr>
          <w:p w14:paraId="5A54552F">
            <w:pPr>
              <w:pStyle w:val="16"/>
              <w:spacing w:before="215"/>
              <w:ind w:right="528"/>
              <w:jc w:val="right"/>
              <w:rPr>
                <w:rFonts w:ascii="Calibri"/>
                <w:sz w:val="21"/>
              </w:rPr>
            </w:pPr>
            <w:r>
              <w:rPr>
                <w:rFonts w:ascii="Calibri"/>
                <w:spacing w:val="-10"/>
                <w:sz w:val="21"/>
              </w:rPr>
              <w:t>3</w:t>
            </w:r>
          </w:p>
        </w:tc>
      </w:tr>
      <w:tr w14:paraId="43153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737C6A15">
            <w:pPr>
              <w:pStyle w:val="16"/>
              <w:spacing w:before="217"/>
              <w:ind w:right="495"/>
              <w:jc w:val="right"/>
              <w:rPr>
                <w:rFonts w:ascii="Calibri"/>
                <w:sz w:val="21"/>
              </w:rPr>
            </w:pPr>
            <w:r>
              <w:rPr>
                <w:rFonts w:ascii="Calibri"/>
                <w:spacing w:val="-10"/>
                <w:sz w:val="21"/>
              </w:rPr>
              <w:t>3</w:t>
            </w:r>
          </w:p>
        </w:tc>
        <w:tc>
          <w:tcPr>
            <w:tcW w:w="3558" w:type="dxa"/>
          </w:tcPr>
          <w:p w14:paraId="2B4BC553">
            <w:pPr>
              <w:pStyle w:val="16"/>
              <w:spacing w:before="207"/>
              <w:ind w:left="528"/>
              <w:rPr>
                <w:sz w:val="21"/>
              </w:rPr>
            </w:pPr>
            <w:r>
              <w:rPr>
                <w:spacing w:val="-3"/>
                <w:sz w:val="21"/>
              </w:rPr>
              <w:t>药剂配置、出渣及巡检</w:t>
            </w:r>
          </w:p>
        </w:tc>
        <w:tc>
          <w:tcPr>
            <w:tcW w:w="1666" w:type="dxa"/>
          </w:tcPr>
          <w:p w14:paraId="4D41C39C">
            <w:pPr>
              <w:pStyle w:val="16"/>
              <w:spacing w:before="217"/>
              <w:ind w:right="558"/>
              <w:jc w:val="right"/>
              <w:rPr>
                <w:rFonts w:ascii="Calibri"/>
                <w:sz w:val="21"/>
              </w:rPr>
            </w:pPr>
            <w:r>
              <w:rPr>
                <w:rFonts w:ascii="Calibri"/>
                <w:spacing w:val="-10"/>
                <w:sz w:val="21"/>
              </w:rPr>
              <w:t>1</w:t>
            </w:r>
          </w:p>
        </w:tc>
        <w:tc>
          <w:tcPr>
            <w:tcW w:w="1591" w:type="dxa"/>
          </w:tcPr>
          <w:p w14:paraId="276F36E5">
            <w:pPr>
              <w:pStyle w:val="16"/>
              <w:spacing w:before="217"/>
              <w:ind w:right="521"/>
              <w:jc w:val="right"/>
              <w:rPr>
                <w:rFonts w:ascii="Calibri"/>
                <w:sz w:val="21"/>
              </w:rPr>
            </w:pPr>
            <w:r>
              <w:rPr>
                <w:rFonts w:ascii="Calibri"/>
                <w:spacing w:val="-10"/>
                <w:sz w:val="21"/>
              </w:rPr>
              <w:t>3</w:t>
            </w:r>
          </w:p>
        </w:tc>
        <w:tc>
          <w:tcPr>
            <w:tcW w:w="1608" w:type="dxa"/>
          </w:tcPr>
          <w:p w14:paraId="24E53DFF">
            <w:pPr>
              <w:pStyle w:val="16"/>
              <w:spacing w:before="217"/>
              <w:ind w:right="528"/>
              <w:jc w:val="right"/>
              <w:rPr>
                <w:rFonts w:ascii="Calibri"/>
                <w:sz w:val="21"/>
              </w:rPr>
            </w:pPr>
            <w:r>
              <w:rPr>
                <w:rFonts w:ascii="Calibri"/>
                <w:spacing w:val="-10"/>
                <w:sz w:val="21"/>
              </w:rPr>
              <w:t>3</w:t>
            </w:r>
          </w:p>
        </w:tc>
      </w:tr>
      <w:tr w14:paraId="2499D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3B371711">
            <w:pPr>
              <w:pStyle w:val="16"/>
              <w:rPr>
                <w:rFonts w:ascii="Times New Roman"/>
                <w:sz w:val="22"/>
              </w:rPr>
            </w:pPr>
          </w:p>
        </w:tc>
        <w:tc>
          <w:tcPr>
            <w:tcW w:w="3558" w:type="dxa"/>
          </w:tcPr>
          <w:p w14:paraId="4EFE56D4">
            <w:pPr>
              <w:pStyle w:val="16"/>
              <w:spacing w:before="207"/>
              <w:ind w:left="528"/>
              <w:rPr>
                <w:sz w:val="21"/>
              </w:rPr>
            </w:pPr>
            <w:r>
              <w:rPr>
                <w:spacing w:val="-5"/>
                <w:sz w:val="21"/>
              </w:rPr>
              <w:t>合计</w:t>
            </w:r>
          </w:p>
        </w:tc>
        <w:tc>
          <w:tcPr>
            <w:tcW w:w="1666" w:type="dxa"/>
          </w:tcPr>
          <w:p w14:paraId="6967767C">
            <w:pPr>
              <w:pStyle w:val="16"/>
              <w:rPr>
                <w:rFonts w:ascii="Times New Roman"/>
                <w:sz w:val="22"/>
              </w:rPr>
            </w:pPr>
          </w:p>
        </w:tc>
        <w:tc>
          <w:tcPr>
            <w:tcW w:w="1591" w:type="dxa"/>
          </w:tcPr>
          <w:p w14:paraId="606CB04D">
            <w:pPr>
              <w:pStyle w:val="16"/>
              <w:rPr>
                <w:rFonts w:ascii="Times New Roman"/>
                <w:sz w:val="22"/>
              </w:rPr>
            </w:pPr>
          </w:p>
        </w:tc>
        <w:tc>
          <w:tcPr>
            <w:tcW w:w="1608" w:type="dxa"/>
          </w:tcPr>
          <w:p w14:paraId="687A4A79">
            <w:pPr>
              <w:pStyle w:val="16"/>
              <w:spacing w:before="217"/>
              <w:ind w:right="528"/>
              <w:jc w:val="right"/>
              <w:rPr>
                <w:rFonts w:ascii="Calibri"/>
                <w:sz w:val="21"/>
              </w:rPr>
            </w:pPr>
            <w:r>
              <w:rPr>
                <w:rFonts w:ascii="Calibri"/>
                <w:spacing w:val="-10"/>
                <w:sz w:val="21"/>
              </w:rPr>
              <w:t>7</w:t>
            </w:r>
          </w:p>
        </w:tc>
      </w:tr>
    </w:tbl>
    <w:p w14:paraId="074AEC4C">
      <w:pPr>
        <w:pStyle w:val="5"/>
        <w:spacing w:before="93"/>
        <w:ind w:left="513"/>
      </w:pPr>
      <w:r>
        <w:rPr>
          <w:spacing w:val="-1"/>
        </w:rPr>
        <w:t>③ 人员工资：</w:t>
      </w:r>
      <w:r>
        <w:t>7</w:t>
      </w:r>
      <w:r>
        <w:rPr>
          <w:spacing w:val="-20"/>
        </w:rPr>
        <w:t xml:space="preserve"> 人按</w:t>
      </w:r>
      <w:r>
        <w:t>（800</w:t>
      </w:r>
      <w:r>
        <w:rPr>
          <w:spacing w:val="-30"/>
        </w:rPr>
        <w:t xml:space="preserve"> 元</w:t>
      </w:r>
      <w:r>
        <w:t>/（人·月）计）*12/365 =184</w:t>
      </w:r>
      <w:r>
        <w:rPr>
          <w:spacing w:val="-14"/>
        </w:rPr>
        <w:t xml:space="preserve"> 元/天。</w:t>
      </w:r>
    </w:p>
    <w:p w14:paraId="4B9D67A0">
      <w:pPr>
        <w:pStyle w:val="15"/>
        <w:numPr>
          <w:ilvl w:val="0"/>
          <w:numId w:val="24"/>
        </w:numPr>
        <w:tabs>
          <w:tab w:val="left" w:pos="873"/>
        </w:tabs>
        <w:spacing w:before="182" w:after="0" w:line="240" w:lineRule="auto"/>
        <w:ind w:left="873" w:right="0" w:hanging="360"/>
        <w:jc w:val="left"/>
        <w:rPr>
          <w:sz w:val="24"/>
        </w:rPr>
      </w:pPr>
      <w:r>
        <w:rPr>
          <w:spacing w:val="-5"/>
          <w:sz w:val="24"/>
        </w:rPr>
        <w:t xml:space="preserve">设备维修费用：年维修费用 </w:t>
      </w:r>
      <w:r>
        <w:rPr>
          <w:sz w:val="24"/>
        </w:rPr>
        <w:t>1</w:t>
      </w:r>
      <w:r>
        <w:rPr>
          <w:spacing w:val="-16"/>
          <w:sz w:val="24"/>
        </w:rPr>
        <w:t xml:space="preserve"> 万元，日支出 </w:t>
      </w:r>
      <w:r>
        <w:rPr>
          <w:sz w:val="24"/>
        </w:rPr>
        <w:t>27</w:t>
      </w:r>
      <w:r>
        <w:rPr>
          <w:spacing w:val="-24"/>
          <w:sz w:val="24"/>
        </w:rPr>
        <w:t xml:space="preserve"> 元。</w:t>
      </w:r>
    </w:p>
    <w:p w14:paraId="08EFAD66">
      <w:pPr>
        <w:pStyle w:val="15"/>
        <w:numPr>
          <w:ilvl w:val="0"/>
          <w:numId w:val="24"/>
        </w:numPr>
        <w:tabs>
          <w:tab w:val="left" w:pos="650"/>
        </w:tabs>
        <w:spacing w:before="93" w:after="0" w:line="240" w:lineRule="auto"/>
        <w:ind w:left="650" w:right="0" w:hanging="420"/>
        <w:jc w:val="left"/>
        <w:rPr>
          <w:sz w:val="24"/>
        </w:rPr>
      </w:pPr>
      <w:r>
        <w:rPr>
          <w:spacing w:val="-1"/>
          <w:sz w:val="24"/>
        </w:rPr>
        <w:t>固体废物处理费用：本项目的灰渣可以回收利用制砖，产出额外价值，此处不做计算。</w:t>
      </w:r>
    </w:p>
    <w:p w14:paraId="2D7A2C40">
      <w:pPr>
        <w:pStyle w:val="5"/>
        <w:spacing w:before="55"/>
        <w:rPr>
          <w:sz w:val="20"/>
        </w:rPr>
      </w:pPr>
    </w:p>
    <w:tbl>
      <w:tblPr>
        <w:tblStyle w:val="12"/>
        <w:tblW w:w="0" w:type="auto"/>
        <w:tblInd w:w="2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95"/>
        <w:gridCol w:w="2635"/>
        <w:gridCol w:w="2693"/>
      </w:tblGrid>
      <w:tr w14:paraId="10476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5B13D4AA">
            <w:pPr>
              <w:pStyle w:val="16"/>
              <w:spacing w:before="178"/>
              <w:ind w:left="494" w:right="5"/>
              <w:jc w:val="center"/>
              <w:rPr>
                <w:sz w:val="24"/>
              </w:rPr>
            </w:pPr>
            <w:r>
              <w:rPr>
                <w:spacing w:val="-5"/>
                <w:sz w:val="24"/>
              </w:rPr>
              <w:t>内容</w:t>
            </w:r>
          </w:p>
        </w:tc>
        <w:tc>
          <w:tcPr>
            <w:tcW w:w="2635" w:type="dxa"/>
          </w:tcPr>
          <w:p w14:paraId="77F79889">
            <w:pPr>
              <w:pStyle w:val="16"/>
              <w:spacing w:before="178"/>
              <w:ind w:left="588" w:right="-15"/>
              <w:jc w:val="center"/>
              <w:rPr>
                <w:sz w:val="24"/>
              </w:rPr>
            </w:pPr>
            <w:r>
              <w:rPr>
                <w:sz w:val="24"/>
              </w:rPr>
              <w:t>运行费用（元/天</w:t>
            </w:r>
            <w:r>
              <w:rPr>
                <w:spacing w:val="-10"/>
                <w:sz w:val="24"/>
              </w:rPr>
              <w:t>）</w:t>
            </w:r>
          </w:p>
        </w:tc>
        <w:tc>
          <w:tcPr>
            <w:tcW w:w="2693" w:type="dxa"/>
          </w:tcPr>
          <w:p w14:paraId="0175F01E">
            <w:pPr>
              <w:pStyle w:val="16"/>
              <w:spacing w:before="178"/>
              <w:ind w:left="535"/>
              <w:jc w:val="center"/>
              <w:rPr>
                <w:sz w:val="24"/>
              </w:rPr>
            </w:pPr>
            <w:r>
              <w:rPr>
                <w:sz w:val="24"/>
              </w:rPr>
              <w:t>运行费用（元/吨</w:t>
            </w:r>
            <w:r>
              <w:rPr>
                <w:spacing w:val="-10"/>
                <w:sz w:val="24"/>
              </w:rPr>
              <w:t>）</w:t>
            </w:r>
          </w:p>
        </w:tc>
      </w:tr>
      <w:tr w14:paraId="66970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3D5B11A2">
            <w:pPr>
              <w:pStyle w:val="16"/>
              <w:spacing w:before="177"/>
              <w:ind w:left="494" w:right="5"/>
              <w:jc w:val="center"/>
              <w:rPr>
                <w:sz w:val="24"/>
              </w:rPr>
            </w:pPr>
            <w:r>
              <w:rPr>
                <w:spacing w:val="-5"/>
                <w:sz w:val="24"/>
              </w:rPr>
              <w:t>电费</w:t>
            </w:r>
          </w:p>
        </w:tc>
        <w:tc>
          <w:tcPr>
            <w:tcW w:w="2635" w:type="dxa"/>
          </w:tcPr>
          <w:p w14:paraId="43DFD1DD">
            <w:pPr>
              <w:pStyle w:val="16"/>
              <w:spacing w:before="177"/>
              <w:ind w:left="588" w:right="103"/>
              <w:jc w:val="center"/>
              <w:rPr>
                <w:sz w:val="24"/>
              </w:rPr>
            </w:pPr>
            <w:r>
              <w:rPr>
                <w:spacing w:val="-5"/>
                <w:sz w:val="24"/>
              </w:rPr>
              <w:t>605</w:t>
            </w:r>
          </w:p>
        </w:tc>
        <w:tc>
          <w:tcPr>
            <w:tcW w:w="2693" w:type="dxa"/>
          </w:tcPr>
          <w:p w14:paraId="496201FE">
            <w:pPr>
              <w:pStyle w:val="16"/>
              <w:spacing w:before="212"/>
              <w:ind w:left="449"/>
              <w:jc w:val="center"/>
              <w:rPr>
                <w:rFonts w:ascii="Times New Roman"/>
                <w:sz w:val="22"/>
              </w:rPr>
            </w:pPr>
            <w:r>
              <w:rPr>
                <w:rFonts w:ascii="Times New Roman"/>
                <w:spacing w:val="-5"/>
                <w:sz w:val="22"/>
              </w:rPr>
              <w:t>121</w:t>
            </w:r>
          </w:p>
        </w:tc>
      </w:tr>
      <w:tr w14:paraId="3EEC5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17F12129">
            <w:pPr>
              <w:pStyle w:val="16"/>
              <w:spacing w:before="177"/>
              <w:ind w:left="494" w:right="5"/>
              <w:jc w:val="center"/>
              <w:rPr>
                <w:sz w:val="24"/>
              </w:rPr>
            </w:pPr>
            <w:r>
              <w:rPr>
                <w:spacing w:val="-3"/>
                <w:sz w:val="24"/>
              </w:rPr>
              <w:t>药剂费用</w:t>
            </w:r>
          </w:p>
        </w:tc>
        <w:tc>
          <w:tcPr>
            <w:tcW w:w="2635" w:type="dxa"/>
          </w:tcPr>
          <w:p w14:paraId="0A31A27B">
            <w:pPr>
              <w:pStyle w:val="16"/>
              <w:spacing w:before="177"/>
              <w:ind w:left="588" w:right="103"/>
              <w:jc w:val="center"/>
              <w:rPr>
                <w:sz w:val="24"/>
              </w:rPr>
            </w:pPr>
            <w:r>
              <w:rPr>
                <w:spacing w:val="-5"/>
                <w:sz w:val="24"/>
              </w:rPr>
              <w:t>100</w:t>
            </w:r>
          </w:p>
        </w:tc>
        <w:tc>
          <w:tcPr>
            <w:tcW w:w="2693" w:type="dxa"/>
          </w:tcPr>
          <w:p w14:paraId="6D20279C">
            <w:pPr>
              <w:pStyle w:val="16"/>
              <w:spacing w:before="212"/>
              <w:ind w:left="449"/>
              <w:jc w:val="center"/>
              <w:rPr>
                <w:rFonts w:ascii="Times New Roman"/>
                <w:sz w:val="22"/>
              </w:rPr>
            </w:pPr>
            <w:r>
              <w:rPr>
                <w:rFonts w:ascii="Times New Roman"/>
                <w:spacing w:val="-5"/>
                <w:sz w:val="22"/>
              </w:rPr>
              <w:t>20</w:t>
            </w:r>
          </w:p>
        </w:tc>
      </w:tr>
      <w:tr w14:paraId="4D803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4DFEFDDD">
            <w:pPr>
              <w:pStyle w:val="16"/>
              <w:spacing w:before="177"/>
              <w:ind w:left="494" w:right="5"/>
              <w:jc w:val="center"/>
              <w:rPr>
                <w:sz w:val="24"/>
              </w:rPr>
            </w:pPr>
            <w:r>
              <w:rPr>
                <w:spacing w:val="-3"/>
                <w:sz w:val="24"/>
              </w:rPr>
              <w:t>工人工资</w:t>
            </w:r>
          </w:p>
        </w:tc>
        <w:tc>
          <w:tcPr>
            <w:tcW w:w="2635" w:type="dxa"/>
          </w:tcPr>
          <w:p w14:paraId="71EB393D">
            <w:pPr>
              <w:pStyle w:val="16"/>
              <w:spacing w:before="177"/>
              <w:ind w:left="588" w:right="103"/>
              <w:jc w:val="center"/>
              <w:rPr>
                <w:sz w:val="24"/>
              </w:rPr>
            </w:pPr>
            <w:r>
              <w:rPr>
                <w:spacing w:val="-5"/>
                <w:sz w:val="24"/>
              </w:rPr>
              <w:t>184</w:t>
            </w:r>
          </w:p>
        </w:tc>
        <w:tc>
          <w:tcPr>
            <w:tcW w:w="2693" w:type="dxa"/>
          </w:tcPr>
          <w:p w14:paraId="726B25BB">
            <w:pPr>
              <w:pStyle w:val="16"/>
              <w:spacing w:before="212"/>
              <w:ind w:left="451"/>
              <w:jc w:val="center"/>
              <w:rPr>
                <w:rFonts w:ascii="Times New Roman"/>
                <w:sz w:val="22"/>
              </w:rPr>
            </w:pPr>
            <w:r>
              <w:rPr>
                <w:rFonts w:ascii="Times New Roman"/>
                <w:spacing w:val="-4"/>
                <w:sz w:val="22"/>
              </w:rPr>
              <w:t>36.8</w:t>
            </w:r>
          </w:p>
        </w:tc>
      </w:tr>
      <w:tr w14:paraId="483F4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895" w:type="dxa"/>
          </w:tcPr>
          <w:p w14:paraId="10B535F9">
            <w:pPr>
              <w:pStyle w:val="16"/>
              <w:spacing w:before="175"/>
              <w:ind w:left="494" w:right="5"/>
              <w:jc w:val="center"/>
              <w:rPr>
                <w:sz w:val="24"/>
              </w:rPr>
            </w:pPr>
            <w:r>
              <w:rPr>
                <w:spacing w:val="-2"/>
                <w:sz w:val="24"/>
              </w:rPr>
              <w:t>设备维修费用</w:t>
            </w:r>
          </w:p>
        </w:tc>
        <w:tc>
          <w:tcPr>
            <w:tcW w:w="2635" w:type="dxa"/>
          </w:tcPr>
          <w:p w14:paraId="2169B0C0">
            <w:pPr>
              <w:pStyle w:val="16"/>
              <w:spacing w:before="175"/>
              <w:ind w:left="588" w:right="103"/>
              <w:jc w:val="center"/>
              <w:rPr>
                <w:sz w:val="24"/>
              </w:rPr>
            </w:pPr>
            <w:r>
              <w:rPr>
                <w:spacing w:val="-5"/>
                <w:sz w:val="24"/>
              </w:rPr>
              <w:t>27</w:t>
            </w:r>
          </w:p>
        </w:tc>
        <w:tc>
          <w:tcPr>
            <w:tcW w:w="2693" w:type="dxa"/>
          </w:tcPr>
          <w:p w14:paraId="171AE102">
            <w:pPr>
              <w:pStyle w:val="16"/>
              <w:spacing w:before="209"/>
              <w:ind w:left="451"/>
              <w:jc w:val="center"/>
              <w:rPr>
                <w:rFonts w:ascii="Times New Roman"/>
                <w:sz w:val="22"/>
              </w:rPr>
            </w:pPr>
            <w:r>
              <w:rPr>
                <w:rFonts w:ascii="Times New Roman"/>
                <w:spacing w:val="-5"/>
                <w:sz w:val="22"/>
              </w:rPr>
              <w:t>5.4</w:t>
            </w:r>
          </w:p>
        </w:tc>
      </w:tr>
      <w:tr w14:paraId="664CE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4D580750">
            <w:pPr>
              <w:pStyle w:val="16"/>
              <w:spacing w:before="98" w:line="402" w:lineRule="exact"/>
              <w:ind w:left="494"/>
              <w:jc w:val="center"/>
              <w:rPr>
                <w:rFonts w:ascii="Microsoft JhengHei" w:eastAsia="Microsoft JhengHei"/>
                <w:b/>
                <w:sz w:val="24"/>
              </w:rPr>
            </w:pPr>
            <w:r>
              <w:rPr>
                <w:rFonts w:ascii="Microsoft JhengHei" w:eastAsia="Microsoft JhengHei"/>
                <w:b/>
                <w:spacing w:val="-5"/>
                <w:sz w:val="24"/>
              </w:rPr>
              <w:t>总计</w:t>
            </w:r>
          </w:p>
        </w:tc>
        <w:tc>
          <w:tcPr>
            <w:tcW w:w="2635" w:type="dxa"/>
          </w:tcPr>
          <w:p w14:paraId="34299C60">
            <w:pPr>
              <w:pStyle w:val="16"/>
              <w:spacing w:before="193"/>
              <w:ind w:left="588" w:right="100"/>
              <w:jc w:val="center"/>
              <w:rPr>
                <w:rFonts w:ascii="Times New Roman"/>
                <w:b/>
                <w:sz w:val="24"/>
              </w:rPr>
            </w:pPr>
            <w:r>
              <w:rPr>
                <w:rFonts w:ascii="Times New Roman"/>
                <w:b/>
                <w:spacing w:val="-5"/>
                <w:sz w:val="24"/>
              </w:rPr>
              <w:t>916</w:t>
            </w:r>
          </w:p>
        </w:tc>
        <w:tc>
          <w:tcPr>
            <w:tcW w:w="2693" w:type="dxa"/>
          </w:tcPr>
          <w:p w14:paraId="5D4DF5C2">
            <w:pPr>
              <w:pStyle w:val="16"/>
              <w:spacing w:before="193"/>
              <w:ind w:left="492"/>
              <w:jc w:val="center"/>
              <w:rPr>
                <w:rFonts w:ascii="Times New Roman"/>
                <w:b/>
                <w:sz w:val="24"/>
              </w:rPr>
            </w:pPr>
            <w:r>
              <w:rPr>
                <w:rFonts w:ascii="Times New Roman"/>
                <w:b/>
                <w:spacing w:val="-2"/>
                <w:w w:val="115"/>
                <w:sz w:val="24"/>
              </w:rPr>
              <w:t>181.2</w:t>
            </w:r>
          </w:p>
        </w:tc>
      </w:tr>
    </w:tbl>
    <w:p w14:paraId="5EA9C389">
      <w:pPr>
        <w:pStyle w:val="5"/>
        <w:spacing w:before="275"/>
      </w:pPr>
    </w:p>
    <w:p w14:paraId="2E2848B1">
      <w:pPr>
        <w:pStyle w:val="5"/>
        <w:spacing w:before="1"/>
        <w:ind w:left="3591"/>
      </w:pPr>
      <w:r>
        <w:rPr>
          <w:spacing w:val="-2"/>
        </w:rPr>
        <w:t>工程运行费用情况表</w:t>
      </w:r>
    </w:p>
    <w:p w14:paraId="70354019">
      <w:pPr>
        <w:spacing w:before="298"/>
        <w:ind w:left="650" w:right="0" w:firstLine="0"/>
        <w:jc w:val="left"/>
        <w:rPr>
          <w:sz w:val="21"/>
        </w:rPr>
      </w:pPr>
      <w:r>
        <w:rPr>
          <w:color w:val="FF0000"/>
          <w:spacing w:val="-2"/>
          <w:sz w:val="21"/>
        </w:rPr>
        <w:t>以上仅为估算的运行费用，（实际运行成本根据当地人工和电费以及环保要求情况等据实调整）</w:t>
      </w:r>
      <w:r>
        <w:rPr>
          <w:color w:val="FF0000"/>
          <w:spacing w:val="-10"/>
          <w:sz w:val="21"/>
        </w:rPr>
        <w:t>。</w:t>
      </w:r>
    </w:p>
    <w:p w14:paraId="3363CE4D">
      <w:pPr>
        <w:spacing w:after="0"/>
        <w:jc w:val="left"/>
        <w:rPr>
          <w:sz w:val="21"/>
        </w:rPr>
        <w:sectPr>
          <w:pgSz w:w="11910" w:h="16840"/>
          <w:pgMar w:top="1400" w:right="283" w:bottom="820" w:left="850" w:header="761" w:footer="628" w:gutter="0"/>
          <w:cols w:space="720" w:num="1"/>
        </w:sectPr>
      </w:pPr>
    </w:p>
    <w:p w14:paraId="111A176B">
      <w:pPr>
        <w:pStyle w:val="2"/>
        <w:ind w:right="678"/>
      </w:pPr>
      <w:bookmarkStart w:id="23" w:name="_bookmark24"/>
      <w:bookmarkEnd w:id="23"/>
      <w:r>
        <w:rPr>
          <w:spacing w:val="-5"/>
        </w:rPr>
        <w:t>第六章 技术特点</w:t>
      </w:r>
    </w:p>
    <w:p w14:paraId="6AF9D57B">
      <w:pPr>
        <w:pStyle w:val="5"/>
        <w:spacing w:before="46"/>
        <w:rPr>
          <w:sz w:val="28"/>
        </w:rPr>
      </w:pPr>
    </w:p>
    <w:p w14:paraId="45F269E4">
      <w:pPr>
        <w:pStyle w:val="4"/>
        <w:numPr>
          <w:ilvl w:val="1"/>
          <w:numId w:val="25"/>
        </w:numPr>
        <w:tabs>
          <w:tab w:val="left" w:pos="690"/>
        </w:tabs>
        <w:spacing w:before="0" w:after="0" w:line="240" w:lineRule="auto"/>
        <w:ind w:left="690" w:right="0" w:hanging="460"/>
        <w:jc w:val="left"/>
      </w:pPr>
      <w:bookmarkStart w:id="24" w:name="_bookmark25"/>
      <w:bookmarkEnd w:id="24"/>
      <w:r>
        <w:rPr>
          <w:spacing w:val="-3"/>
        </w:rPr>
        <w:t>关键技术</w:t>
      </w:r>
    </w:p>
    <w:p w14:paraId="341B2ABC">
      <w:pPr>
        <w:pStyle w:val="5"/>
        <w:spacing w:before="239"/>
        <w:rPr>
          <w:sz w:val="28"/>
        </w:rPr>
      </w:pPr>
    </w:p>
    <w:p w14:paraId="46AD2046">
      <w:pPr>
        <w:pStyle w:val="15"/>
        <w:numPr>
          <w:ilvl w:val="0"/>
          <w:numId w:val="26"/>
        </w:numPr>
        <w:tabs>
          <w:tab w:val="left" w:pos="1069"/>
        </w:tabs>
        <w:spacing w:before="0" w:after="0" w:line="240" w:lineRule="auto"/>
        <w:ind w:left="1069" w:right="0" w:hanging="354"/>
        <w:jc w:val="left"/>
        <w:rPr>
          <w:sz w:val="24"/>
        </w:rPr>
      </w:pPr>
      <w:r>
        <w:rPr>
          <w:spacing w:val="-1"/>
          <w:sz w:val="24"/>
        </w:rPr>
        <w:t>依靠炉排的机械移动实现垃圾在各个阶段物理、化学变化，促进垃圾燃烧</w:t>
      </w:r>
    </w:p>
    <w:p w14:paraId="188BCBD6">
      <w:pPr>
        <w:pStyle w:val="5"/>
        <w:spacing w:before="36"/>
      </w:pPr>
    </w:p>
    <w:p w14:paraId="5042EF71">
      <w:pPr>
        <w:pStyle w:val="15"/>
        <w:numPr>
          <w:ilvl w:val="0"/>
          <w:numId w:val="26"/>
        </w:numPr>
        <w:tabs>
          <w:tab w:val="left" w:pos="1069"/>
        </w:tabs>
        <w:spacing w:before="0" w:after="0" w:line="240" w:lineRule="auto"/>
        <w:ind w:left="1069" w:right="0" w:hanging="354"/>
        <w:jc w:val="left"/>
        <w:rPr>
          <w:sz w:val="24"/>
        </w:rPr>
      </w:pPr>
      <w:r>
        <w:rPr>
          <w:spacing w:val="-1"/>
          <w:sz w:val="24"/>
        </w:rPr>
        <w:t>炉内垃圾为稳定燃烧，燃烧较为完全，飞灰量少，灼减率低</w:t>
      </w:r>
    </w:p>
    <w:p w14:paraId="73179803">
      <w:pPr>
        <w:pStyle w:val="5"/>
        <w:spacing w:before="38"/>
      </w:pPr>
    </w:p>
    <w:p w14:paraId="49F81440">
      <w:pPr>
        <w:pStyle w:val="15"/>
        <w:numPr>
          <w:ilvl w:val="0"/>
          <w:numId w:val="26"/>
        </w:numPr>
        <w:tabs>
          <w:tab w:val="left" w:pos="1069"/>
        </w:tabs>
        <w:spacing w:before="0" w:after="0" w:line="240" w:lineRule="auto"/>
        <w:ind w:left="1069" w:right="0" w:hanging="357"/>
        <w:jc w:val="left"/>
        <w:rPr>
          <w:sz w:val="24"/>
        </w:rPr>
      </w:pPr>
      <w:r>
        <w:rPr>
          <w:spacing w:val="-1"/>
          <w:sz w:val="24"/>
        </w:rPr>
        <w:t>炉排上物料燃烧时分层分区进行</w:t>
      </w:r>
    </w:p>
    <w:p w14:paraId="45F04010">
      <w:pPr>
        <w:pStyle w:val="5"/>
        <w:spacing w:before="158"/>
      </w:pPr>
    </w:p>
    <w:p w14:paraId="0B1067BC">
      <w:pPr>
        <w:pStyle w:val="5"/>
        <w:spacing w:line="508" w:lineRule="auto"/>
        <w:ind w:left="230" w:right="701" w:firstLine="480"/>
      </w:pPr>
      <w:r>
        <w:rPr>
          <w:spacing w:val="-2"/>
        </w:rPr>
        <w:t>进入炉膛后的物料，随炉排逐渐向后移动，在炉排前部，是新物料的预热和干燥区，紧接着物料开始热解气化（即垃圾挥发分的析出），然后着火并进入燃烧区，在其中后部是焦炭燃烧区，此区域同时进行着氧化和还原反应过程，释放大量的热量。到炉排尾部是灰渣燃烬区，对灰渣中剩余的残余焦炭继续燃烧并彻底烧尽。</w:t>
      </w:r>
    </w:p>
    <w:p w14:paraId="00E53BFA">
      <w:pPr>
        <w:pStyle w:val="15"/>
        <w:numPr>
          <w:ilvl w:val="0"/>
          <w:numId w:val="26"/>
        </w:numPr>
        <w:tabs>
          <w:tab w:val="left" w:pos="1069"/>
        </w:tabs>
        <w:spacing w:before="0" w:after="0" w:line="307" w:lineRule="exact"/>
        <w:ind w:left="1069" w:right="0" w:hanging="357"/>
        <w:jc w:val="left"/>
        <w:rPr>
          <w:sz w:val="24"/>
        </w:rPr>
      </w:pPr>
      <w:r>
        <w:rPr>
          <w:spacing w:val="-2"/>
          <w:sz w:val="24"/>
        </w:rPr>
        <w:t>炉排分段送风可控</w:t>
      </w:r>
    </w:p>
    <w:p w14:paraId="6E09777C">
      <w:pPr>
        <w:pStyle w:val="5"/>
        <w:spacing w:before="38"/>
      </w:pPr>
    </w:p>
    <w:p w14:paraId="663DA789">
      <w:pPr>
        <w:pStyle w:val="5"/>
        <w:spacing w:line="508" w:lineRule="auto"/>
        <w:ind w:left="230" w:right="701" w:firstLine="480"/>
        <w:rPr>
          <w:rFonts w:ascii="Times New Roman" w:eastAsia="Times New Roman"/>
          <w:sz w:val="21"/>
        </w:rPr>
      </w:pPr>
      <w:r>
        <w:rPr>
          <w:spacing w:val="-2"/>
        </w:rPr>
        <w:t>在预热和干燥区、热解气化区（即垃圾挥发分的析出）不需要太多空气，而在焦炭燃烧区则必须保证有足够的空气，满足燃烧需要的氧气量。为适应炉排燃烧各区段不同风量的特点，在炉排下隔成若干个风室进行分段送风（一次风）。每个风室之间严密不漏，以防短路而失去调节作用。为使整个炉排宽度的风量分布均匀，采用双侧进风。每个风室的风量，均用单独的挡风板分别调节。各挡风板的开度，要根据不同燃料特性，经过反复运行试验，找出使物料燃烧最佳的开度位置。当物料特性变化时，可重新调整，本技术采用分段送风，送风可调，避免出现空气在炉膛前后两端过剩，中部不足的弊病，从而达到最佳运行效果。</w:t>
      </w:r>
      <w:bookmarkStart w:id="25" w:name="_bookmark28"/>
      <w:bookmarkEnd w:id="25"/>
    </w:p>
    <w:sectPr>
      <w:headerReference r:id="rId8" w:type="default"/>
      <w:footerReference r:id="rId9" w:type="default"/>
      <w:pgSz w:w="11910" w:h="16840"/>
      <w:pgMar w:top="1280" w:right="283" w:bottom="280" w:left="850" w:header="1093"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Gadugi">
    <w:panose1 w:val="020B0502040204020203"/>
    <w:charset w:val="01"/>
    <w:family w:val="swiss"/>
    <w:pitch w:val="default"/>
    <w:sig w:usb0="80000003" w:usb1="02000000" w:usb2="00003000" w:usb3="00000000" w:csb0="00000001" w:csb1="00000000"/>
  </w:font>
  <w:font w:name="Microsoft JhengHei UI">
    <w:panose1 w:val="020B0604030504040204"/>
    <w:charset w:val="88"/>
    <w:family w:val="swiss"/>
    <w:pitch w:val="default"/>
    <w:sig w:usb0="000002A7" w:usb1="28CF4400" w:usb2="00000016" w:usb3="00000000" w:csb0="00100009"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swiss"/>
    <w:pitch w:val="default"/>
    <w:sig w:usb0="E00002FF" w:usb1="6AC7FDFB" w:usb2="08000012" w:usb3="00000000" w:csb0="4002009F" w:csb1="DFD70000"/>
  </w:font>
  <w:font w:name="Arial MT">
    <w:altName w:val="Arial"/>
    <w:panose1 w:val="00000000000000000000"/>
    <w:charset w:val="01"/>
    <w:family w:val="swiss"/>
    <w:pitch w:val="default"/>
    <w:sig w:usb0="00000000" w:usb1="00000000" w:usb2="00000000" w:usb3="00000000" w:csb0="00000000" w:csb1="00000000"/>
  </w:font>
  <w:font w:name="Segoe UI Symbol">
    <w:panose1 w:val="020B0502040204020203"/>
    <w:charset w:val="01"/>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C9D3C">
    <w:pPr>
      <w:pStyle w:val="5"/>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3825240</wp:posOffset>
              </wp:positionH>
              <wp:positionV relativeFrom="page">
                <wp:posOffset>10153650</wp:posOffset>
              </wp:positionV>
              <wp:extent cx="141605" cy="152400"/>
              <wp:effectExtent l="0" t="0" r="0" b="0"/>
              <wp:wrapNone/>
              <wp:docPr id="29" name="Textbox 29"/>
              <wp:cNvGraphicFramePr/>
              <a:graphic xmlns:a="http://schemas.openxmlformats.org/drawingml/2006/main">
                <a:graphicData uri="http://schemas.microsoft.com/office/word/2010/wordprocessingShape">
                  <wps:wsp>
                    <wps:cNvSpPr txBox="1"/>
                    <wps:spPr>
                      <a:xfrm>
                        <a:off x="0" y="0"/>
                        <a:ext cx="141605" cy="152400"/>
                      </a:xfrm>
                      <a:prstGeom prst="rect">
                        <a:avLst/>
                      </a:prstGeom>
                    </wps:spPr>
                    <wps:txbx>
                      <w:txbxContent>
                        <w:p w14:paraId="00567960">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29" o:spid="_x0000_s1026" o:spt="202" type="#_x0000_t202" style="position:absolute;left:0pt;margin-left:301.2pt;margin-top:799.5pt;height:12pt;width:11.15pt;mso-position-horizontal-relative:page;mso-position-vertical-relative:page;z-index:-251651072;mso-width-relative:page;mso-height-relative:page;" filled="f" stroked="f" coordsize="21600,21600" o:gfxdata="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p8dHv2gAAAA0BAAAPAAAAAAAAAAEAIAAAACIAAABkcnMvZG93bnJldi54bWxQSwECFAAUAAAA&#10;CACHTuJA0YyrrrMBAAB1AwAADgAAAAAAAAABACAAAAApAQAAZHJzL2Uyb0RvYy54bWxQSwUGAAAA&#10;AAYABgBZAQAATgUAAAAA&#10;">
              <v:fill on="f" focussize="0,0"/>
              <v:stroke on="f"/>
              <v:imagedata o:title=""/>
              <o:lock v:ext="edit" aspectratio="f"/>
              <v:textbox inset="0mm,0mm,0mm,0mm">
                <w:txbxContent>
                  <w:p w14:paraId="00567960">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4888B">
    <w:pPr>
      <w:pStyle w:val="5"/>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4B4DF">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2063F">
    <w:pPr>
      <w:pStyle w:val="5"/>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667385</wp:posOffset>
              </wp:positionH>
              <wp:positionV relativeFrom="page">
                <wp:posOffset>882015</wp:posOffset>
              </wp:positionV>
              <wp:extent cx="6227445" cy="9525"/>
              <wp:effectExtent l="0" t="0" r="0" b="0"/>
              <wp:wrapNone/>
              <wp:docPr id="27" name="Graphic 27"/>
              <wp:cNvGraphicFramePr/>
              <a:graphic xmlns:a="http://schemas.openxmlformats.org/drawingml/2006/main">
                <a:graphicData uri="http://schemas.microsoft.com/office/word/2010/wordprocessingShape">
                  <wps:wsp>
                    <wps:cNvSpPr/>
                    <wps:spPr>
                      <a:xfrm>
                        <a:off x="0" y="0"/>
                        <a:ext cx="6227445" cy="9525"/>
                      </a:xfrm>
                      <a:custGeom>
                        <a:avLst/>
                        <a:gdLst/>
                        <a:ahLst/>
                        <a:cxnLst/>
                        <a:rect l="l" t="t" r="r" b="b"/>
                        <a:pathLst>
                          <a:path w="6227445" h="9525">
                            <a:moveTo>
                              <a:pt x="6227064" y="0"/>
                            </a:moveTo>
                            <a:lnTo>
                              <a:pt x="0" y="0"/>
                            </a:lnTo>
                            <a:lnTo>
                              <a:pt x="0" y="9143"/>
                            </a:lnTo>
                            <a:lnTo>
                              <a:pt x="6227064" y="9143"/>
                            </a:lnTo>
                            <a:lnTo>
                              <a:pt x="6227064" y="0"/>
                            </a:lnTo>
                            <a:close/>
                          </a:path>
                        </a:pathLst>
                      </a:custGeom>
                      <a:solidFill>
                        <a:srgbClr val="000000"/>
                      </a:solidFill>
                    </wps:spPr>
                    <wps:bodyPr wrap="square" lIns="0" tIns="0" rIns="0" bIns="0" rtlCol="0">
                      <a:noAutofit/>
                    </wps:bodyPr>
                  </wps:wsp>
                </a:graphicData>
              </a:graphic>
            </wp:anchor>
          </w:drawing>
        </mc:Choice>
        <mc:Fallback>
          <w:pict>
            <v:shape id="Graphic 27" o:spid="_x0000_s1026" o:spt="100" style="position:absolute;left:0pt;margin-left:52.55pt;margin-top:69.45pt;height:0.75pt;width:490.35pt;mso-position-horizontal-relative:page;mso-position-vertical-relative:page;z-index:-251652096;mso-width-relative:page;mso-height-relative:page;" fillcolor="#000000" filled="t" stroked="f" coordsize="6227445,9525" o:gfxdata="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3&#10;ELdr2AAAAAwBAAAPAAAAAAAAAAEAIAAAACIAAABkcnMvZG93bnJldi54bWxQSwECFAAUAAAACACH&#10;TuJA97oVVCQCAADeBAAADgAAAAAAAAABACAAAAAnAQAAZHJzL2Uyb0RvYy54bWxQSwUGAAAAAAYA&#10;BgBZAQAAvQUAAAAA&#10;" path="m6227064,0l0,0,0,9143,6227064,9143,6227064,0xe">
              <v:fill on="t" focussize="0,0"/>
              <v:stroke on="f"/>
              <v:imagedata o:title=""/>
              <o:lock v:ext="edit" aspectratio="f"/>
              <v:textbox inset="0mm,0mm,0mm,0mm"/>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29FCF">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4A3BE"/>
    <w:multiLevelType w:val="singleLevel"/>
    <w:tmpl w:val="81C4A3BE"/>
    <w:lvl w:ilvl="0" w:tentative="0">
      <w:start w:val="2"/>
      <w:numFmt w:val="chineseCounting"/>
      <w:suff w:val="space"/>
      <w:lvlText w:val="第%1章"/>
      <w:lvlJc w:val="left"/>
      <w:rPr>
        <w:rFonts w:hint="eastAsia"/>
      </w:rPr>
    </w:lvl>
  </w:abstractNum>
  <w:abstractNum w:abstractNumId="1">
    <w:nsid w:val="824D18AB"/>
    <w:multiLevelType w:val="multilevel"/>
    <w:tmpl w:val="824D18AB"/>
    <w:lvl w:ilvl="0" w:tentative="0">
      <w:start w:val="1"/>
      <w:numFmt w:val="decimal"/>
      <w:lvlText w:val="%1."/>
      <w:lvlJc w:val="left"/>
      <w:pPr>
        <w:ind w:left="1070" w:hanging="356"/>
        <w:jc w:val="left"/>
      </w:pPr>
      <w:rPr>
        <w:rFonts w:hint="default" w:ascii="宋体" w:hAnsi="宋体" w:eastAsia="宋体" w:cs="宋体"/>
        <w:b w:val="0"/>
        <w:bCs w:val="0"/>
        <w:i w:val="0"/>
        <w:iCs w:val="0"/>
        <w:spacing w:val="0"/>
        <w:w w:val="92"/>
        <w:sz w:val="24"/>
        <w:szCs w:val="24"/>
        <w:lang w:val="nl-NL" w:eastAsia="en-US" w:bidi="ar-SA"/>
      </w:rPr>
    </w:lvl>
    <w:lvl w:ilvl="1" w:tentative="0">
      <w:start w:val="0"/>
      <w:numFmt w:val="bullet"/>
      <w:lvlText w:val="•"/>
      <w:lvlJc w:val="left"/>
      <w:pPr>
        <w:ind w:left="2049" w:hanging="356"/>
      </w:pPr>
      <w:rPr>
        <w:rFonts w:hint="default"/>
        <w:lang w:val="nl-NL" w:eastAsia="en-US" w:bidi="ar-SA"/>
      </w:rPr>
    </w:lvl>
    <w:lvl w:ilvl="2" w:tentative="0">
      <w:start w:val="0"/>
      <w:numFmt w:val="bullet"/>
      <w:lvlText w:val="•"/>
      <w:lvlJc w:val="left"/>
      <w:pPr>
        <w:ind w:left="3018" w:hanging="356"/>
      </w:pPr>
      <w:rPr>
        <w:rFonts w:hint="default"/>
        <w:lang w:val="nl-NL" w:eastAsia="en-US" w:bidi="ar-SA"/>
      </w:rPr>
    </w:lvl>
    <w:lvl w:ilvl="3" w:tentative="0">
      <w:start w:val="0"/>
      <w:numFmt w:val="bullet"/>
      <w:lvlText w:val="•"/>
      <w:lvlJc w:val="left"/>
      <w:pPr>
        <w:ind w:left="3988" w:hanging="356"/>
      </w:pPr>
      <w:rPr>
        <w:rFonts w:hint="default"/>
        <w:lang w:val="nl-NL" w:eastAsia="en-US" w:bidi="ar-SA"/>
      </w:rPr>
    </w:lvl>
    <w:lvl w:ilvl="4" w:tentative="0">
      <w:start w:val="0"/>
      <w:numFmt w:val="bullet"/>
      <w:lvlText w:val="•"/>
      <w:lvlJc w:val="left"/>
      <w:pPr>
        <w:ind w:left="4957" w:hanging="356"/>
      </w:pPr>
      <w:rPr>
        <w:rFonts w:hint="default"/>
        <w:lang w:val="nl-NL" w:eastAsia="en-US" w:bidi="ar-SA"/>
      </w:rPr>
    </w:lvl>
    <w:lvl w:ilvl="5" w:tentative="0">
      <w:start w:val="0"/>
      <w:numFmt w:val="bullet"/>
      <w:lvlText w:val="•"/>
      <w:lvlJc w:val="left"/>
      <w:pPr>
        <w:ind w:left="5926" w:hanging="356"/>
      </w:pPr>
      <w:rPr>
        <w:rFonts w:hint="default"/>
        <w:lang w:val="nl-NL" w:eastAsia="en-US" w:bidi="ar-SA"/>
      </w:rPr>
    </w:lvl>
    <w:lvl w:ilvl="6" w:tentative="0">
      <w:start w:val="0"/>
      <w:numFmt w:val="bullet"/>
      <w:lvlText w:val="•"/>
      <w:lvlJc w:val="left"/>
      <w:pPr>
        <w:ind w:left="6896" w:hanging="356"/>
      </w:pPr>
      <w:rPr>
        <w:rFonts w:hint="default"/>
        <w:lang w:val="nl-NL" w:eastAsia="en-US" w:bidi="ar-SA"/>
      </w:rPr>
    </w:lvl>
    <w:lvl w:ilvl="7" w:tentative="0">
      <w:start w:val="0"/>
      <w:numFmt w:val="bullet"/>
      <w:lvlText w:val="•"/>
      <w:lvlJc w:val="left"/>
      <w:pPr>
        <w:ind w:left="7865" w:hanging="356"/>
      </w:pPr>
      <w:rPr>
        <w:rFonts w:hint="default"/>
        <w:lang w:val="nl-NL" w:eastAsia="en-US" w:bidi="ar-SA"/>
      </w:rPr>
    </w:lvl>
    <w:lvl w:ilvl="8" w:tentative="0">
      <w:start w:val="0"/>
      <w:numFmt w:val="bullet"/>
      <w:lvlText w:val="•"/>
      <w:lvlJc w:val="left"/>
      <w:pPr>
        <w:ind w:left="8834" w:hanging="356"/>
      </w:pPr>
      <w:rPr>
        <w:rFonts w:hint="default"/>
        <w:lang w:val="nl-NL" w:eastAsia="en-US" w:bidi="ar-SA"/>
      </w:rPr>
    </w:lvl>
  </w:abstractNum>
  <w:abstractNum w:abstractNumId="2">
    <w:nsid w:val="8C1DB823"/>
    <w:multiLevelType w:val="multilevel"/>
    <w:tmpl w:val="8C1DB823"/>
    <w:lvl w:ilvl="0" w:tentative="0">
      <w:start w:val="3"/>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07" w:hanging="678"/>
        <w:jc w:val="left"/>
      </w:pPr>
      <w:rPr>
        <w:rFonts w:hint="default" w:ascii="Times New Roman" w:hAnsi="Times New Roman" w:eastAsia="Times New Roman" w:cs="Times New Roman"/>
        <w:b/>
        <w:bCs/>
        <w:i w:val="0"/>
        <w:iCs w:val="0"/>
        <w:spacing w:val="0"/>
        <w:w w:val="100"/>
        <w:sz w:val="30"/>
        <w:szCs w:val="30"/>
        <w:lang w:val="nl-NL" w:eastAsia="en-US" w:bidi="ar-SA"/>
      </w:rPr>
    </w:lvl>
    <w:lvl w:ilvl="3" w:tentative="0">
      <w:start w:val="1"/>
      <w:numFmt w:val="decimal"/>
      <w:lvlText w:val="%4、"/>
      <w:lvlJc w:val="left"/>
      <w:pPr>
        <w:ind w:left="1075" w:hanging="363"/>
        <w:jc w:val="left"/>
      </w:pPr>
      <w:rPr>
        <w:rFonts w:hint="default" w:ascii="Times New Roman" w:hAnsi="Times New Roman" w:eastAsia="Times New Roman" w:cs="Times New Roman"/>
        <w:b/>
        <w:bCs/>
        <w:i w:val="0"/>
        <w:iCs w:val="0"/>
        <w:spacing w:val="0"/>
        <w:w w:val="100"/>
        <w:sz w:val="22"/>
        <w:szCs w:val="22"/>
        <w:lang w:val="nl-NL" w:eastAsia="en-US" w:bidi="ar-SA"/>
      </w:rPr>
    </w:lvl>
    <w:lvl w:ilvl="4" w:tentative="0">
      <w:start w:val="0"/>
      <w:numFmt w:val="bullet"/>
      <w:lvlText w:val="•"/>
      <w:lvlJc w:val="left"/>
      <w:pPr>
        <w:ind w:left="3503" w:hanging="363"/>
      </w:pPr>
      <w:rPr>
        <w:rFonts w:hint="default"/>
        <w:lang w:val="nl-NL" w:eastAsia="en-US" w:bidi="ar-SA"/>
      </w:rPr>
    </w:lvl>
    <w:lvl w:ilvl="5" w:tentative="0">
      <w:start w:val="0"/>
      <w:numFmt w:val="bullet"/>
      <w:lvlText w:val="•"/>
      <w:lvlJc w:val="left"/>
      <w:pPr>
        <w:ind w:left="4715" w:hanging="363"/>
      </w:pPr>
      <w:rPr>
        <w:rFonts w:hint="default"/>
        <w:lang w:val="nl-NL" w:eastAsia="en-US" w:bidi="ar-SA"/>
      </w:rPr>
    </w:lvl>
    <w:lvl w:ilvl="6" w:tentative="0">
      <w:start w:val="0"/>
      <w:numFmt w:val="bullet"/>
      <w:lvlText w:val="•"/>
      <w:lvlJc w:val="left"/>
      <w:pPr>
        <w:ind w:left="5926" w:hanging="363"/>
      </w:pPr>
      <w:rPr>
        <w:rFonts w:hint="default"/>
        <w:lang w:val="nl-NL" w:eastAsia="en-US" w:bidi="ar-SA"/>
      </w:rPr>
    </w:lvl>
    <w:lvl w:ilvl="7" w:tentative="0">
      <w:start w:val="0"/>
      <w:numFmt w:val="bullet"/>
      <w:lvlText w:val="•"/>
      <w:lvlJc w:val="left"/>
      <w:pPr>
        <w:ind w:left="7138" w:hanging="363"/>
      </w:pPr>
      <w:rPr>
        <w:rFonts w:hint="default"/>
        <w:lang w:val="nl-NL" w:eastAsia="en-US" w:bidi="ar-SA"/>
      </w:rPr>
    </w:lvl>
    <w:lvl w:ilvl="8" w:tentative="0">
      <w:start w:val="0"/>
      <w:numFmt w:val="bullet"/>
      <w:lvlText w:val="•"/>
      <w:lvlJc w:val="left"/>
      <w:pPr>
        <w:ind w:left="8350" w:hanging="363"/>
      </w:pPr>
      <w:rPr>
        <w:rFonts w:hint="default"/>
        <w:lang w:val="nl-NL" w:eastAsia="en-US" w:bidi="ar-SA"/>
      </w:rPr>
    </w:lvl>
  </w:abstractNum>
  <w:abstractNum w:abstractNumId="3">
    <w:nsid w:val="ADA77074"/>
    <w:multiLevelType w:val="multilevel"/>
    <w:tmpl w:val="ADA77074"/>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suff w:val="space"/>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4">
    <w:nsid w:val="B3BB22B9"/>
    <w:multiLevelType w:val="multilevel"/>
    <w:tmpl w:val="B3BB22B9"/>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5">
    <w:nsid w:val="BF205925"/>
    <w:multiLevelType w:val="multilevel"/>
    <w:tmpl w:val="BF205925"/>
    <w:lvl w:ilvl="0" w:tentative="0">
      <w:start w:val="7"/>
      <w:numFmt w:val="decimal"/>
      <w:lvlText w:val="%1"/>
      <w:lvlJc w:val="left"/>
      <w:pPr>
        <w:ind w:left="2426" w:hanging="420"/>
        <w:jc w:val="left"/>
      </w:pPr>
      <w:rPr>
        <w:rFonts w:hint="default"/>
        <w:lang w:val="nl-NL" w:eastAsia="en-US" w:bidi="ar-SA"/>
      </w:rPr>
    </w:lvl>
    <w:lvl w:ilvl="1" w:tentative="0">
      <w:start w:val="1"/>
      <w:numFmt w:val="decimal"/>
      <w:lvlText w:val="%1.%2"/>
      <w:lvlJc w:val="left"/>
      <w:pPr>
        <w:ind w:left="2426" w:hanging="42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0"/>
      <w:numFmt w:val="bullet"/>
      <w:lvlText w:val="•"/>
      <w:lvlJc w:val="left"/>
      <w:pPr>
        <w:ind w:left="4090" w:hanging="420"/>
      </w:pPr>
      <w:rPr>
        <w:rFonts w:hint="default"/>
        <w:lang w:val="nl-NL" w:eastAsia="en-US" w:bidi="ar-SA"/>
      </w:rPr>
    </w:lvl>
    <w:lvl w:ilvl="3" w:tentative="0">
      <w:start w:val="0"/>
      <w:numFmt w:val="bullet"/>
      <w:lvlText w:val="•"/>
      <w:lvlJc w:val="left"/>
      <w:pPr>
        <w:ind w:left="4926" w:hanging="420"/>
      </w:pPr>
      <w:rPr>
        <w:rFonts w:hint="default"/>
        <w:lang w:val="nl-NL" w:eastAsia="en-US" w:bidi="ar-SA"/>
      </w:rPr>
    </w:lvl>
    <w:lvl w:ilvl="4" w:tentative="0">
      <w:start w:val="0"/>
      <w:numFmt w:val="bullet"/>
      <w:lvlText w:val="•"/>
      <w:lvlJc w:val="left"/>
      <w:pPr>
        <w:ind w:left="5761" w:hanging="420"/>
      </w:pPr>
      <w:rPr>
        <w:rFonts w:hint="default"/>
        <w:lang w:val="nl-NL" w:eastAsia="en-US" w:bidi="ar-SA"/>
      </w:rPr>
    </w:lvl>
    <w:lvl w:ilvl="5" w:tentative="0">
      <w:start w:val="0"/>
      <w:numFmt w:val="bullet"/>
      <w:lvlText w:val="•"/>
      <w:lvlJc w:val="left"/>
      <w:pPr>
        <w:ind w:left="6596" w:hanging="420"/>
      </w:pPr>
      <w:rPr>
        <w:rFonts w:hint="default"/>
        <w:lang w:val="nl-NL" w:eastAsia="en-US" w:bidi="ar-SA"/>
      </w:rPr>
    </w:lvl>
    <w:lvl w:ilvl="6" w:tentative="0">
      <w:start w:val="0"/>
      <w:numFmt w:val="bullet"/>
      <w:lvlText w:val="•"/>
      <w:lvlJc w:val="left"/>
      <w:pPr>
        <w:ind w:left="7432" w:hanging="420"/>
      </w:pPr>
      <w:rPr>
        <w:rFonts w:hint="default"/>
        <w:lang w:val="nl-NL" w:eastAsia="en-US" w:bidi="ar-SA"/>
      </w:rPr>
    </w:lvl>
    <w:lvl w:ilvl="7" w:tentative="0">
      <w:start w:val="0"/>
      <w:numFmt w:val="bullet"/>
      <w:lvlText w:val="•"/>
      <w:lvlJc w:val="left"/>
      <w:pPr>
        <w:ind w:left="8267" w:hanging="420"/>
      </w:pPr>
      <w:rPr>
        <w:rFonts w:hint="default"/>
        <w:lang w:val="nl-NL" w:eastAsia="en-US" w:bidi="ar-SA"/>
      </w:rPr>
    </w:lvl>
    <w:lvl w:ilvl="8" w:tentative="0">
      <w:start w:val="0"/>
      <w:numFmt w:val="bullet"/>
      <w:lvlText w:val="•"/>
      <w:lvlJc w:val="left"/>
      <w:pPr>
        <w:ind w:left="9102" w:hanging="420"/>
      </w:pPr>
      <w:rPr>
        <w:rFonts w:hint="default"/>
        <w:lang w:val="nl-NL" w:eastAsia="en-US" w:bidi="ar-SA"/>
      </w:rPr>
    </w:lvl>
  </w:abstractNum>
  <w:abstractNum w:abstractNumId="6">
    <w:nsid w:val="C674B3F6"/>
    <w:multiLevelType w:val="multilevel"/>
    <w:tmpl w:val="C674B3F6"/>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7">
    <w:nsid w:val="C6E5264F"/>
    <w:multiLevelType w:val="multilevel"/>
    <w:tmpl w:val="C6E5264F"/>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8">
    <w:nsid w:val="CF092B84"/>
    <w:multiLevelType w:val="multilevel"/>
    <w:tmpl w:val="CF092B84"/>
    <w:lvl w:ilvl="0" w:tentative="0">
      <w:start w:val="3"/>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066" w:hanging="54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3996" w:hanging="540"/>
      </w:pPr>
      <w:rPr>
        <w:rFonts w:hint="default"/>
        <w:lang w:val="nl-NL" w:eastAsia="en-US" w:bidi="ar-SA"/>
      </w:rPr>
    </w:lvl>
    <w:lvl w:ilvl="4" w:tentative="0">
      <w:start w:val="0"/>
      <w:numFmt w:val="bullet"/>
      <w:lvlText w:val="•"/>
      <w:lvlJc w:val="left"/>
      <w:pPr>
        <w:ind w:left="4964" w:hanging="540"/>
      </w:pPr>
      <w:rPr>
        <w:rFonts w:hint="default"/>
        <w:lang w:val="nl-NL" w:eastAsia="en-US" w:bidi="ar-SA"/>
      </w:rPr>
    </w:lvl>
    <w:lvl w:ilvl="5" w:tentative="0">
      <w:start w:val="0"/>
      <w:numFmt w:val="bullet"/>
      <w:lvlText w:val="•"/>
      <w:lvlJc w:val="left"/>
      <w:pPr>
        <w:ind w:left="5932" w:hanging="540"/>
      </w:pPr>
      <w:rPr>
        <w:rFonts w:hint="default"/>
        <w:lang w:val="nl-NL" w:eastAsia="en-US" w:bidi="ar-SA"/>
      </w:rPr>
    </w:lvl>
    <w:lvl w:ilvl="6" w:tentative="0">
      <w:start w:val="0"/>
      <w:numFmt w:val="bullet"/>
      <w:lvlText w:val="•"/>
      <w:lvlJc w:val="left"/>
      <w:pPr>
        <w:ind w:left="6900" w:hanging="540"/>
      </w:pPr>
      <w:rPr>
        <w:rFonts w:hint="default"/>
        <w:lang w:val="nl-NL" w:eastAsia="en-US" w:bidi="ar-SA"/>
      </w:rPr>
    </w:lvl>
    <w:lvl w:ilvl="7" w:tentative="0">
      <w:start w:val="0"/>
      <w:numFmt w:val="bullet"/>
      <w:lvlText w:val="•"/>
      <w:lvlJc w:val="left"/>
      <w:pPr>
        <w:ind w:left="7868" w:hanging="540"/>
      </w:pPr>
      <w:rPr>
        <w:rFonts w:hint="default"/>
        <w:lang w:val="nl-NL" w:eastAsia="en-US" w:bidi="ar-SA"/>
      </w:rPr>
    </w:lvl>
    <w:lvl w:ilvl="8" w:tentative="0">
      <w:start w:val="0"/>
      <w:numFmt w:val="bullet"/>
      <w:lvlText w:val="•"/>
      <w:lvlJc w:val="left"/>
      <w:pPr>
        <w:ind w:left="8837" w:hanging="540"/>
      </w:pPr>
      <w:rPr>
        <w:rFonts w:hint="default"/>
        <w:lang w:val="nl-NL" w:eastAsia="en-US" w:bidi="ar-SA"/>
      </w:rPr>
    </w:lvl>
  </w:abstractNum>
  <w:abstractNum w:abstractNumId="9">
    <w:nsid w:val="E13D2F2F"/>
    <w:multiLevelType w:val="multilevel"/>
    <w:tmpl w:val="E13D2F2F"/>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0">
    <w:nsid w:val="EA6737B9"/>
    <w:multiLevelType w:val="multilevel"/>
    <w:tmpl w:val="EA6737B9"/>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suff w:val="space"/>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11">
    <w:nsid w:val="EDC465FC"/>
    <w:multiLevelType w:val="multilevel"/>
    <w:tmpl w:val="EDC465FC"/>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12">
    <w:nsid w:val="F50C6CCC"/>
    <w:multiLevelType w:val="multilevel"/>
    <w:tmpl w:val="F50C6CCC"/>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3">
    <w:nsid w:val="FA05963F"/>
    <w:multiLevelType w:val="multilevel"/>
    <w:tmpl w:val="FA05963F"/>
    <w:lvl w:ilvl="0" w:tentative="0">
      <w:start w:val="1"/>
      <w:numFmt w:val="decimal"/>
      <w:lvlText w:val="（%1）"/>
      <w:lvlJc w:val="left"/>
      <w:pPr>
        <w:ind w:left="1311" w:hanging="601"/>
        <w:jc w:val="right"/>
      </w:pPr>
      <w:rPr>
        <w:rFonts w:hint="default" w:ascii="宋体" w:hAnsi="宋体" w:eastAsia="宋体" w:cs="宋体"/>
        <w:b w:val="0"/>
        <w:bCs w:val="0"/>
        <w:i w:val="0"/>
        <w:iCs w:val="0"/>
        <w:spacing w:val="0"/>
        <w:w w:val="100"/>
        <w:sz w:val="22"/>
        <w:szCs w:val="22"/>
        <w:lang w:val="nl-NL" w:eastAsia="en-US" w:bidi="ar-SA"/>
      </w:rPr>
    </w:lvl>
    <w:lvl w:ilvl="1" w:tentative="0">
      <w:start w:val="0"/>
      <w:numFmt w:val="bullet"/>
      <w:lvlText w:val="•"/>
      <w:lvlJc w:val="left"/>
      <w:pPr>
        <w:ind w:left="2265" w:hanging="601"/>
      </w:pPr>
      <w:rPr>
        <w:rFonts w:hint="default"/>
        <w:lang w:val="nl-NL" w:eastAsia="en-US" w:bidi="ar-SA"/>
      </w:rPr>
    </w:lvl>
    <w:lvl w:ilvl="2" w:tentative="0">
      <w:start w:val="0"/>
      <w:numFmt w:val="bullet"/>
      <w:lvlText w:val="•"/>
      <w:lvlJc w:val="left"/>
      <w:pPr>
        <w:ind w:left="3210" w:hanging="601"/>
      </w:pPr>
      <w:rPr>
        <w:rFonts w:hint="default"/>
        <w:lang w:val="nl-NL" w:eastAsia="en-US" w:bidi="ar-SA"/>
      </w:rPr>
    </w:lvl>
    <w:lvl w:ilvl="3" w:tentative="0">
      <w:start w:val="0"/>
      <w:numFmt w:val="bullet"/>
      <w:lvlText w:val="•"/>
      <w:lvlJc w:val="left"/>
      <w:pPr>
        <w:ind w:left="4156" w:hanging="601"/>
      </w:pPr>
      <w:rPr>
        <w:rFonts w:hint="default"/>
        <w:lang w:val="nl-NL" w:eastAsia="en-US" w:bidi="ar-SA"/>
      </w:rPr>
    </w:lvl>
    <w:lvl w:ilvl="4" w:tentative="0">
      <w:start w:val="0"/>
      <w:numFmt w:val="bullet"/>
      <w:lvlText w:val="•"/>
      <w:lvlJc w:val="left"/>
      <w:pPr>
        <w:ind w:left="5101" w:hanging="601"/>
      </w:pPr>
      <w:rPr>
        <w:rFonts w:hint="default"/>
        <w:lang w:val="nl-NL" w:eastAsia="en-US" w:bidi="ar-SA"/>
      </w:rPr>
    </w:lvl>
    <w:lvl w:ilvl="5" w:tentative="0">
      <w:start w:val="0"/>
      <w:numFmt w:val="bullet"/>
      <w:lvlText w:val="•"/>
      <w:lvlJc w:val="left"/>
      <w:pPr>
        <w:ind w:left="6046" w:hanging="601"/>
      </w:pPr>
      <w:rPr>
        <w:rFonts w:hint="default"/>
        <w:lang w:val="nl-NL" w:eastAsia="en-US" w:bidi="ar-SA"/>
      </w:rPr>
    </w:lvl>
    <w:lvl w:ilvl="6" w:tentative="0">
      <w:start w:val="0"/>
      <w:numFmt w:val="bullet"/>
      <w:lvlText w:val="•"/>
      <w:lvlJc w:val="left"/>
      <w:pPr>
        <w:ind w:left="6992" w:hanging="601"/>
      </w:pPr>
      <w:rPr>
        <w:rFonts w:hint="default"/>
        <w:lang w:val="nl-NL" w:eastAsia="en-US" w:bidi="ar-SA"/>
      </w:rPr>
    </w:lvl>
    <w:lvl w:ilvl="7" w:tentative="0">
      <w:start w:val="0"/>
      <w:numFmt w:val="bullet"/>
      <w:lvlText w:val="•"/>
      <w:lvlJc w:val="left"/>
      <w:pPr>
        <w:ind w:left="7937" w:hanging="601"/>
      </w:pPr>
      <w:rPr>
        <w:rFonts w:hint="default"/>
        <w:lang w:val="nl-NL" w:eastAsia="en-US" w:bidi="ar-SA"/>
      </w:rPr>
    </w:lvl>
    <w:lvl w:ilvl="8" w:tentative="0">
      <w:start w:val="0"/>
      <w:numFmt w:val="bullet"/>
      <w:lvlText w:val="•"/>
      <w:lvlJc w:val="left"/>
      <w:pPr>
        <w:ind w:left="8882" w:hanging="601"/>
      </w:pPr>
      <w:rPr>
        <w:rFonts w:hint="default"/>
        <w:lang w:val="nl-NL" w:eastAsia="en-US" w:bidi="ar-SA"/>
      </w:rPr>
    </w:lvl>
  </w:abstractNum>
  <w:abstractNum w:abstractNumId="14">
    <w:nsid w:val="0053208E"/>
    <w:multiLevelType w:val="multilevel"/>
    <w:tmpl w:val="0053208E"/>
    <w:lvl w:ilvl="0" w:tentative="0">
      <w:start w:val="2"/>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066" w:hanging="54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3621" w:hanging="540"/>
      </w:pPr>
      <w:rPr>
        <w:rFonts w:hint="default"/>
        <w:lang w:val="nl-NL" w:eastAsia="en-US" w:bidi="ar-SA"/>
      </w:rPr>
    </w:lvl>
    <w:lvl w:ilvl="4" w:tentative="0">
      <w:start w:val="0"/>
      <w:numFmt w:val="bullet"/>
      <w:lvlText w:val="•"/>
      <w:lvlJc w:val="left"/>
      <w:pPr>
        <w:ind w:left="4643" w:hanging="540"/>
      </w:pPr>
      <w:rPr>
        <w:rFonts w:hint="default"/>
        <w:lang w:val="nl-NL" w:eastAsia="en-US" w:bidi="ar-SA"/>
      </w:rPr>
    </w:lvl>
    <w:lvl w:ilvl="5" w:tentative="0">
      <w:start w:val="0"/>
      <w:numFmt w:val="bullet"/>
      <w:lvlText w:val="•"/>
      <w:lvlJc w:val="left"/>
      <w:pPr>
        <w:ind w:left="5665" w:hanging="540"/>
      </w:pPr>
      <w:rPr>
        <w:rFonts w:hint="default"/>
        <w:lang w:val="nl-NL" w:eastAsia="en-US" w:bidi="ar-SA"/>
      </w:rPr>
    </w:lvl>
    <w:lvl w:ilvl="6" w:tentative="0">
      <w:start w:val="0"/>
      <w:numFmt w:val="bullet"/>
      <w:lvlText w:val="•"/>
      <w:lvlJc w:val="left"/>
      <w:pPr>
        <w:ind w:left="6686" w:hanging="540"/>
      </w:pPr>
      <w:rPr>
        <w:rFonts w:hint="default"/>
        <w:lang w:val="nl-NL" w:eastAsia="en-US" w:bidi="ar-SA"/>
      </w:rPr>
    </w:lvl>
    <w:lvl w:ilvl="7" w:tentative="0">
      <w:start w:val="0"/>
      <w:numFmt w:val="bullet"/>
      <w:lvlText w:val="•"/>
      <w:lvlJc w:val="left"/>
      <w:pPr>
        <w:ind w:left="7708" w:hanging="540"/>
      </w:pPr>
      <w:rPr>
        <w:rFonts w:hint="default"/>
        <w:lang w:val="nl-NL" w:eastAsia="en-US" w:bidi="ar-SA"/>
      </w:rPr>
    </w:lvl>
    <w:lvl w:ilvl="8" w:tentative="0">
      <w:start w:val="0"/>
      <w:numFmt w:val="bullet"/>
      <w:lvlText w:val="•"/>
      <w:lvlJc w:val="left"/>
      <w:pPr>
        <w:ind w:left="8730" w:hanging="540"/>
      </w:pPr>
      <w:rPr>
        <w:rFonts w:hint="default"/>
        <w:lang w:val="nl-NL" w:eastAsia="en-US" w:bidi="ar-SA"/>
      </w:rPr>
    </w:lvl>
  </w:abstractNum>
  <w:abstractNum w:abstractNumId="15">
    <w:nsid w:val="04CB1E96"/>
    <w:multiLevelType w:val="multilevel"/>
    <w:tmpl w:val="04CB1E96"/>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6">
    <w:nsid w:val="17C4A8EE"/>
    <w:multiLevelType w:val="multilevel"/>
    <w:tmpl w:val="17C4A8EE"/>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7">
    <w:nsid w:val="1B0404CE"/>
    <w:multiLevelType w:val="multilevel"/>
    <w:tmpl w:val="1B0404CE"/>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18">
    <w:nsid w:val="45E9A2E8"/>
    <w:multiLevelType w:val="multilevel"/>
    <w:tmpl w:val="45E9A2E8"/>
    <w:lvl w:ilvl="0" w:tentative="0">
      <w:start w:val="4"/>
      <w:numFmt w:val="decimalEnclosedCircle"/>
      <w:lvlText w:val="%1"/>
      <w:lvlJc w:val="left"/>
      <w:pPr>
        <w:ind w:left="873" w:hanging="360"/>
        <w:jc w:val="right"/>
      </w:pPr>
      <w:rPr>
        <w:rFonts w:hint="default" w:ascii="宋体" w:hAnsi="宋体" w:eastAsia="宋体" w:cs="宋体"/>
        <w:b w:val="0"/>
        <w:bCs w:val="0"/>
        <w:i w:val="0"/>
        <w:iCs w:val="0"/>
        <w:spacing w:val="0"/>
        <w:w w:val="100"/>
        <w:sz w:val="24"/>
        <w:szCs w:val="24"/>
        <w:lang w:val="nl-NL" w:eastAsia="en-US" w:bidi="ar-SA"/>
      </w:rPr>
    </w:lvl>
    <w:lvl w:ilvl="1" w:tentative="0">
      <w:start w:val="0"/>
      <w:numFmt w:val="bullet"/>
      <w:lvlText w:val="•"/>
      <w:lvlJc w:val="left"/>
      <w:pPr>
        <w:ind w:left="1869" w:hanging="360"/>
      </w:pPr>
      <w:rPr>
        <w:rFonts w:hint="default"/>
        <w:lang w:val="nl-NL" w:eastAsia="en-US" w:bidi="ar-SA"/>
      </w:rPr>
    </w:lvl>
    <w:lvl w:ilvl="2" w:tentative="0">
      <w:start w:val="0"/>
      <w:numFmt w:val="bullet"/>
      <w:lvlText w:val="•"/>
      <w:lvlJc w:val="left"/>
      <w:pPr>
        <w:ind w:left="2858" w:hanging="360"/>
      </w:pPr>
      <w:rPr>
        <w:rFonts w:hint="default"/>
        <w:lang w:val="nl-NL" w:eastAsia="en-US" w:bidi="ar-SA"/>
      </w:rPr>
    </w:lvl>
    <w:lvl w:ilvl="3" w:tentative="0">
      <w:start w:val="0"/>
      <w:numFmt w:val="bullet"/>
      <w:lvlText w:val="•"/>
      <w:lvlJc w:val="left"/>
      <w:pPr>
        <w:ind w:left="3848" w:hanging="360"/>
      </w:pPr>
      <w:rPr>
        <w:rFonts w:hint="default"/>
        <w:lang w:val="nl-NL" w:eastAsia="en-US" w:bidi="ar-SA"/>
      </w:rPr>
    </w:lvl>
    <w:lvl w:ilvl="4" w:tentative="0">
      <w:start w:val="0"/>
      <w:numFmt w:val="bullet"/>
      <w:lvlText w:val="•"/>
      <w:lvlJc w:val="left"/>
      <w:pPr>
        <w:ind w:left="4837" w:hanging="360"/>
      </w:pPr>
      <w:rPr>
        <w:rFonts w:hint="default"/>
        <w:lang w:val="nl-NL" w:eastAsia="en-US" w:bidi="ar-SA"/>
      </w:rPr>
    </w:lvl>
    <w:lvl w:ilvl="5" w:tentative="0">
      <w:start w:val="0"/>
      <w:numFmt w:val="bullet"/>
      <w:lvlText w:val="•"/>
      <w:lvlJc w:val="left"/>
      <w:pPr>
        <w:ind w:left="5826" w:hanging="360"/>
      </w:pPr>
      <w:rPr>
        <w:rFonts w:hint="default"/>
        <w:lang w:val="nl-NL" w:eastAsia="en-US" w:bidi="ar-SA"/>
      </w:rPr>
    </w:lvl>
    <w:lvl w:ilvl="6" w:tentative="0">
      <w:start w:val="0"/>
      <w:numFmt w:val="bullet"/>
      <w:lvlText w:val="•"/>
      <w:lvlJc w:val="left"/>
      <w:pPr>
        <w:ind w:left="6816" w:hanging="360"/>
      </w:pPr>
      <w:rPr>
        <w:rFonts w:hint="default"/>
        <w:lang w:val="nl-NL" w:eastAsia="en-US" w:bidi="ar-SA"/>
      </w:rPr>
    </w:lvl>
    <w:lvl w:ilvl="7" w:tentative="0">
      <w:start w:val="0"/>
      <w:numFmt w:val="bullet"/>
      <w:lvlText w:val="•"/>
      <w:lvlJc w:val="left"/>
      <w:pPr>
        <w:ind w:left="7805" w:hanging="360"/>
      </w:pPr>
      <w:rPr>
        <w:rFonts w:hint="default"/>
        <w:lang w:val="nl-NL" w:eastAsia="en-US" w:bidi="ar-SA"/>
      </w:rPr>
    </w:lvl>
    <w:lvl w:ilvl="8" w:tentative="0">
      <w:start w:val="0"/>
      <w:numFmt w:val="bullet"/>
      <w:lvlText w:val="•"/>
      <w:lvlJc w:val="left"/>
      <w:pPr>
        <w:ind w:left="8794" w:hanging="360"/>
      </w:pPr>
      <w:rPr>
        <w:rFonts w:hint="default"/>
        <w:lang w:val="nl-NL" w:eastAsia="en-US" w:bidi="ar-SA"/>
      </w:rPr>
    </w:lvl>
  </w:abstractNum>
  <w:abstractNum w:abstractNumId="19">
    <w:nsid w:val="48D7724C"/>
    <w:multiLevelType w:val="multilevel"/>
    <w:tmpl w:val="48D7724C"/>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20">
    <w:nsid w:val="4AFEE34F"/>
    <w:multiLevelType w:val="multilevel"/>
    <w:tmpl w:val="4AFEE34F"/>
    <w:lvl w:ilvl="0" w:tentative="0">
      <w:start w:val="6"/>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861" w:hanging="632"/>
        <w:jc w:val="left"/>
      </w:pPr>
      <w:rPr>
        <w:rFonts w:hint="default" w:ascii="Times New Roman" w:hAnsi="Times New Roman" w:eastAsia="Times New Roman" w:cs="Times New Roman"/>
        <w:b/>
        <w:bCs/>
        <w:i w:val="0"/>
        <w:iCs w:val="0"/>
        <w:spacing w:val="0"/>
        <w:w w:val="100"/>
        <w:sz w:val="28"/>
        <w:szCs w:val="28"/>
        <w:lang w:val="nl-NL" w:eastAsia="en-US" w:bidi="ar-SA"/>
      </w:rPr>
    </w:lvl>
    <w:lvl w:ilvl="3" w:tentative="0">
      <w:start w:val="0"/>
      <w:numFmt w:val="bullet"/>
      <w:lvlText w:val="•"/>
      <w:lvlJc w:val="left"/>
      <w:pPr>
        <w:ind w:left="3062" w:hanging="632"/>
      </w:pPr>
      <w:rPr>
        <w:rFonts w:hint="default"/>
        <w:lang w:val="nl-NL" w:eastAsia="en-US" w:bidi="ar-SA"/>
      </w:rPr>
    </w:lvl>
    <w:lvl w:ilvl="4" w:tentative="0">
      <w:start w:val="0"/>
      <w:numFmt w:val="bullet"/>
      <w:lvlText w:val="•"/>
      <w:lvlJc w:val="left"/>
      <w:pPr>
        <w:ind w:left="4164" w:hanging="632"/>
      </w:pPr>
      <w:rPr>
        <w:rFonts w:hint="default"/>
        <w:lang w:val="nl-NL" w:eastAsia="en-US" w:bidi="ar-SA"/>
      </w:rPr>
    </w:lvl>
    <w:lvl w:ilvl="5" w:tentative="0">
      <w:start w:val="0"/>
      <w:numFmt w:val="bullet"/>
      <w:lvlText w:val="•"/>
      <w:lvlJc w:val="left"/>
      <w:pPr>
        <w:ind w:left="5265" w:hanging="632"/>
      </w:pPr>
      <w:rPr>
        <w:rFonts w:hint="default"/>
        <w:lang w:val="nl-NL" w:eastAsia="en-US" w:bidi="ar-SA"/>
      </w:rPr>
    </w:lvl>
    <w:lvl w:ilvl="6" w:tentative="0">
      <w:start w:val="0"/>
      <w:numFmt w:val="bullet"/>
      <w:lvlText w:val="•"/>
      <w:lvlJc w:val="left"/>
      <w:pPr>
        <w:ind w:left="6367" w:hanging="632"/>
      </w:pPr>
      <w:rPr>
        <w:rFonts w:hint="default"/>
        <w:lang w:val="nl-NL" w:eastAsia="en-US" w:bidi="ar-SA"/>
      </w:rPr>
    </w:lvl>
    <w:lvl w:ilvl="7" w:tentative="0">
      <w:start w:val="0"/>
      <w:numFmt w:val="bullet"/>
      <w:lvlText w:val="•"/>
      <w:lvlJc w:val="left"/>
      <w:pPr>
        <w:ind w:left="7468" w:hanging="632"/>
      </w:pPr>
      <w:rPr>
        <w:rFonts w:hint="default"/>
        <w:lang w:val="nl-NL" w:eastAsia="en-US" w:bidi="ar-SA"/>
      </w:rPr>
    </w:lvl>
    <w:lvl w:ilvl="8" w:tentative="0">
      <w:start w:val="0"/>
      <w:numFmt w:val="bullet"/>
      <w:lvlText w:val="•"/>
      <w:lvlJc w:val="left"/>
      <w:pPr>
        <w:ind w:left="8570" w:hanging="632"/>
      </w:pPr>
      <w:rPr>
        <w:rFonts w:hint="default"/>
        <w:lang w:val="nl-NL" w:eastAsia="en-US" w:bidi="ar-SA"/>
      </w:rPr>
    </w:lvl>
  </w:abstractNum>
  <w:abstractNum w:abstractNumId="21">
    <w:nsid w:val="502610EC"/>
    <w:multiLevelType w:val="multilevel"/>
    <w:tmpl w:val="502610EC"/>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22">
    <w:nsid w:val="59ADCABA"/>
    <w:multiLevelType w:val="multilevel"/>
    <w:tmpl w:val="59ADCABA"/>
    <w:lvl w:ilvl="0" w:tentative="0">
      <w:start w:val="6"/>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547" w:hanging="541"/>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4369" w:hanging="541"/>
      </w:pPr>
      <w:rPr>
        <w:rFonts w:hint="default"/>
        <w:lang w:val="nl-NL" w:eastAsia="en-US" w:bidi="ar-SA"/>
      </w:rPr>
    </w:lvl>
    <w:lvl w:ilvl="4" w:tentative="0">
      <w:start w:val="0"/>
      <w:numFmt w:val="bullet"/>
      <w:lvlText w:val="•"/>
      <w:lvlJc w:val="left"/>
      <w:pPr>
        <w:ind w:left="5284" w:hanging="541"/>
      </w:pPr>
      <w:rPr>
        <w:rFonts w:hint="default"/>
        <w:lang w:val="nl-NL" w:eastAsia="en-US" w:bidi="ar-SA"/>
      </w:rPr>
    </w:lvl>
    <w:lvl w:ilvl="5" w:tentative="0">
      <w:start w:val="0"/>
      <w:numFmt w:val="bullet"/>
      <w:lvlText w:val="•"/>
      <w:lvlJc w:val="left"/>
      <w:pPr>
        <w:ind w:left="6199" w:hanging="541"/>
      </w:pPr>
      <w:rPr>
        <w:rFonts w:hint="default"/>
        <w:lang w:val="nl-NL" w:eastAsia="en-US" w:bidi="ar-SA"/>
      </w:rPr>
    </w:lvl>
    <w:lvl w:ilvl="6" w:tentative="0">
      <w:start w:val="0"/>
      <w:numFmt w:val="bullet"/>
      <w:lvlText w:val="•"/>
      <w:lvlJc w:val="left"/>
      <w:pPr>
        <w:ind w:left="7114" w:hanging="541"/>
      </w:pPr>
      <w:rPr>
        <w:rFonts w:hint="default"/>
        <w:lang w:val="nl-NL" w:eastAsia="en-US" w:bidi="ar-SA"/>
      </w:rPr>
    </w:lvl>
    <w:lvl w:ilvl="7" w:tentative="0">
      <w:start w:val="0"/>
      <w:numFmt w:val="bullet"/>
      <w:lvlText w:val="•"/>
      <w:lvlJc w:val="left"/>
      <w:pPr>
        <w:ind w:left="8028" w:hanging="541"/>
      </w:pPr>
      <w:rPr>
        <w:rFonts w:hint="default"/>
        <w:lang w:val="nl-NL" w:eastAsia="en-US" w:bidi="ar-SA"/>
      </w:rPr>
    </w:lvl>
    <w:lvl w:ilvl="8" w:tentative="0">
      <w:start w:val="0"/>
      <w:numFmt w:val="bullet"/>
      <w:lvlText w:val="•"/>
      <w:lvlJc w:val="left"/>
      <w:pPr>
        <w:ind w:left="8943" w:hanging="541"/>
      </w:pPr>
      <w:rPr>
        <w:rFonts w:hint="default"/>
        <w:lang w:val="nl-NL" w:eastAsia="en-US" w:bidi="ar-SA"/>
      </w:rPr>
    </w:lvl>
  </w:abstractNum>
  <w:abstractNum w:abstractNumId="23">
    <w:nsid w:val="607009E3"/>
    <w:multiLevelType w:val="multilevel"/>
    <w:tmpl w:val="607009E3"/>
    <w:lvl w:ilvl="0" w:tentative="0">
      <w:start w:val="1"/>
      <w:numFmt w:val="decimalEnclosedCircle"/>
      <w:lvlText w:val="%1"/>
      <w:lvlJc w:val="left"/>
      <w:pPr>
        <w:ind w:left="873" w:hanging="557"/>
        <w:jc w:val="left"/>
      </w:pPr>
      <w:rPr>
        <w:rFonts w:hint="default" w:ascii="宋体" w:hAnsi="宋体" w:eastAsia="宋体" w:cs="宋体"/>
        <w:b w:val="0"/>
        <w:bCs w:val="0"/>
        <w:i w:val="0"/>
        <w:iCs w:val="0"/>
        <w:spacing w:val="0"/>
        <w:w w:val="100"/>
        <w:sz w:val="24"/>
        <w:szCs w:val="24"/>
        <w:lang w:val="nl-NL" w:eastAsia="en-US" w:bidi="ar-SA"/>
      </w:rPr>
    </w:lvl>
    <w:lvl w:ilvl="1" w:tentative="0">
      <w:start w:val="0"/>
      <w:numFmt w:val="bullet"/>
      <w:lvlText w:val="•"/>
      <w:lvlJc w:val="left"/>
      <w:pPr>
        <w:ind w:left="1869" w:hanging="557"/>
      </w:pPr>
      <w:rPr>
        <w:rFonts w:hint="default"/>
        <w:lang w:val="nl-NL" w:eastAsia="en-US" w:bidi="ar-SA"/>
      </w:rPr>
    </w:lvl>
    <w:lvl w:ilvl="2" w:tentative="0">
      <w:start w:val="0"/>
      <w:numFmt w:val="bullet"/>
      <w:lvlText w:val="•"/>
      <w:lvlJc w:val="left"/>
      <w:pPr>
        <w:ind w:left="2858" w:hanging="557"/>
      </w:pPr>
      <w:rPr>
        <w:rFonts w:hint="default"/>
        <w:lang w:val="nl-NL" w:eastAsia="en-US" w:bidi="ar-SA"/>
      </w:rPr>
    </w:lvl>
    <w:lvl w:ilvl="3" w:tentative="0">
      <w:start w:val="0"/>
      <w:numFmt w:val="bullet"/>
      <w:lvlText w:val="•"/>
      <w:lvlJc w:val="left"/>
      <w:pPr>
        <w:ind w:left="3848" w:hanging="557"/>
      </w:pPr>
      <w:rPr>
        <w:rFonts w:hint="default"/>
        <w:lang w:val="nl-NL" w:eastAsia="en-US" w:bidi="ar-SA"/>
      </w:rPr>
    </w:lvl>
    <w:lvl w:ilvl="4" w:tentative="0">
      <w:start w:val="0"/>
      <w:numFmt w:val="bullet"/>
      <w:lvlText w:val="•"/>
      <w:lvlJc w:val="left"/>
      <w:pPr>
        <w:ind w:left="4837" w:hanging="557"/>
      </w:pPr>
      <w:rPr>
        <w:rFonts w:hint="default"/>
        <w:lang w:val="nl-NL" w:eastAsia="en-US" w:bidi="ar-SA"/>
      </w:rPr>
    </w:lvl>
    <w:lvl w:ilvl="5" w:tentative="0">
      <w:start w:val="0"/>
      <w:numFmt w:val="bullet"/>
      <w:lvlText w:val="•"/>
      <w:lvlJc w:val="left"/>
      <w:pPr>
        <w:ind w:left="5826" w:hanging="557"/>
      </w:pPr>
      <w:rPr>
        <w:rFonts w:hint="default"/>
        <w:lang w:val="nl-NL" w:eastAsia="en-US" w:bidi="ar-SA"/>
      </w:rPr>
    </w:lvl>
    <w:lvl w:ilvl="6" w:tentative="0">
      <w:start w:val="0"/>
      <w:numFmt w:val="bullet"/>
      <w:lvlText w:val="•"/>
      <w:lvlJc w:val="left"/>
      <w:pPr>
        <w:ind w:left="6816" w:hanging="557"/>
      </w:pPr>
      <w:rPr>
        <w:rFonts w:hint="default"/>
        <w:lang w:val="nl-NL" w:eastAsia="en-US" w:bidi="ar-SA"/>
      </w:rPr>
    </w:lvl>
    <w:lvl w:ilvl="7" w:tentative="0">
      <w:start w:val="0"/>
      <w:numFmt w:val="bullet"/>
      <w:lvlText w:val="•"/>
      <w:lvlJc w:val="left"/>
      <w:pPr>
        <w:ind w:left="7805" w:hanging="557"/>
      </w:pPr>
      <w:rPr>
        <w:rFonts w:hint="default"/>
        <w:lang w:val="nl-NL" w:eastAsia="en-US" w:bidi="ar-SA"/>
      </w:rPr>
    </w:lvl>
    <w:lvl w:ilvl="8" w:tentative="0">
      <w:start w:val="0"/>
      <w:numFmt w:val="bullet"/>
      <w:lvlText w:val="•"/>
      <w:lvlJc w:val="left"/>
      <w:pPr>
        <w:ind w:left="8794" w:hanging="557"/>
      </w:pPr>
      <w:rPr>
        <w:rFonts w:hint="default"/>
        <w:lang w:val="nl-NL" w:eastAsia="en-US" w:bidi="ar-SA"/>
      </w:rPr>
    </w:lvl>
  </w:abstractNum>
  <w:abstractNum w:abstractNumId="24">
    <w:nsid w:val="69F51FBB"/>
    <w:multiLevelType w:val="multilevel"/>
    <w:tmpl w:val="69F51FBB"/>
    <w:lvl w:ilvl="0" w:tentative="0">
      <w:start w:val="0"/>
      <w:numFmt w:val="bullet"/>
      <w:lvlText w:val=""/>
      <w:lvlJc w:val="left"/>
      <w:pPr>
        <w:ind w:left="475" w:hanging="329"/>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675" w:hanging="329"/>
      </w:pPr>
      <w:rPr>
        <w:rFonts w:hint="default"/>
        <w:lang w:val="nl-NL" w:eastAsia="en-US" w:bidi="ar-SA"/>
      </w:rPr>
    </w:lvl>
    <w:lvl w:ilvl="2" w:tentative="0">
      <w:start w:val="0"/>
      <w:numFmt w:val="bullet"/>
      <w:lvlText w:val="•"/>
      <w:lvlJc w:val="left"/>
      <w:pPr>
        <w:ind w:left="871" w:hanging="329"/>
      </w:pPr>
      <w:rPr>
        <w:rFonts w:hint="default"/>
        <w:lang w:val="nl-NL" w:eastAsia="en-US" w:bidi="ar-SA"/>
      </w:rPr>
    </w:lvl>
    <w:lvl w:ilvl="3" w:tentative="0">
      <w:start w:val="0"/>
      <w:numFmt w:val="bullet"/>
      <w:lvlText w:val="•"/>
      <w:lvlJc w:val="left"/>
      <w:pPr>
        <w:ind w:left="1066" w:hanging="329"/>
      </w:pPr>
      <w:rPr>
        <w:rFonts w:hint="default"/>
        <w:lang w:val="nl-NL" w:eastAsia="en-US" w:bidi="ar-SA"/>
      </w:rPr>
    </w:lvl>
    <w:lvl w:ilvl="4" w:tentative="0">
      <w:start w:val="0"/>
      <w:numFmt w:val="bullet"/>
      <w:lvlText w:val="•"/>
      <w:lvlJc w:val="left"/>
      <w:pPr>
        <w:ind w:left="1262" w:hanging="329"/>
      </w:pPr>
      <w:rPr>
        <w:rFonts w:hint="default"/>
        <w:lang w:val="nl-NL" w:eastAsia="en-US" w:bidi="ar-SA"/>
      </w:rPr>
    </w:lvl>
    <w:lvl w:ilvl="5" w:tentative="0">
      <w:start w:val="0"/>
      <w:numFmt w:val="bullet"/>
      <w:lvlText w:val="•"/>
      <w:lvlJc w:val="left"/>
      <w:pPr>
        <w:ind w:left="1458" w:hanging="329"/>
      </w:pPr>
      <w:rPr>
        <w:rFonts w:hint="default"/>
        <w:lang w:val="nl-NL" w:eastAsia="en-US" w:bidi="ar-SA"/>
      </w:rPr>
    </w:lvl>
    <w:lvl w:ilvl="6" w:tentative="0">
      <w:start w:val="0"/>
      <w:numFmt w:val="bullet"/>
      <w:lvlText w:val="•"/>
      <w:lvlJc w:val="left"/>
      <w:pPr>
        <w:ind w:left="1653" w:hanging="329"/>
      </w:pPr>
      <w:rPr>
        <w:rFonts w:hint="default"/>
        <w:lang w:val="nl-NL" w:eastAsia="en-US" w:bidi="ar-SA"/>
      </w:rPr>
    </w:lvl>
    <w:lvl w:ilvl="7" w:tentative="0">
      <w:start w:val="0"/>
      <w:numFmt w:val="bullet"/>
      <w:lvlText w:val="•"/>
      <w:lvlJc w:val="left"/>
      <w:pPr>
        <w:ind w:left="1849" w:hanging="329"/>
      </w:pPr>
      <w:rPr>
        <w:rFonts w:hint="default"/>
        <w:lang w:val="nl-NL" w:eastAsia="en-US" w:bidi="ar-SA"/>
      </w:rPr>
    </w:lvl>
    <w:lvl w:ilvl="8" w:tentative="0">
      <w:start w:val="0"/>
      <w:numFmt w:val="bullet"/>
      <w:lvlText w:val="•"/>
      <w:lvlJc w:val="left"/>
      <w:pPr>
        <w:ind w:left="2044" w:hanging="329"/>
      </w:pPr>
      <w:rPr>
        <w:rFonts w:hint="default"/>
        <w:lang w:val="nl-NL" w:eastAsia="en-US" w:bidi="ar-SA"/>
      </w:rPr>
    </w:lvl>
  </w:abstractNum>
  <w:abstractNum w:abstractNumId="25">
    <w:nsid w:val="748E3DA1"/>
    <w:multiLevelType w:val="multilevel"/>
    <w:tmpl w:val="748E3DA1"/>
    <w:lvl w:ilvl="0" w:tentative="0">
      <w:start w:val="1"/>
      <w:numFmt w:val="lowerRoman"/>
      <w:lvlText w:val="%1."/>
      <w:lvlJc w:val="left"/>
      <w:pPr>
        <w:ind w:left="1070" w:hanging="488"/>
        <w:jc w:val="right"/>
      </w:pPr>
      <w:rPr>
        <w:rFonts w:hint="default" w:ascii="Times New Roman" w:hAnsi="Times New Roman" w:eastAsia="Times New Roman" w:cs="Times New Roman"/>
        <w:b w:val="0"/>
        <w:bCs w:val="0"/>
        <w:i w:val="0"/>
        <w:iCs w:val="0"/>
        <w:spacing w:val="0"/>
        <w:w w:val="100"/>
        <w:sz w:val="24"/>
        <w:szCs w:val="24"/>
        <w:lang w:val="nl-NL" w:eastAsia="en-US" w:bidi="ar-SA"/>
      </w:rPr>
    </w:lvl>
    <w:lvl w:ilvl="1" w:tentative="0">
      <w:start w:val="0"/>
      <w:numFmt w:val="bullet"/>
      <w:lvlText w:val="•"/>
      <w:lvlJc w:val="left"/>
      <w:pPr>
        <w:ind w:left="2049" w:hanging="488"/>
      </w:pPr>
      <w:rPr>
        <w:rFonts w:hint="default"/>
        <w:lang w:val="nl-NL" w:eastAsia="en-US" w:bidi="ar-SA"/>
      </w:rPr>
    </w:lvl>
    <w:lvl w:ilvl="2" w:tentative="0">
      <w:start w:val="0"/>
      <w:numFmt w:val="bullet"/>
      <w:lvlText w:val="•"/>
      <w:lvlJc w:val="left"/>
      <w:pPr>
        <w:ind w:left="3018" w:hanging="488"/>
      </w:pPr>
      <w:rPr>
        <w:rFonts w:hint="default"/>
        <w:lang w:val="nl-NL" w:eastAsia="en-US" w:bidi="ar-SA"/>
      </w:rPr>
    </w:lvl>
    <w:lvl w:ilvl="3" w:tentative="0">
      <w:start w:val="0"/>
      <w:numFmt w:val="bullet"/>
      <w:lvlText w:val="•"/>
      <w:lvlJc w:val="left"/>
      <w:pPr>
        <w:ind w:left="3988" w:hanging="488"/>
      </w:pPr>
      <w:rPr>
        <w:rFonts w:hint="default"/>
        <w:lang w:val="nl-NL" w:eastAsia="en-US" w:bidi="ar-SA"/>
      </w:rPr>
    </w:lvl>
    <w:lvl w:ilvl="4" w:tentative="0">
      <w:start w:val="0"/>
      <w:numFmt w:val="bullet"/>
      <w:lvlText w:val="•"/>
      <w:lvlJc w:val="left"/>
      <w:pPr>
        <w:ind w:left="4957" w:hanging="488"/>
      </w:pPr>
      <w:rPr>
        <w:rFonts w:hint="default"/>
        <w:lang w:val="nl-NL" w:eastAsia="en-US" w:bidi="ar-SA"/>
      </w:rPr>
    </w:lvl>
    <w:lvl w:ilvl="5" w:tentative="0">
      <w:start w:val="0"/>
      <w:numFmt w:val="bullet"/>
      <w:lvlText w:val="•"/>
      <w:lvlJc w:val="left"/>
      <w:pPr>
        <w:ind w:left="5926" w:hanging="488"/>
      </w:pPr>
      <w:rPr>
        <w:rFonts w:hint="default"/>
        <w:lang w:val="nl-NL" w:eastAsia="en-US" w:bidi="ar-SA"/>
      </w:rPr>
    </w:lvl>
    <w:lvl w:ilvl="6" w:tentative="0">
      <w:start w:val="0"/>
      <w:numFmt w:val="bullet"/>
      <w:lvlText w:val="•"/>
      <w:lvlJc w:val="left"/>
      <w:pPr>
        <w:ind w:left="6896" w:hanging="488"/>
      </w:pPr>
      <w:rPr>
        <w:rFonts w:hint="default"/>
        <w:lang w:val="nl-NL" w:eastAsia="en-US" w:bidi="ar-SA"/>
      </w:rPr>
    </w:lvl>
    <w:lvl w:ilvl="7" w:tentative="0">
      <w:start w:val="0"/>
      <w:numFmt w:val="bullet"/>
      <w:lvlText w:val="•"/>
      <w:lvlJc w:val="left"/>
      <w:pPr>
        <w:ind w:left="7865" w:hanging="488"/>
      </w:pPr>
      <w:rPr>
        <w:rFonts w:hint="default"/>
        <w:lang w:val="nl-NL" w:eastAsia="en-US" w:bidi="ar-SA"/>
      </w:rPr>
    </w:lvl>
    <w:lvl w:ilvl="8" w:tentative="0">
      <w:start w:val="0"/>
      <w:numFmt w:val="bullet"/>
      <w:lvlText w:val="•"/>
      <w:lvlJc w:val="left"/>
      <w:pPr>
        <w:ind w:left="8834" w:hanging="488"/>
      </w:pPr>
      <w:rPr>
        <w:rFonts w:hint="default"/>
        <w:lang w:val="nl-NL" w:eastAsia="en-US" w:bidi="ar-SA"/>
      </w:rPr>
    </w:lvl>
  </w:abstractNum>
  <w:num w:numId="1">
    <w:abstractNumId w:val="14"/>
  </w:num>
  <w:num w:numId="2">
    <w:abstractNumId w:val="8"/>
  </w:num>
  <w:num w:numId="3">
    <w:abstractNumId w:val="22"/>
  </w:num>
  <w:num w:numId="4">
    <w:abstractNumId w:val="5"/>
  </w:num>
  <w:num w:numId="5">
    <w:abstractNumId w:val="0"/>
  </w:num>
  <w:num w:numId="6">
    <w:abstractNumId w:val="4"/>
  </w:num>
  <w:num w:numId="7">
    <w:abstractNumId w:val="19"/>
  </w:num>
  <w:num w:numId="8">
    <w:abstractNumId w:val="6"/>
  </w:num>
  <w:num w:numId="9">
    <w:abstractNumId w:val="15"/>
  </w:num>
  <w:num w:numId="10">
    <w:abstractNumId w:val="17"/>
  </w:num>
  <w:num w:numId="11">
    <w:abstractNumId w:val="12"/>
  </w:num>
  <w:num w:numId="12">
    <w:abstractNumId w:val="21"/>
  </w:num>
  <w:num w:numId="13">
    <w:abstractNumId w:val="24"/>
  </w:num>
  <w:num w:numId="14">
    <w:abstractNumId w:val="11"/>
  </w:num>
  <w:num w:numId="15">
    <w:abstractNumId w:val="16"/>
  </w:num>
  <w:num w:numId="16">
    <w:abstractNumId w:val="7"/>
  </w:num>
  <w:num w:numId="17">
    <w:abstractNumId w:val="9"/>
  </w:num>
  <w:num w:numId="18">
    <w:abstractNumId w:val="3"/>
  </w:num>
  <w:num w:numId="19">
    <w:abstractNumId w:val="10"/>
  </w:num>
  <w:num w:numId="20">
    <w:abstractNumId w:val="2"/>
  </w:num>
  <w:num w:numId="21">
    <w:abstractNumId w:val="13"/>
  </w:num>
  <w:num w:numId="22">
    <w:abstractNumId w:val="25"/>
  </w:num>
  <w:num w:numId="23">
    <w:abstractNumId w:val="23"/>
  </w:num>
  <w:num w:numId="24">
    <w:abstractNumId w:val="18"/>
  </w:num>
  <w:num w:numId="25">
    <w:abstractNumId w:val="2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45F3797"/>
    <w:rsid w:val="09C2600E"/>
    <w:rsid w:val="20F46465"/>
    <w:rsid w:val="22A81C68"/>
    <w:rsid w:val="333F226C"/>
    <w:rsid w:val="3E151A9D"/>
    <w:rsid w:val="50347360"/>
    <w:rsid w:val="612B004B"/>
    <w:rsid w:val="63A05C7E"/>
    <w:rsid w:val="642C74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nl-NL" w:eastAsia="en-US" w:bidi="ar-SA"/>
    </w:rPr>
  </w:style>
  <w:style w:type="paragraph" w:styleId="2">
    <w:name w:val="heading 1"/>
    <w:basedOn w:val="1"/>
    <w:qFormat/>
    <w:uiPriority w:val="1"/>
    <w:pPr>
      <w:spacing w:before="81"/>
      <w:ind w:left="315"/>
      <w:jc w:val="center"/>
      <w:outlineLvl w:val="1"/>
    </w:pPr>
    <w:rPr>
      <w:rFonts w:ascii="宋体" w:hAnsi="宋体" w:eastAsia="宋体" w:cs="宋体"/>
      <w:sz w:val="44"/>
      <w:szCs w:val="44"/>
      <w:lang w:val="nl-NL" w:eastAsia="en-US" w:bidi="ar-SA"/>
    </w:rPr>
  </w:style>
  <w:style w:type="paragraph" w:styleId="3">
    <w:name w:val="heading 2"/>
    <w:basedOn w:val="1"/>
    <w:qFormat/>
    <w:uiPriority w:val="1"/>
    <w:pPr>
      <w:ind w:left="906" w:hanging="676"/>
      <w:outlineLvl w:val="2"/>
    </w:pPr>
    <w:rPr>
      <w:rFonts w:ascii="宋体" w:hAnsi="宋体" w:eastAsia="宋体" w:cs="宋体"/>
      <w:sz w:val="30"/>
      <w:szCs w:val="30"/>
      <w:lang w:val="nl-NL" w:eastAsia="en-US" w:bidi="ar-SA"/>
    </w:rPr>
  </w:style>
  <w:style w:type="paragraph" w:styleId="4">
    <w:name w:val="heading 3"/>
    <w:basedOn w:val="1"/>
    <w:qFormat/>
    <w:uiPriority w:val="1"/>
    <w:pPr>
      <w:ind w:left="690" w:hanging="460"/>
      <w:outlineLvl w:val="3"/>
    </w:pPr>
    <w:rPr>
      <w:rFonts w:ascii="宋体" w:hAnsi="宋体" w:eastAsia="宋体" w:cs="宋体"/>
      <w:sz w:val="28"/>
      <w:szCs w:val="28"/>
      <w:lang w:val="nl-NL" w:eastAsia="en-US" w:bidi="ar-SA"/>
    </w:rPr>
  </w:style>
  <w:style w:type="character" w:default="1" w:styleId="13">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宋体" w:hAnsi="宋体" w:eastAsia="宋体" w:cs="宋体"/>
      <w:sz w:val="24"/>
      <w:szCs w:val="24"/>
      <w:lang w:val="nl-NL" w:eastAsia="en-US" w:bidi="ar-SA"/>
    </w:rPr>
  </w:style>
  <w:style w:type="paragraph" w:styleId="6">
    <w:name w:val="toc 3"/>
    <w:basedOn w:val="1"/>
    <w:qFormat/>
    <w:uiPriority w:val="1"/>
    <w:pPr>
      <w:spacing w:before="213"/>
      <w:ind w:left="2546" w:hanging="540"/>
    </w:pPr>
    <w:rPr>
      <w:rFonts w:ascii="宋体" w:hAnsi="宋体" w:eastAsia="宋体" w:cs="宋体"/>
      <w:sz w:val="24"/>
      <w:szCs w:val="24"/>
      <w:lang w:val="nl-NL"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qFormat/>
    <w:uiPriority w:val="1"/>
    <w:pPr>
      <w:spacing w:before="211"/>
      <w:ind w:left="1046"/>
    </w:pPr>
    <w:rPr>
      <w:rFonts w:ascii="宋体" w:hAnsi="宋体" w:eastAsia="宋体" w:cs="宋体"/>
      <w:sz w:val="24"/>
      <w:szCs w:val="24"/>
      <w:lang w:val="nl-NL" w:eastAsia="en-US" w:bidi="ar-SA"/>
    </w:rPr>
  </w:style>
  <w:style w:type="paragraph" w:styleId="10">
    <w:name w:val="toc 2"/>
    <w:basedOn w:val="1"/>
    <w:qFormat/>
    <w:uiPriority w:val="1"/>
    <w:pPr>
      <w:spacing w:before="211"/>
      <w:ind w:left="2066" w:hanging="540"/>
    </w:pPr>
    <w:rPr>
      <w:rFonts w:ascii="宋体" w:hAnsi="宋体" w:eastAsia="宋体" w:cs="宋体"/>
      <w:sz w:val="24"/>
      <w:szCs w:val="24"/>
      <w:lang w:val="nl-NL" w:eastAsia="en-US" w:bidi="ar-SA"/>
    </w:rPr>
  </w:style>
  <w:style w:type="paragraph" w:styleId="11">
    <w:name w:val="Title"/>
    <w:basedOn w:val="1"/>
    <w:qFormat/>
    <w:uiPriority w:val="1"/>
    <w:pPr>
      <w:spacing w:line="1105" w:lineRule="exact"/>
      <w:ind w:left="6857"/>
    </w:pPr>
    <w:rPr>
      <w:rFonts w:ascii="Gadugi" w:hAnsi="Gadugi" w:eastAsia="Gadugi" w:cs="Gadugi"/>
      <w:b/>
      <w:bCs/>
      <w:sz w:val="96"/>
      <w:szCs w:val="96"/>
      <w:lang w:val="nl-NL" w:eastAsia="en-US" w:bidi="ar-SA"/>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070" w:hanging="360"/>
    </w:pPr>
    <w:rPr>
      <w:rFonts w:ascii="宋体" w:hAnsi="宋体" w:eastAsia="宋体" w:cs="宋体"/>
      <w:lang w:val="nl-NL" w:eastAsia="en-US" w:bidi="ar-SA"/>
    </w:rPr>
  </w:style>
  <w:style w:type="paragraph" w:customStyle="1" w:styleId="16">
    <w:name w:val="Table Paragraph"/>
    <w:basedOn w:val="1"/>
    <w:qFormat/>
    <w:uiPriority w:val="1"/>
    <w:rPr>
      <w:rFonts w:ascii="宋体" w:hAnsi="宋体" w:eastAsia="宋体" w:cs="宋体"/>
      <w:lang w:val="nl-NL"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pn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6529</Words>
  <Characters>7201</Characters>
  <TotalTime>1</TotalTime>
  <ScaleCrop>false</ScaleCrop>
  <LinksUpToDate>false</LinksUpToDate>
  <CharactersWithSpaces>7473</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2026-09-01T01:17:00Z</dcterms:created>
  <dc:creator>song chen</dc:creator>
  <cp:lastModifiedBy>AGICO</cp:lastModifiedBy>
  <cp:lastPrinted>2026-09-01T03:35:00Z</cp:lastPrinted>
  <dcterms:modified xsi:type="dcterms:W3CDTF">2026-09-03T07:07:20Z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适用于 Microsoft 365</vt:lpwstr>
  </property>
  <property fmtid="{D5CDD505-2E9C-101B-9397-08002B2CF9AE}" pid="5" name="LastSaved">
    <vt:filetime>2026-09-01T00:00:00Z</vt:filetime>
  </property>
  <property fmtid="{D5CDD505-2E9C-101B-9397-08002B2CF9AE}" pid="6" name="Producer">
    <vt:lpwstr>Microsoft® Word 适用于 Microsoft 365</vt:lpwstr>
  </property>
  <property fmtid="{D5CDD505-2E9C-101B-9397-08002B2CF9AE}" pid="7" name="KSOTemplateDocerSaveRecord">
    <vt:lpwstr>eyJoZGlkIjoiMjM4Y2EzMTM4MGM3MTlmMmEzMWNkMTNkZTY2OWI0ODIifQ==</vt:lpwstr>
  </property>
  <property fmtid="{D5CDD505-2E9C-101B-9397-08002B2CF9AE}" pid="8" name="KSOProductBuildVer">
    <vt:lpwstr>2052-12.1.0.28488</vt:lpwstr>
  </property>
  <property fmtid="{D5CDD505-2E9C-101B-9397-08002B2CF9AE}" pid="9" name="ICV">
    <vt:lpwstr>F4B3C7EDBD85411B83CB1FFBCC3A6EDC_13</vt:lpwstr>
  </property>
</Properties>
</file>