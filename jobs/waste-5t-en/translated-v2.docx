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C4A1D">
      <w:pPr>
        <w:pStyle w:val="11"/>
      </w:pPr>
      <w:r>
        <mc:AlternateContent>
          <mc:Choice Requires="wpg">
            <w:drawing>
              <wp:anchor distT="0" distB="0" distL="0" distR="0" simplePos="0" relativeHeight="251663360" behindDoc="1" locked="0" layoutInCell="1" allowOverlap="1">
                <wp:simplePos x="0" y="0"/>
                <wp:positionH relativeFrom="page">
                  <wp:posOffset>-79375</wp:posOffset>
                </wp:positionH>
                <wp:positionV relativeFrom="page">
                  <wp:posOffset>381635</wp:posOffset>
                </wp:positionV>
                <wp:extent cx="7533005" cy="10349865"/>
                <wp:effectExtent l="0" t="19050" r="10795" b="13335"/>
                <wp:wrapNone/>
                <wp:docPr id="2" name="Group 2"/>
                <wp:cNvGraphicFramePr/>
                <a:graphic xmlns:a="http://schemas.openxmlformats.org/drawingml/2006/main">
                  <a:graphicData uri="http://schemas.microsoft.com/office/word/2010/wordprocessingGroup">
                    <wpg:wgp>
                      <wpg:cNvGrpSpPr/>
                      <wpg:grpSpPr>
                        <a:xfrm>
                          <a:off x="0" y="0"/>
                          <a:ext cx="7533005" cy="10349865"/>
                          <a:chOff x="0" y="213359"/>
                          <a:chExt cx="7533005" cy="10349865"/>
                        </a:xfrm>
                      </wpg:grpSpPr>
                      <wps:wsp>
                        <wps:cNvPr id="4" name="Graphic 4"/>
                        <wps:cNvSpPr/>
                        <wps:spPr>
                          <a:xfrm>
                            <a:off x="438912" y="345947"/>
                            <a:ext cx="4196080" cy="9525"/>
                          </a:xfrm>
                          <a:custGeom>
                            <a:avLst/>
                            <a:gdLst/>
                            <a:ahLst/>
                            <a:cxnLst/>
                            <a:rect l="l" t="t" r="r" b="b"/>
                            <a:pathLst>
                              <a:path w="4196080" h="9525">
                                <a:moveTo>
                                  <a:pt x="0" y="9144"/>
                                </a:moveTo>
                                <a:lnTo>
                                  <a:pt x="4195953" y="9144"/>
                                </a:lnTo>
                                <a:lnTo>
                                  <a:pt x="4195953" y="0"/>
                                </a:lnTo>
                                <a:lnTo>
                                  <a:pt x="0" y="0"/>
                                </a:lnTo>
                                <a:lnTo>
                                  <a:pt x="0" y="9144"/>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11" cstate="print"/>
                          <a:stretch>
                            <a:fillRect/>
                          </a:stretch>
                        </pic:blipFill>
                        <pic:spPr>
                          <a:xfrm>
                            <a:off x="4514850" y="213359"/>
                            <a:ext cx="133350" cy="10349484"/>
                          </a:xfrm>
                          <a:prstGeom prst="rect">
                            <a:avLst/>
                          </a:prstGeom>
                        </pic:spPr>
                      </pic:pic>
                      <wps:wsp>
                        <wps:cNvPr id="6" name="Graphic 6"/>
                        <wps:cNvSpPr/>
                        <wps:spPr>
                          <a:xfrm>
                            <a:off x="4628515" y="219963"/>
                            <a:ext cx="2904490" cy="10342880"/>
                          </a:xfrm>
                          <a:custGeom>
                            <a:avLst/>
                            <a:gdLst/>
                            <a:ahLst/>
                            <a:cxnLst/>
                            <a:rect l="l" t="t" r="r" b="b"/>
                            <a:pathLst>
                              <a:path w="2904490" h="10342880">
                                <a:moveTo>
                                  <a:pt x="6350" y="3170936"/>
                                </a:moveTo>
                                <a:lnTo>
                                  <a:pt x="0" y="3170936"/>
                                </a:lnTo>
                                <a:lnTo>
                                  <a:pt x="0" y="10342880"/>
                                </a:lnTo>
                                <a:lnTo>
                                  <a:pt x="6350" y="10342880"/>
                                </a:lnTo>
                                <a:lnTo>
                                  <a:pt x="6350" y="3170936"/>
                                </a:lnTo>
                                <a:close/>
                              </a:path>
                              <a:path w="2904490" h="10342880">
                                <a:moveTo>
                                  <a:pt x="6350" y="0"/>
                                </a:moveTo>
                                <a:lnTo>
                                  <a:pt x="0" y="0"/>
                                </a:lnTo>
                                <a:lnTo>
                                  <a:pt x="0" y="19050"/>
                                </a:lnTo>
                                <a:lnTo>
                                  <a:pt x="0" y="1861566"/>
                                </a:lnTo>
                                <a:lnTo>
                                  <a:pt x="6350" y="1861566"/>
                                </a:lnTo>
                                <a:lnTo>
                                  <a:pt x="6350" y="19050"/>
                                </a:lnTo>
                                <a:lnTo>
                                  <a:pt x="6350" y="0"/>
                                </a:lnTo>
                                <a:close/>
                              </a:path>
                              <a:path w="2904490" h="10342880">
                                <a:moveTo>
                                  <a:pt x="2904490" y="0"/>
                                </a:moveTo>
                                <a:lnTo>
                                  <a:pt x="2872740" y="0"/>
                                </a:lnTo>
                                <a:lnTo>
                                  <a:pt x="2872740" y="19050"/>
                                </a:lnTo>
                                <a:lnTo>
                                  <a:pt x="2885440" y="19050"/>
                                </a:lnTo>
                                <a:lnTo>
                                  <a:pt x="2885440" y="37846"/>
                                </a:lnTo>
                                <a:lnTo>
                                  <a:pt x="2872740" y="37846"/>
                                </a:lnTo>
                                <a:lnTo>
                                  <a:pt x="2872740" y="10342880"/>
                                </a:lnTo>
                                <a:lnTo>
                                  <a:pt x="2885440" y="10342880"/>
                                </a:lnTo>
                                <a:lnTo>
                                  <a:pt x="2904490" y="10342880"/>
                                </a:lnTo>
                                <a:lnTo>
                                  <a:pt x="2904490" y="19050"/>
                                </a:lnTo>
                                <a:lnTo>
                                  <a:pt x="2904490" y="18796"/>
                                </a:lnTo>
                                <a:lnTo>
                                  <a:pt x="2904490" y="0"/>
                                </a:lnTo>
                                <a:close/>
                              </a:path>
                            </a:pathLst>
                          </a:custGeom>
                          <a:solidFill>
                            <a:srgbClr val="255217">
                              <a:alpha val="50195"/>
                            </a:srgbClr>
                          </a:solidFill>
                        </wps:spPr>
                        <wps:bodyPr wrap="square" lIns="0" tIns="0" rIns="0" bIns="0" rtlCol="0">
                          <a:noAutofit/>
                        </wps:bodyPr>
                      </wps:wsp>
                      <wps:wsp>
                        <wps:cNvPr id="7" name="Graphic 7"/>
                        <wps:cNvSpPr/>
                        <wps:spPr>
                          <a:xfrm>
                            <a:off x="4634865" y="213359"/>
                            <a:ext cx="2866390" cy="10349865"/>
                          </a:xfrm>
                          <a:custGeom>
                            <a:avLst/>
                            <a:gdLst/>
                            <a:ahLst/>
                            <a:cxnLst/>
                            <a:rect l="l" t="t" r="r" b="b"/>
                            <a:pathLst>
                              <a:path w="2866390" h="10349865">
                                <a:moveTo>
                                  <a:pt x="2866390" y="3177540"/>
                                </a:moveTo>
                                <a:lnTo>
                                  <a:pt x="0" y="3177540"/>
                                </a:lnTo>
                                <a:lnTo>
                                  <a:pt x="0" y="10349484"/>
                                </a:lnTo>
                                <a:lnTo>
                                  <a:pt x="2866390" y="10349484"/>
                                </a:lnTo>
                                <a:lnTo>
                                  <a:pt x="2866390" y="3177540"/>
                                </a:lnTo>
                                <a:close/>
                              </a:path>
                              <a:path w="2866390" h="10349865">
                                <a:moveTo>
                                  <a:pt x="2866390" y="0"/>
                                </a:moveTo>
                                <a:lnTo>
                                  <a:pt x="0" y="0"/>
                                </a:lnTo>
                                <a:lnTo>
                                  <a:pt x="0" y="1868170"/>
                                </a:lnTo>
                                <a:lnTo>
                                  <a:pt x="2866390" y="1868170"/>
                                </a:lnTo>
                                <a:lnTo>
                                  <a:pt x="2866390" y="0"/>
                                </a:lnTo>
                                <a:close/>
                              </a:path>
                            </a:pathLst>
                          </a:custGeom>
                          <a:solidFill>
                            <a:srgbClr val="4EA72D"/>
                          </a:solidFill>
                        </wps:spPr>
                        <wps:bodyPr wrap="square" lIns="0" tIns="0" rIns="0" bIns="0" rtlCol="0">
                          <a:noAutofit/>
                        </wps:bodyPr>
                      </wps:wsp>
                      <wps:wsp>
                        <wps:cNvPr id="8" name="Graphic 8"/>
                        <wps:cNvSpPr/>
                        <wps:spPr>
                          <a:xfrm>
                            <a:off x="4634865" y="213359"/>
                            <a:ext cx="2866390" cy="10349865"/>
                          </a:xfrm>
                          <a:custGeom>
                            <a:avLst/>
                            <a:gdLst/>
                            <a:ahLst/>
                            <a:cxnLst/>
                            <a:rect l="l" t="t" r="r" b="b"/>
                            <a:pathLst>
                              <a:path w="2866390" h="10349865">
                                <a:moveTo>
                                  <a:pt x="2866390" y="10349484"/>
                                </a:moveTo>
                                <a:lnTo>
                                  <a:pt x="2866390" y="0"/>
                                </a:lnTo>
                                <a:lnTo>
                                  <a:pt x="0" y="0"/>
                                </a:lnTo>
                                <a:lnTo>
                                  <a:pt x="0" y="10349484"/>
                                </a:lnTo>
                              </a:path>
                            </a:pathLst>
                          </a:custGeom>
                          <a:ln w="38100">
                            <a:solidFill>
                              <a:srgbClr val="F1F1F1"/>
                            </a:solidFill>
                            <a:prstDash val="solid"/>
                          </a:ln>
                        </wps:spPr>
                        <wps:bodyPr wrap="square" lIns="0" tIns="0" rIns="0" bIns="0" rtlCol="0">
                          <a:noAutofit/>
                        </wps:bodyPr>
                      </wps:wsp>
                      <wps:wsp>
                        <wps:cNvPr id="9" name="Graphic 9"/>
                        <wps:cNvSpPr/>
                        <wps:spPr>
                          <a:xfrm>
                            <a:off x="0" y="3390900"/>
                            <a:ext cx="7505700" cy="25400"/>
                          </a:xfrm>
                          <a:custGeom>
                            <a:avLst/>
                            <a:gdLst/>
                            <a:ahLst/>
                            <a:cxnLst/>
                            <a:rect l="l" t="t" r="r" b="b"/>
                            <a:pathLst>
                              <a:path w="7505700" h="25400">
                                <a:moveTo>
                                  <a:pt x="0" y="25400"/>
                                </a:moveTo>
                                <a:lnTo>
                                  <a:pt x="7505700" y="25400"/>
                                </a:lnTo>
                                <a:lnTo>
                                  <a:pt x="7505700" y="0"/>
                                </a:lnTo>
                                <a:lnTo>
                                  <a:pt x="0" y="0"/>
                                </a:lnTo>
                                <a:lnTo>
                                  <a:pt x="0" y="25400"/>
                                </a:lnTo>
                                <a:close/>
                              </a:path>
                            </a:pathLst>
                          </a:custGeom>
                          <a:solidFill>
                            <a:srgbClr val="375522">
                              <a:alpha val="50195"/>
                            </a:srgbClr>
                          </a:solidFill>
                        </wps:spPr>
                        <wps:bodyPr wrap="square" lIns="0" tIns="0" rIns="0" bIns="0" rtlCol="0">
                          <a:noAutofit/>
                        </wps:bodyPr>
                      </wps:wsp>
                      <wps:wsp>
                        <wps:cNvPr id="10" name="Graphic 10"/>
                        <wps:cNvSpPr/>
                        <wps:spPr>
                          <a:xfrm>
                            <a:off x="0" y="2081529"/>
                            <a:ext cx="7493000" cy="1309370"/>
                          </a:xfrm>
                          <a:custGeom>
                            <a:avLst/>
                            <a:gdLst/>
                            <a:ahLst/>
                            <a:cxnLst/>
                            <a:rect l="l" t="t" r="r" b="b"/>
                            <a:pathLst>
                              <a:path w="7493000" h="1309370">
                                <a:moveTo>
                                  <a:pt x="7493000" y="0"/>
                                </a:moveTo>
                                <a:lnTo>
                                  <a:pt x="0" y="0"/>
                                </a:lnTo>
                                <a:lnTo>
                                  <a:pt x="0" y="1309370"/>
                                </a:lnTo>
                                <a:lnTo>
                                  <a:pt x="7493000" y="1309370"/>
                                </a:lnTo>
                                <a:lnTo>
                                  <a:pt x="7493000" y="0"/>
                                </a:lnTo>
                                <a:close/>
                              </a:path>
                            </a:pathLst>
                          </a:custGeom>
                          <a:solidFill>
                            <a:srgbClr val="FFFFFF"/>
                          </a:solidFill>
                        </wps:spPr>
                        <wps:bodyPr wrap="square" lIns="0" tIns="0" rIns="0" bIns="0" rtlCol="0">
                          <a:noAutofit/>
                        </wps:bodyPr>
                      </wps:wsp>
                      <pic:pic xmlns:pic="http://schemas.openxmlformats.org/drawingml/2006/picture">
                        <pic:nvPicPr>
                          <pic:cNvPr id="11" name="Image 11"/>
                          <pic:cNvPicPr/>
                        </pic:nvPicPr>
                        <pic:blipFill>
                          <a:blip r:embed="rId12" cstate="print"/>
                          <a:stretch>
                            <a:fillRect/>
                          </a:stretch>
                        </pic:blipFill>
                        <pic:spPr>
                          <a:xfrm>
                            <a:off x="29209" y="3399790"/>
                            <a:ext cx="7486015" cy="3448684"/>
                          </a:xfrm>
                          <a:prstGeom prst="rect">
                            <a:avLst/>
                          </a:prstGeom>
                        </pic:spPr>
                      </pic:pic>
                    </wpg:wgp>
                  </a:graphicData>
                </a:graphic>
              </wp:anchor>
            </w:drawing>
          </mc:Choice>
          <mc:Fallback>
            <w:pict>
              <v:group id="Group 2" o:spid="_x0000_s1026" o:spt="203" style="position:absolute;left:0pt;margin-left:-6.25pt;margin-top:30.05pt;height:814.95pt;width:593.15pt;mso-position-horizontal-relative:page;mso-position-vertical-relative:page;z-index:-251653120;mso-width-relative:page;mso-height-relative:page;" coordorigin="0,213359" coordsize="7533005,10349865" o:gfxdata="UEsDBAoAAAAAAIdO4kAAAAAAAAAAAAAAAAAEAAAAZHJzL1BLAwQUAAAACACHTuJADGC2z9sAAAAM&#10;AQAADwAAAGRycy9kb3ducmV2LnhtbE2PwWrCQBCG74W+wzKF3nR3FdM2zUaKtD1JoVoQb2MyJsHs&#10;bMiuib5911N7m2E+/vn+bHmxrRio941jA3qqQBAXrmy4MvCz/Zg8g/ABucTWMRm4kodlfn+XYVq6&#10;kb9p2IRKxBD2KRqoQ+hSKX1Rk0U/dR1xvB1dbzHEta9k2eMYw20rZ0ol0mLD8UONHa1qKk6bszXw&#10;OeL4Ntfvw/p0XF3328XXbq3JmMcHrV5BBLqEPxhu+lEd8uh0cGcuvWgNTPRsEVEDidIgboB+mscy&#10;hzglL0qBzDP5v0T+C1BLAwQUAAAACACHTuJAwQFHCDwGAAByHgAADgAAAGRycy9lMm9Eb2MueG1s&#10;7Vnbbts4EH1fYP9B0PvGut8QpyiaJgiw2Abb7gfQsmwL0G1JOU7+fmdIjUTLdmx3E7cPTZCQkkbk&#10;8HDOHJK6/vBcFsZTxkVeV1PTvrJMI6vSep5Xy6n5z7e7PyLTEC2r5qyoq2xqvmTC/HDz+2/XmybJ&#10;nHpVF/OMG9BIJZJNMzVXbdskk4lIV1nJxFXdZBU8XNS8ZC1c8uVkztkGWi+LiWNZwWRT83nD6zQT&#10;Au7eqodm1yI/pcF6scjT7LZO12VWtapVnhWshSGJVd4I80Z6u1hkaftlsRBZaxRTE0bayv/QCdRn&#10;+H9yc82SJWfNKk87F9gpLozGVLK8gk77pm5Zy4w1z3eaKvOU16JetFdpXU7UQCQiMArbGmFzz+t1&#10;I8eyTDbLpgcdJmqE+nc3m/719MiNfD41HdOoWAkTLns1HIRm0ywTsLjnzdfmkXc3luoKR/u84CWW&#10;MA7jWYL60oOaPbdGCjdD33UtyzeNFJ7ZluvFUeAr3NMVTM7womO7rh/To8/H3p9Q/xN0s/dq00Bc&#10;igEs8f/A+rpiTSbnQCAUHVjeAJYKHU/BJW16rEQiALY9QHluFNsAOCDien7shWrQBJlnx4EVQYgi&#10;ZLHvSLj64bIkXYv2Pqsl9OzpT9GqKJ5Tja2olj5XVOXABWRBIVnQmgawgEsWzFTvDWvxPXQXq8Zm&#10;avaOrDo/8GFZP2XfamnWDpMX257EANwcDIpKN4TW/Nh35bA1czKispGt6saSptAwWVCpLAEniroj&#10;Nns6TYtaZAAfvImD7isSCLipQy3qIp/f5UWBYxd8OftUcOOJYWaRPwgjvKKZQWRSDGBtVs9fIIA2&#10;kG6mpvh3zXhmGsVDBSGKuYkqnCozqvC2+FTLDIZdV/XHdVsvcpx22YNqt7uA2L+5bvI0gb8uY0Bt&#10;hwTH8zS81a7BQ9Va9fSYpxjMcFsjAvBaZY2Hki0zQ0YqWaA9uojXW6/PirwhHLH+trnf4ElWzjJI&#10;afxhbgOJQM1ayGsNz6tWhbpoedamMNssWcB8/g3U6OaOHkinBz9xCIe47Nte5Ksg1DMYkRmSmouP&#10;+/TnRUQUSp8NV3w2sAJugzuAOkuI2xicnUkHp/JFOgmuYaK+QNILaK7vO70MEE3sGhLjCUkvcCLf&#10;hoABtjp2HAeumgwCyoktz4s1pJwIcqCaF0JKpyOhA6L79pmvdwYyH4qW9AXnZEhuKvsEcnIxkduh&#10;FbsSEpivwWxfstq2JQsq9bTW961wIBMqRz6cZ73fi52MOMjB+aDQ/L0OB1nRqKjcAiK2gEWvoaAo&#10;aEeB7Qc0DdQSlWO8zjI+6kEfC2NH3wLTHnxN7A7B6kShE3oKkLEv21DolvbRAQILfK9r9zxrN4y8&#10;1ydF9+Q865Oifst1IvRr4aTjfVoPlL9ggk4AR7eOwvgIOJr1eEJ3ggvlgtZyUNdzprY2GS1hHN93&#10;7FDJTtGsmFrY+Bas2TrWdSseUKCfY41zEc0Lx5onl+pnaJ7r4XZHad6wvek1LwoCV9c82hwBxpfX&#10;PHKm0zzpyz7Nc8hQyV7oQ0pQVDqUkFQqAsHRbCkRUbmV7XGfOCyUyIRKZaq7gQw964X9vuxwSRM/&#10;GvQ56JyGC1nR8KjcQiQKIlhhvKqAW4CcaT9ueQeJ78oq3uePoXNLCWTYP/2wjdFFkgacoNFRijod&#10;iBCBX0lDpTqUx222HsoaejyP43MfR06xGXWtmuliW0rbIeksKjwRcSPbsqRKHpbSOxt/d4Ne7eJu&#10;mVgpcZUt9ISGzjFC1M4Oa5c7LbgIKeIxKeRJ38mk6BQExDKGCQA6sYRENPQtP4SbcovtgBhRHFxc&#10;QXtPQCOUI/vkUw1Fd/QQAfr2gDO6PQU/lUoodGuCgCyo1CXlFJt9vb6NNLghrDidXwtO0oXuZNmG&#10;6NgWD7hzjnp00WVFtu90h+k9UbwYjuI7otguHFf0C4rLU4V8weVU58o+soRkBxSggD1EFzV0sqKQ&#10;p1IPfepRrVrJgsqOTlrP59qPfXgbytzJn11h+WHCgcei8Pf+x8w2nOPq58xwDVOH3eM3mZ/hoBm+&#10;5rzzQbMTOxaIKO653DgOYde4rYKw0bTweBUPml0Prt7hnBkiTX6KlCul7rMpfuvUr+VCZvhUfPMf&#10;UEsDBAoAAAAAAIdO4kAAAAAAAAAAAAAAAAAKAAAAZHJzL21lZGlhL1BLAwQUAAAACACHTuJAkVxJ&#10;0KQQAACfEAAAFAAAAGRycy9tZWRpYS9pbWFnZTEucG5nAZ8QYO+JUE5HDQoaCgAAAA1JSERSAAAA&#10;HAAACH0IBgAAAIJKTQwAAAAGYktHRAD/AP8A/6C9p5MAAAAJcEhZcwAADsQAAA7EAZUrDhsAABA/&#10;SURBVHic7d3dlt7EscbxeqpLej/tSbLBIZCP+7+PfbgP9i2EkADGEHvm/ZTU3TmYsT0xC6IqjUki&#10;PTpjLfr/WzBlFhq1Wvj/r/73/yR4bdv9N4rUH65v/jB2jUax6EWQIEGCBAkSJEiQIMFf4jIAdWrE&#10;07C1bb6PQqbtUYHB07BchnUYTPlYahJPw7rc7eNge1CIehrzn1KCBAkSJEiQIEGCBBcJWkp2jS4G&#10;dAAweBq2sd3LKGipOUA0exp2Ho4vouBatlBo72lYzsMqCtZUrAqqpzH/KSVIkCBBggT/k0Hg4yGP&#10;2+/AOvlX7T99PW7zZ/gkF3+GBCddtrL16/BitTOgg6dhSe0cBRWpg2j2NOzcH34XBUUEitR7GvYU&#10;f/48jflPKUGCBAkSJEiQIEGCiwRt1z77W3Rxk9o7iGZPw3KN701M1S6AwNOwS3/+TRRUpE6Rek9j&#10;/kNDkCBBggQJEiRIkOAiQbNkl+hiQAcFBk/Ddu3zr6Jggl1EUHat5tHgqbv7PAqubfsKqsO5O3w2&#10;Guxzv42CTcqtFoGnMf8pJUiQIEGCBAkSJEhwkaCtm80P4cXanAAdPA1rUnsXBRPsIkD2NOx4vR19&#10;5uGH17rZfZuQ+mN3+/vRYKl1ys8RVQSexvynlCBBggQJEiRIkCDBRYK2X938JbxYmwOA4mlYKUMb&#10;BasmE0H2NOzUH38bBbdAVaTe05j/0BAkSJAgQYIECRIkuEjQTJ9gb6KjYfvVzZdR8OFhV9mvUj8a&#10;PHV3/3SIRhWRsWfjrJrND0DqL91h9N2Tdbl7NvZv/tHi1B4fjrkf3Zj/lBIkSJAgQYIECRIkuEjQ&#10;1s3m7+HF7/cmjm5Ym9aTQBEUT8MO19d/ioKbZv+tqvbHq29vYoqCVarWKuppzH9KCRIkSJAgQYIE&#10;CRJcJGi79vlfo4ub1NwBWjwNq1Im3cxAavU07OQ4tePDa9vuRZF6T2P+Q0OQIEGCBAkSJEiQ4CJB&#10;S5q66GJAM4DsadhuwqtkCXYCUHYrx7mJl+74aRS835uog6dhXb4+j4KWmpMi9Z7G/KeUIEGCBAkS&#10;JEiQIMFFgtba6ja6OKldAB08DVvbNnxQY1I7QZA9DTt2b0bvK/zwWtvupar2p+7ui9FgLsWi4Nu9&#10;iZ7G/KeUIEGCBAkSJEiQIMFFgrZtdi/Di1N7UMHgadj4Yzd+fOH+3A7xNOzUH15EwS325f7cxPGN&#10;+Q8NQYIECRIkSJAgQYKLBE2B0dv8PrwgKIAUT8M27fOvo2CjzR2A4mlYN5xvoqA2kiGp9zSsn3Bu&#10;YvNwbqKnMf8pJUiQIEGCBAkSJEhwkaA1qTlFFyekDqqDp2GtrV+HQW1OAIqnYef+FH6VTBoRReo9&#10;DSslN1Gv1qpVqnoa859SggQJEiRIkCBBggQXCdrK1m+ii9++SuZpGIASBSEoEFRPwy79+ddRUJGu&#10;itR7GvMfGoIECRIkSJAgQYIEFwkagDphfYVI9TRsZZM+EnaGYPA0LJdhHQWL5kaRxNOwPvfbKNik&#10;1a0IxNOY/5QSJEiQIEGCBAkSJLhI0JKmProY8u6Y+9ENa7Q9RsGk2kF08DSsy9fwm11J7aRa1dOw&#10;Uqd9Bu3+m87jG/OfUoIECRIkSJAgQYIEFwlaShb/Ktnb2zVHwyASP2oEUuT+kd74o0aGPGyiYEml&#10;UYF4GvMfGoIECRIkSJAgQYIEFwka4mfAv7s8DQOmPF27P6jR0zCpJfyvtUqFVIGnYaXW8MMuEUEV&#10;gacx/yklSJAgQYIECRIkSJAgQYIECRIkSJAgQYIECRJcLGg64dxEeThqxNMwQOOP86C5CoqnYbWW&#10;Ccfcl6RA8TSs1Drl5/j2cd7oxr9vSp/iWfBPXY/b78A65Vicf3E9bs//Dz5/hk9+ESRIkCBBggQJ&#10;foTLkqbp7645GtM+kw2Uh/tDx7trJf7uWlNzI5LE07Cn+P9RT2P+U0qQIEGCBAkSJEiQ4CJBa9Lq&#10;EF2cYFdAB0/D5OHMwyoPv33/mRuTKiL4p7+uKlJU/sW5iY/XWV/6SbdrKkk8jfkPDUGCBAkSJEiQ&#10;IEGCiwQnnqt/f/KH61z9Nq1fR8GUmpMKsqdhXb7cREHV1FVo72lYLrmNgrWWVAXF05j/lBIkSJAg&#10;QYIECRIkuEjQmtROeNiVOkB7T8MsNecoCGin0Oxp2KU/fRIGG+SE1HkaVmud9HpOFYGnMf8pJUiQ&#10;IEGCBAkSJEhwkaBt2u2r6OImtQcIsqdhtVSLglWrCqR6GnYZzr+Kgqrpoki9pzH/oSFIkCBBggQJ&#10;EiRIcJHgtIM4EDiIY9s++zoKGuwEIHsakx52rW3zPVQH18OuPne7KNik9k6LwNOY/5QSJEiQIEGC&#10;BAkSJLhI0Nq0uo0uTmoXQAdPw1pbv4mCpnYW0exp2Km7/TwKbpr9t6raexqTvlpdpWqtovxqNUGC&#10;BAkSJEiQIEGCiwdt1+6/CS9Oq1sVZE/D6qR/yop6/92u0Q07dYcXUW7b7osi9Z7G/IeGIEGCBAkS&#10;JEiQIMFFgtPOTXy/N3H8uYm71c2XUTDBzhApu9XN+I+EXbrjp1Fw1Wx+AHTwNKzL1+dR0FJzUqTe&#10;05j/lBIkSJAgQYIECRIkuEjQVhO2Cia1s0IHT8PWzfa7MAg7C1A8DTtc3/wpCq5t9/J+b+LdF6PB&#10;XHITBauUVCuKpzH/KSVIkCBBggQJEiRIcJGg7dp9/CCOtLp72Js4/iAOAX7mK84/f0GkClA9DTte&#10;78Kvkm3b/TeK1Hsa8x8aggQJEiRIkCBBggQXCZqqDtHFb7/p7GnYfvWrP0dBe9ibiFUaD1770/9E&#10;QbH13wEdPA27DpfwMfdJ7aJIvacx/yklSJAgQYIECRIkSHCR4C9/buKm3X8bBpHOApRNux//sOtw&#10;ff3HKLhudt8pdDh1d78bDeaSV1Gw1mJVUD2N+U8pQYIECRIkSJAgQYKLBG3b7l5GFzepvYMgexoG&#10;mXDUiKBAtHgaduxuR78G9uH1bm+iozH/oSFIkCBBggQJEiRIcJGgKVCiiyFSIVI9Ddu1N19FQVM7&#10;Apo9jUnHGAKSITp4GnYdzhP2JqaHvYnjG/OfUoIECRIkSJAgQYIEFwlak5pTdHFC6qA6eBq2aSbs&#10;TVQ7QTR7Gnbs4gdxrJvtdwnaH7vD+G865zJM2ptYBNXTmP+UEiRIkCBBggQJEiS4SNDWzeaH8GJt&#10;TgAGT8MSUhcFAWQVzZ6GHbvDZ1Fw2+7lfm/i+Mb8h4YgQYIECRIkSJAgwUWChgmHwL+9PA3bNLvw&#10;R8LevkrmadhQ+nUUNLWTQOFpWDdM+KazPnzT2dGY/5QSJEiQIEGCBAkSJLhI0JKma3QxoAOA7GnY&#10;yrbfR8FGmyMExdOw63D6JApCUFW19zQsl9xGwUffdB7dmP+UEiRIkOCcQeDjIY/b78A6+de0P309&#10;bvNn+CQXf4YECS4ctCa1x+ji96+SjW9Y0vjeRAEyBNnTsOtw/nXUU6RrvT+IY3TDnuK/oZ7G/KeU&#10;IEGCBAkSJEiQIMFFgtak1SG6OKldITp4GlZrTlGw1qqCop6GDWXYRMFSc6OSxNOY/9AQJEiQIEGC&#10;BAkSJLhI0BTI0cWPjrkf3bCkzTkKKlIP6OBpWJ5091RMIdXTsFJL/P5QqtYq6mnMf0oJEiRIkCBB&#10;ggQJElwkaKo6RBcDKACKp2GAhj+DJqIFguJpWClD/M2umq2IVE+DexMJEiRIkCBBggQJEiRIkCBB&#10;ggQJEiRIkCBBggQJPtVlqqmPLr5/sibF07D7HZtTr/ENK6VYmHm7GdLRmP/QECRIkCBBggQJEiS4&#10;SNAUmLA38d27a+P3JurEd9cEOngaVuqwioK1FgOkehq8XSNIkCBBggQJEiRIkOBTXJaSTf8MmqNh&#10;hvh31xQ6QHTwNKzP3T4KJm2OCUk9DSu1Tvk5oorA05j/lBIkSJAgQYIECRIkuEjQ2rS6jS5OaheI&#10;Dp6GiciEvYnv9iSO35vY5euzKGepOSpEPY35Dw1BggQJEiRIkCBBgosETaETztV/eLPL0bB1s30V&#10;BU3bI4DsaVg/4e5JkToV7T0N63O/jYJNyrciIp7G/KeUIEGCBAkSJEiQIMFFgtak9hhdnJA6qA6e&#10;hrW2ehMG1c4CzZ6GnfvjiygoJqKqvafBV8kIEiRIkCBBggQJEiT4FNe0h12pPag4H3YBmPqZsOpp&#10;2Lk7fhqV0CIrUu9pzH9oCBIkSJAgQYIECRJcJGgKPMHexPEN27bP/xYFG20OAs2ehnXD5SYKokGG&#10;6OBpWJevz6OgpeakSL2nMf8pJUiQIEGCBAkSJEhwkaA1qT1EFydNVyANnoZt293LMAg7i6B4Gna4&#10;3v4+Cq6b3XcK7U/d3eejwVxyGwVrLakKiqcx/yklSJAgQYIECRIkSHCR4KS7pya1dxDNrrsnyKSP&#10;SGcA2dOwY3f7RRTctvtvFKn3NOY/NAQJEiRIkCBBggQJLhKc9E1nRL7pvF/d/DkKJm1OEJT96mb8&#10;ZsguX8N7E1ugQDR7Gnbpz7+JgorUKVLvacx/SgkSJEiQIEGCBAkSXCT4y+9N3LXP/zoBvIigaPt8&#10;GA0eutd/jIJr275S6HDqD5+NBoc8bKJgSaURgXga859SggQJEiRIkCBBggQXCdq2mbQ38QDB4GlY&#10;UrtEQYX2EM2eht1d34Rv197uTTxc3/xh7Jr5Dw1BggQJEiRIkCBBgosEn+IQeHEdAr9f3XwZhUyb&#10;IwQZq5vxmyH73O2iIKC9CrKnYZf+9EkUVOhwvzdxfGP+U0qQIEGCBAkSJEiQ4CJBa1Jzii5+/03n&#10;8Q3btc//EgVV7QJB0VZdB3GMflD14bW27SuoDufOsTexz/02CjYpt1oEnsa/b0qBj4c8br8D6+Rf&#10;Lfz09bg9/z/4BAkSJEiQIEGCBP8bQFs3mx/Ci7U5ATp4Gmbahu8PFakDkD0NO3Zvwsfcb5q35yaO&#10;b9hT3FN4GvOfUoIECRIkSJAgQYIEFwnarn32dXRxk9pbiGZPw3IdVlEw1caAAk+D5yYSJEiQIEGC&#10;BAkSJEjwKS5LatfoYkAHBQZPw7btPny79vAqWfE07NIfX0TBlW2/V9Xe05i6N/FWish/x95EggQJ&#10;EiRIkCBBggQJfsTLGlvdRRcntQugg6dhjcbfXVOkDoLsadh5wu2aiJSE1HsaVmud8ooVqgg8jflP&#10;KUGCBAkSJEiQIEGCiwR/+VfJaq0pClapKlLV07DrcAl/RDqpnRWp9zTmPzQECRIkSJAgQYIECS4S&#10;NFUd/XnkDy8ICiDF07BVWr+OgkntrKKDp2Fd7p5FQVW7CGryNCyX+LtrtRYrguppzH9KCRIkSJAg&#10;QYIECRJcJGgpTXuVDED2NMyQwqBCB4gOnob1udtHwaTNMSGpp2Gl1ik/R1QReBrzn1KCBAkSJEiQ&#10;IEGCBBcJmiW7RBc/3K4NnoZVkanfsoKnYTlPeNiVilVB9TTmPzQECRIkSJAgQYIECS4SNACTv2nl&#10;aRgw/nvMP4IEGZDiaZjUMu1VsirwNKxMeHdN3j/sGt2Y/5QSJEiQIEGCBBcFYuqv2n/metz+BxZn&#10;Erfl6uImAAAAAElFTkSuQmCCUEsDBBQAAAAIAIdO4kC86dopxnQIAHZ0CAAVAAAAZHJzL21lZGlh&#10;L2ltYWdlMi5qcGVnAP//AAD/2P/gABBKRklGAAEBAQBgAGAAAP/bAEMAAwICAwICAwMDAwQDAwQF&#10;CAUFBAQFCgcHBggMCgwMCwoLCw0OEhANDhEOCwsQFhARExQVFRUMDxcYFhQYEhQVFP/bAEMBAwQE&#10;BQQFCQUFCRQNCw0UFBQUFBQUFBQUFBQUFBQUFBQUFBQUFBQUFBQUFBQUFBQUFBQUFBQUFBQUFBQU&#10;FBQUFP/AABEIAz0G9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nSwdv9aqtWtYefM/mr5ez+47VmQvbJbxSxXKzbv4ErTtngubWWX95/sole&#10;rI+Ggatsjb9srR/99Vu6VNsfzdy/3PnaudsIdnlboGTcvypurY0p4klf5d/+/UnfA6i2mZGRml2V&#10;tJeL8nzLXJb1R/4U/wBytWzm86VFiXfWR0xkdQk2yJF+X/crTS2V4vm/8cWufdJfNRq67TXX7Kn8&#10;b0jaIz7MvlIyrvrPvIfv/wACVuwp8v3v+APWfc+RC0vztDQEjCmRtm3b/wDZ1UdGTY0sGxP96ruq&#10;3lm8Tr5rP8336ypr+L7rLv8Am+VHoOOUi7vsdr/MyP8A3Krwok29Vlb72xd6/wAFZ9zN+93eUuzd&#10;9+nw37b3W2XY/wDfqzm9qabw7/u/w/xvVd7m2tpfNli3/wB5E/ipz+bDEm7ynRvvVE6RI26dt8W3&#10;7kX8FAcw+F4ETdFE0L/99065tmeJGbdWg8y3PlNBtSLb/Gvz1Nc2E8y7GnidE/gSlzAZKItz8u39&#10;z/6FVt7ad/NXaqbf7lW0ttkqbmVJX/v/AMFWIbOea6/if+86Uc5Bn2ySpFu81U/25qsb5Zm+adfu&#10;/fqWbR2f5fN37qf/AGVsXau77v36jmiHvFF5pUidfNi+7/BVVHleL5m3/wC/WhNDbbEWJmR/4t9Q&#10;vCvn7VVvK/idKOYiRS/tWfzfIXyN/wDsN/BT5rmeFEZZZHdvvf3Klm02WFk2t95vmf8A2KiubNdk&#10;Ust4uzd9z+9RzGQ77ZLNF8yt89PTzXtXlX5EX72/+Ch7lfkbcyf3aEv4Hgfav7pv7lHMLmiMhubO&#10;5V4oNrzN/rXSrEM3k7IIotn+3upv2+JIv+PbyU/vutO3xeajQXKv/sJWZtGRe+x73/i/3KYlmrt+&#10;6Vn/AN+pft7QxO0qb/7tNS537PKXZuXfsep5jYhv4ZX2K0qp/dq9ptnvRFVmfb/HVR901x8y/wDf&#10;FW5vkRFZGhqOYvmB0VJZVZp3f+GtCGFvI3N8lZ/7p0/17JVhPIuYt++REX+OqNuYu71R/wB7u/2P&#10;mrQ0q5Xe/wC6ZP7zvXL3OsWcL/8ALR3X+/WhYa3529YoF/36C41TrYbmJFp8Nzvbd/HWVDqu9E/v&#10;/wByrELq8vzVkbcxqvc/vfu/98Uz7SztVd3X7VU29dm75XoNiXf8r/wVE9yyLtWpURni3Kqv/t1F&#10;cwyps+Xf/uVYDPtku/8Ah/36mhuWeJ/m2PTobOXzfut838D1de2lR9vlL81HMBn+c23buqrMj7/v&#10;LWq9h533qzLyzVP4Wo5gM+Z13ffV3rK1JJd/ybf+BtW68MT/AHt3+5VK5tonf7rPRzGRlWaN5vzK&#10;v/fVaGyVG/1q/OtCWbbv9VsqVLPzpfurvoIM9E8ln+aooUl835Pki/iet37Av8VSw6asL/6rfQBi&#10;pDK7feartnZ/w7m2Vt/YIn+b7N89XbawXfuWLfRzFcplWFgyfw76uwwt5v3W8qtP7HsXcy/98UIk&#10;SP8ANE1BfKV5od7feo2bG+5Vj7TBu2Kuz/fWqM0zI8rIv8X3KA5i35K/w7afs2RbvlqlbXPzfdWp&#10;Xv2dPlX7v3qCOYl2bH/hp/kt/D/FVGa8fzU/e7N38CU25mV32qjTPV8pHMDp5L7WZd9Zl/c+c/lq&#10;3z/3HWtC5s7lGTdFsT/brPm3O+7z2/30qjmmVLmFtiP/AGhBsT7yJVdEtn+9eb3qC8mih3s0vyfx&#10;Q7ahhuZbyLyvsfyfwvs+4lae8cEpRLb+Un+qgtv+u0zfJVe/s5X8pVuftm9vmfd8iJVh7OJ4vIl2&#10;vaIv8FZj/YfK2wLOj7v4/v7KInNULCItnLKsF9LC+37jqj765y5+2PcSsy/vv9utaweC5uHaK2nd&#10;1b+OrsP255f+PaN3/wButubkPNlHnOchSzdXZtPaa6/ifzfkp720CXCXKxNvT+433a6BLa8vHSX+&#10;z4titsbe3yUXmm21zOkXkLN5X3v9ij2hzfVjmpry53vL5s6b/wCB03olDzTw+V9ugbf99bt2+StX&#10;WLDZYeUqReVu+ZK29NhWGXczReTt2fP9yr9qY+wlzHLo95ePF9ji+0xfc/0etJ9N8l/InlbzYvvf&#10;aFrefbZxRSwfP5X/ADy+/VT+3tKvLqKdtPnubhvk3utY+1kbRoR+0c5c6DeXkv3rm/mRd/yfJEiU&#10;37B/ZSfLbM6Ov713au9sIYppZVig8mL+JH/geqlzYT2F66/ZoNzxb18qj20i/qkfiOK+wQJceett&#10;cwy7N6/uk2NUUzypKkV9ZyW29vldNldreabfTW/zSzwoyfOnyVUubPT7BIooopZpX+7s/vVHtjH6&#10;sZulWy3MUrbt/wDe+f7lVL+bTdEurfzZZYZZfvI7Psq79gimupfsKzo8/wAkv2j+CovENtqem6bb&#10;rBLFcyxfx3C/JR7Qj2XumPc3MVysS2M7fa/7jtT7D/XxTz20kMu3+D+D/fq0/g+e50GJWvF029i+&#10;eX7Iv+toTR/JstrXK+av3fOo9pEx9hIP381vN58uzb93YqVn21zK9wi3NzHDN5WyB/43WtabQZbm&#10;181nWzd/u/N/raz08PXL6zEsUEW9Yt89xcN/H/co90xlCRC+lLDFuubm5s9zfwRJ81WIZls7J0vL&#10;yJ5V/wBQjt/rabrepXmlRIt5uf8Ae/K8S/wf3KyX1tX+0Nc2zW0X34ri+i/8c+Wr5ZSMeaMPdOjt&#10;rxbm3edvKTyl3yolV0tpbxnlinW5f+GL7m2uatvHK6ajxteRJaSr8zwxNs/9AqW88T3OqxPbfc+X&#10;7n8Eq0e8Hto8p1EOsLYWG55bSb5vmSJvnWqU2t3iOjfu383+5Eu+uZtoYPNRoLn7Nt/1vnfcerds&#10;/k2t3LeXls+3/VW6b6fukfWZfCW0ha/uIZZ57maX+GLb8i1t2dnLDZS3PlbE3fMlczDD53zWc/2b&#10;cv8AH/DRZ+HrG806K2n8Qwabtl3+U/muj0pBGXvFu51tftW+K8lmdV2Rfuk+RKittYvH3tP5sMTf&#10;J867N9at5YX1h/pLXmkXNvs2I6K/zJWPc3NjNLF5uosj7NkSIvyVHMXKUoyJb+/ihTzbOzgm+XZs&#10;Rqfc38SRRSz2zJcfxPu+dF/2KhfRINvny3MWx/vbPv1NpVm839oW1ttuf3X/AB9v9+KipGMol05S&#10;5jynxXeX+heKYtRS9l07wP8AuIr7/SVdmbzfvNu+6u+Vd2z7yo3+zXyr4t8YRXGpX8ttapZ3M8Xl&#10;SG1ufkjb5kLJ5W1W3RfL/Evzv/f+X6p+O1rrmkfC7UL6C9htIrV089pVf96m9FXZ/wAC2/I9fDU5&#10;zIXDZ/vfLXuYKXJQ5j7/ACSl7WHtZEb/ALl9y7XpLl42I8uNlG1f4v4v4qsXF2rLb7ZEfy127fL/&#10;AM7qfbC3vGnklLYiiLKAoYs3yqq/eX16rnp92ssTOM/dhI+tiQxXsqW/kFi0G7/Vt9V/75+6tbll&#10;q9k2oQ3N2s0O2TeosW2vb/Mm3az/ADNtVflXf/d+b71YhtWS4UTwtH/eT7rbf+BV6to3wQj8R+E5&#10;9S0vVLe5uEV5bS3e5SOW8XzURYvKb/VyfM/G92ZniRE+dWeKcqkI8pjVqU4fEdL4E+I1hpv2OPU9&#10;Daxtrhbe8a0t4N/9oxRv5W6BWR4nZF+0L+9X7v2hWl3bVrqvEPxE8Uahoct1eR2iXD3N9LLE2kJF&#10;KqRMzqsu1d77Z03tvZl/idpf3uzzXR/Clzrfw/b7ZYQw2dvdp5GtyWzJKhaKXyopWZ1VYpW8pd/z&#10;LFsT7u75/pT4S6NrGieOFOvfZra31fymS6lj3TSbvKuLhVWB9kCqkX/LXd/Gq/MztF0Sqe7zS+I+&#10;YxcaEJc8TL+DPxV1VYrK5ttKWHUHgvLpr6+aWeLUpWlb7PE6Rf61vPin2sy/feV9y7GrA0nxNqOt&#10;Xuq6l4wl/syWxvlk1fR5Yll/1fzbIkf/AFW7yNjPuZt6fOzM67fM/i7qT/D+cQC28nUdYa21UwXF&#10;nF5NnEqOqRQb3l3QN/d+X5Iot33tkfN6R8Zjo0+q3DWtrqk11crKj6hp8E3mxfdeJ/N3sisny/I/&#10;y/N/s7earKM/hK+oSqx54faPq228daT4V8Crr+5bOzaPFnZ7lX5d+xP4Pu7fm+5/HXmkHxqtvipq&#10;9xp7XcnhWG+nZ1ltLNpXe8+RLdG2/Ltbyl+XZ/fX+LdWFP4rtfiV4W82+F/cXLMy6f8AbZUaK38p&#10;fla4aV9rKy7fm+TcyMvzfNXkH26y0HU5rHVba2hglTbJNpcsV0yfJ/A25l+/h2/i+XarJXPgo06X&#10;N7X4jHC5em5c/wARu6n4t1rWPGUAmh1PUdeuruCWNLlWlleX5PK2W67F2szy7U/uy7f962ms+H/M&#10;Fklm+n6bcSRJe3Ls14i2+9P3qRfI8f8Ae+ZmZlZV3r/FxPhvxJZ6frgvL9DtgiY2qxW0Tozbvuyr&#10;tXzI3Xep/wB6ui1XxdoNtdfa9H8N2kEU9qkF3Y3P+mwwRbon82J926JnZWVl3blR9u9mZ2r1PrB7&#10;0sPpynT+BfGOqWKyLo1pElvLHBZjMqMlxOrp97zf9aqxfK0W/Zz97Y22vQr7VdDh8P6zNqdjoF/f&#10;x21rFZ3lrY7ft0rbZ3+fezLs2xbNyLu+7t2/um5XxP4LNtocet/D5NT1Kx2Pfyy2EE9r5RRnX5Im&#10;bcyRRPu81PN27/n2K22vO/EfiDXfEuuaZrGnrsiljtrJZlVFh8xPuRSt5UUXy7E+XbtVET+7WMqs&#10;Tznhvby54e6ejeKfhpofiXw7d634dtmS6s4Vu9yWrLFcx/ut+7anlb13y/wxKqQs3z7kq7oHgW8l&#10;1QJr3ibSo9IuhAsM9m8q2txvlXa3n+U32dtyy72dN++L5lZvmrK0fxLq9vfjw3d6founW9xFFOv2&#10;zZLbiWfypWb7VF/x7K3lN/F+6XzfutuavXY/HNr4i0bTdI8SeG7DSdFDTy211a6lLPFFtWUIkqRb&#10;fliVbppW+6yJtTZ/FEprl9046ssRSjyS948O+KEcep6pq/iqXxLa+I9Yu5tssaSPN5abdqb2liXc&#10;zruVVTaybPuRr93irXxpr0KQXF7O32UpLbQ3JVXEbb03bG/hdfkb5WX+H+/82h8X/iNa+L/EEMuk&#10;NcTaZBbRwQ3F9bi3ZpBEnmP5au6q/wB1d25vuI3y5486adQ8qQSN5TH77fK0i/7XzURr8vunv0MP&#10;KVJe1idNF4mnSN188SukqXU86Tsrzvu+9ub5t3zp93/nlu/2qb41mnvZbK8vtSOpXt3axH7TK0jy&#10;pEmURJS2VY7UT7jMqqqrwwZV5WGcQ3MUrxJPErA+W33W/wBk7ageRptv/fNclStTmdsaPLL3SzDa&#10;XNzFM0KSTRxp50rIu7Yu7bub/vr/AMeqzouuXelX8dxBMqyKcFJYklidePlZHyrL/st8tS2uuahp&#10;1rPZxXbRQytidFK7Jf8Ae/vL/n+KmXVh9lMazuocorgxOkg+Zdyfdb/awV+8v/jtRGPJ70TX/EV5&#10;WeNkmWRGkdWeRI127PmZdv8A+z/eqqhXY2/dv/h/u1c09LVbhppHt3WFfN8mZX2zf7Hy/wD2NJdW&#10;cMRtTFdxTtMjO8eHDQ/Oy7W3KAWwu75d331/i3KvPzyiWdFoniK70+ORI71tNh/dCBvmXynV96tu&#10;X51HzvL8v8QX5fu17V8MPH9n4m1W5huBNHDdw7JtPtJ7qVomidHa62xo6t8jTysqrt3K7Kq/Kq+E&#10;aP4Pv9XivLizMMsVnC105adYt0S/fZGf73b5PvfN92vVfAOm6R4l13SIpDHplopis5I7ia1iT+zG&#10;ldnaW9+R/PX7jfLudNyq0USbK6/byPHxtGjVg1M90u/FlzoXidrnQRBqslnL5t3qV1Kq28Fn9lbY&#10;m9V82WWJPtHmv975tqpX0J4PuWudkFjqdtf6VcWq3UV99y7lVnl+d02bfvokXlfutv2f/crzLwZo&#10;Mfhzwxbz31tq1hfaPBLdRJYy3X+oV32RW7+a0UqSq9x/qn3I2zY7Nv2dH8HvEtlqtxejRJJdUsrq&#10;dri81OZ97t/Gm9NiS/3/AN6+3cvlbf4UrysTU5o+6fGpRjKNkepf2bcpb7l+T/blWj7TO8SNBKsy&#10;f8tfJrQS2sUfdLK14n8Wz+Gpbzb+6SKKeH/YSvC9qenymUk18nzeUs3+/wDwVC9y3m+Uq3KPL959&#10;qbK2IbbfK/72L/cffVKHbfy/vVZ5Yvk+RW2Ue3JKiaVeP/qoN7v8+92+Ram/0nSvmniiml/gSFnq&#10;G5sLNLj5ovOl27F/e/dq9puiN5H73z0l/hTcn3Kx9uZxiEO28f8AewfZpf7lWHh8590U8abPvJRe&#10;eHor+DzfNuf3X8e5PkrJm0e+T5ontLncvyvd7vNT/vmo9sbkz2azN56tG8sX9yj54bfz4oG+0N97&#10;5qJra5s2iaWxsX+X5rj5t9VptSl839/5dmifxu33qj2pA3ZfXkr7mjhlT/VebVJ7OWF908EXm/8A&#10;TH771uzalZpFFO21JZfu7GrP+33M1+jL9me0b+5/rnpe3M+Urw6bFNLua5jR/wC+9WIdEl37fPgm&#10;3tv+RqNS1KeaVLaCW2d0/jf+H/fpn9lX0Kea0/ku6/N9kZP/AGen7cOUbeWyo7q8Gx938f3Kqf8A&#10;CNz38UsUsWnzRfxbJ23/AO5Ql/qb/uoryWaJPk2XC1Fv1xH2rL5L/cVIan6yRy85iTaPFbfLpkVo&#10;l9F/qofNf560Lnyv7Gliltp3u3X97FC1H9jxQ3W5YIrm93b2d/v1b03wxBpqyy+RPZyytvbY1V9Z&#10;kc0aBk2emt9n81dM3/L/AAN96qr23nS3flW19bSrs+R/4a3dN822llgbU/OiX59838NN1LSmvPma&#10;5aaX+BIn+Sj29SJfsPdOZtpp/mWXSms5W+8/96rsNzc3MW210zfF/C+/ZtrQ+zXiXkUt5uS0iX5k&#10;RlrF1Xw3pGsap59tLOlwn8ELbHojWnMx9hKPwg9nfW3zXNs3kt95IWrM1KHT9KuopfKns3lb+P8A&#10;jatu58KxO8UTahJbXa/ddG+daiv9Sbb9hnn86WL/AKZVHtphKgZz63FqTfY5YGhidtnyLsfdUU1h&#10;BpsssVteT23m/J/pH8X+5Wncw332X/Q9qROv8EVY9zbSzNaLfah9juEbekUq/eqPbyMZUgubmWzR&#10;IGvN6P8AJv8A40piXNnpSeVLtmd/9U6NvR3qv4hv9Mm8qzvnle4Vt6pb/wDs9Zlzf/Y7fcttpttL&#10;Eu9on3vLtrGWJ5PtESj7xNc2F9qtxFc2di3lK38DfItV/tNm+o+Vc6fdw3H99P8AVVmXmvb9N8/5&#10;oUt/vJ8/lP8A+zVS03UtVmsIdQln+wWKfetEf7//AH1UfW/7xj7p3U1hqdtZSxeHLrT7CLcn31+d&#10;6xbnwrqOqyy3MuuS3MqfwO/yVx9n41e21j7M3iKOa2X7ixRP8v8AvVA/xI0TS9Zu4oL69vNRljZl&#10;t7S0lbzf/HaI16lWXuxNIQjW9yB1k02tI3lRar/oi/J8kSeUlRJNrly/2NtXtpotv7pEX771yXhn&#10;4oLeyOdTjk0iFF+aCWJ/Nf8A3q62w1jTIZYr6Jmud/8Aqrfb89FTEypS5anumfJafIWLDwrLZy+b&#10;PrjTTffa0dU2K9V7zSt9vcfN5Oqyt/x8Oz+Syf3Kt63qUs0SM3nwyvL8qJs/74qG8m1eaWLb4xkh&#10;tNuyW0t/K+T/AL6rm+u+8X7CJMmieIdHSKKKCD7PKv8Arbf53f8A76rStnZJdsGlNNLt+a43fdrz&#10;ttL1zxNrd81prt1pb7dn2dX+WVK2X8SS+GLf7HfXkabF2faNrPLE/wDt7av6zKYR9w29S3XKbbPS&#10;vtlwn9xq5/W9VlRLf7N4VnS4Zfm+ztUWo+NbqwutyM1pFLtb7Xcf8e8v+5tqX/hI9P1S9stQsfEP&#10;2O7lXY6RRP5SP/wOuu1TlMuaJm2/iDUNJmWaDRr23hZdksWoRKkMX/A1q/8A2DPryRSy6VojvF/H&#10;cX1xsqhreianc3jwXniyC/WD/j5t0f5939xKp2018+mytp6tD5DeV9nSsva1IfCL7RuW3gnT/tn/&#10;ABPrGxmtH+f/AIl95KiRf8Ard8SeJ9D0e1tNP0xmtrtF/dJ/eWuc8PaJ4h+zv/asUdzF/C6N88X+&#10;xWfD4bsbC/lnW8uYfN+Rn2/P/wAArmqYmpP4jf4YmL4z1DT9amhXUIGeb+JIpW+7XN6P4Os7CKe+&#10;Rbu00+Ztgldvvf7Fel32m3Oj6XLPba1d2dp/FcTKru/+w9c5qnhK3u7GK6awtdU1F/nLQyuny1nT&#10;xMqXxSJTmlyFB/DMENrsgWyuZfv+bbs/3P8AarVSbwrf29lY6hp+/VW+9LbxbEf/AIFWboVnrP8A&#10;aT7LO03xJ8+d2xFrpdVsNctpW/tzXLZ1Zf3SJt2Rf8CpPGykTGMviMLVdO8O6bFs0/Sy91L8rNqC&#10;rsT/AIFWI+gyPFusbZXlgb5vm3p/wGtvVNNWwgin1KBXtZ/9Vceb8ktYj3f2ZNl2kaabP/qtkif9&#10;91j9YnMylzm9pmk6bcaTLPrFlHdy/wDTtAu9ao/8Im8yvdWiz21uq/cm+V/9z5atyXFtLa6ZEt7p&#10;uqfZl27Pn83d/wCg10sOvXzt5C2MUMu3969xS9vye7I25ec5+zsP7Ns4p7aW7uZZV+VIVXen+/WL&#10;4guNe0ryvtk8MLyt8ro1dVf3Ns9rbxLBviefynR/9V/8VXP+LPDwv7+KLSfLfyP9a+/5Fo+sRF7I&#10;gtv7bt1a7ngh1EbPuu38NZl0899LcM2l3OnS7d8rQ7//AED+7WqmqXNnZ/aYtbtWuom2/ZNrbWrV&#10;ubn7ZpNpLLFAlwrb2SL5Ep+2tEnljE52G2Z7NNt9B9nf/nqzfN/vUy7tLYQ+W32n5v4LeTft/wB2&#10;tW+l066tUZdLkDL957VdqN/31VvSksdBf7TLAqS/xQ/3qX1uJEY+8Y+nWMFhp0ttPbXdtb3H+omv&#10;m2J/47XRab4egm0uKzlnX5/9U/8Ayyepn1XSvFUsTNF+6i+9LfSrFD/49VSbTftN6iaRqum7Zf4H&#10;n2eb/uf3q3jWmdPL9sP+EJudH1abz9XtLDfE7rD5r/MtO0LWLn5orm6tET7kVxEzfvf++qt2dzc2&#10;15Lp/wBhgRLeLZ5Nw33P9ym2225ZNsTPEn3km2fJ/tpWcsXyCjGMx3k/2PazT3Ky39wzb1f+Naxb&#10;7Tb65j+3Qy2yM6/clnZa6rWIYLC18+znlfzfkZHZaxYblH1a3ng0+5s5YvvXEu3Y1R9cNvZ/ZM7S&#10;r9Ui/wBJiZLeL52dGbZu/wDZq2W8eXOj2Nx/ZD6TM0//AD9p87VX8Savoeq6jFPc6nFbXH3GS3tp&#10;fl/8cqpc6XHrF159ssD2i/dvfKdH/wDHqmWJkvfYRjKB2UN5qusadFff2rbWe5f9VY2qvs/76rTt&#10;ryBEt7OfXL7Urt/nluHiT5P9+uSe8vtHuooIrn7fLL8ivEyJtr0rwroMV5apPcy/aZZfuvcbKqOL&#10;5zsjT5zn5pra/tXgvP7S+dfmeFf3VGm/29o/9ny21jbarZW/7pYrh/n216BDZyw2EUG797/0yT52&#10;qJ/D1nNE7S2OyVfupdt/8TXZ9ZlE29gc/r2lL4hilibQd939/wD0RvkSsqHwlpU1gn2nStQ82D+N&#10;52T/ANBevQks4rOyia+lltoX/wCeLVp2GmxPZPLBOtzub5ftFbRxci/q0ZnKW3hvT7y3tJdkT7f9&#10;UiM+9avXPlXLPZ7ZU81fK+erGsOuiRfbJbmxdLdvNlS3iffWxYTNrdhFqGn6qryy/dR1qPrP2ZHT&#10;GhGBzlz4VazitNtssLo3/Hw8773q3Z2cVm/kLPJco1at5puuJLFOsqwv/fq3pvhuW5uN14q+anzq&#10;6fcq5VOf7RfsveOZ1LSlmvN0UFy8sv3Zkb5E/wB+tbSkn8h1vrm082L+C3be/wD49XVJYLDb7dyu&#10;i/3KzU02LXrf97bfY4nb5d7fPUe2No0OQ5zW7y2hsN39n3ryq3+phVd9V/OlubWJYFXzW/1qOuyu&#10;r/4RWWzniZUV02/fR6hufDDpL5reX/wD+GrlUjMPZyOSvNNZ7i3azvv3sHzI+35Fpl5rd5+9lubm&#10;xvNn3kdm2O39+t68hs7CV1bT9+77zpXM6qk9nby/2VpkCROvzO/9+sZYmMCOU3vDGsf2la7tsXm7&#10;vl/evsra+0vqt1FbWOoeTKjfvUdfkrkvBmvS2dkkFzPOj7t+y0VGSuoudYtrxop1S5s7v7m+Hb8/&#10;+/R9ZjM6aXwlh0sbm4exl1BdSvYvnlidtn/oNN0pJ79JVvNPis4k/wBVV+wubN38iWTzpU+drjbX&#10;QW1gv7rypf8Aef8Av10xql8vOYX9mreQ+VFBaXkUX3klb7tY9/59mqeRYwJ/d2fwV0t/o9nbNvvN&#10;vz/Ovyv8tUoYVeVZ4rlfm+6m2rlXlyh7IxES+v7LzV3JKjfvZf4K04dKn/1qy+Tsb7//AD1rTGmt&#10;cyu0s8EybvuJ/BUL2zWDyq0Fs8TN8vzVrGqHsylc6JseWdmWFNvzf365y8drmJ4F+0/vV2LvX7td&#10;HYarbea8sq2yOvyInzU95mSKWW2tl+f7rv8AwU/ax5S+U52CSVI4425miXazbaKg8Rf25C0TeZBE&#10;rfxRfeorH6yM+crDTf3+6Jtn97YtdBYaCzvunlbyn+7vaufs/Ps5fKW5l37d/nP/AHa2LC8W5i82&#10;xW5v4vnR98TfL/c/gf8Az/A9ff8ANI8aJu/2bBC/7hl/76qazhaHf5SrNXKWepaZNLL5+oLZpub5&#10;0ZWlVPn3/Jv+XZ5T/f2/8A3100N4r3VxZ20U73DxfbWmSDfFF8/zpvX7v/oP+5R7xtGRq214tzcI&#10;rxbP71bGjpv81vK2bdrsm5PkT+/9+ufsNS+zXEsUu6G7SL5obRftW/dvX+H5v9itjTbyCwiiaxgu&#10;baJ7pbj7RN8nlMr7fnRn+78/3H/vpv8Ano5ZHTGqdhZ+RcvFFO+z/nl8v3vk/wDs66W2ha2t0rlf&#10;Dd+qLLeXk7TXcu1/s6b3/dfPs+f7v3v/AGStr+2F2bZVZP7u/wC+6VEjpjVNj7kX3m/3653UrmLy&#10;tv8AH/foufEK/eib7/3axNSubl4tqy7H/wB379IipUiGpTSwy7ovuJ/frPm+/wCbE2yXb8zzLvqv&#10;qXnvFEzStv8A++6Y8N86fLLJvb7qbfkp8x5sqhbubb/Qtk9m02/51dK0NHSfytzeUkX+3WYn2xFS&#10;Ke82bF/gWtDSrOV2dp/n83++lXzEl6abe+7z/k/uJVfzl/epFLv2fef+5WlYWESXW5V3yqv3NtWI&#10;dNaZvN8iLyt3zJsrHnL94rww74kaeVUl/hR2+etCGz8lvl+fd96rFtprJcf6iCb/AG3/AIa000fY&#10;/lfKmz777qOY15SokPzf6pfl/j2Ufadku3bsq9babsf5p5d/9zd8lSzWH3PlXfUAZs1zLbN5+3Zu&#10;/gqN9Y+bZ5rfMv3K0/8AUvtaJdi014WR93kR7P8Adq+YjmOcm2w/dlbzXb5UqJJp5klVom2bvuPW&#10;09tE8v7pV3o1TfZpUb+FPl/go5jI5/zp0V/Pgg+b7vy1Uv8Az9StXSCLZ/d/2q6v7G0yfNufd8lV&#10;H0eWG6RtuxE+7UcxnynJPYXjtFE0uxP40RaP7Es0SWXdL5u75tjffrdm01ofllvJfNdvv7vkrM/s&#10;2K2ut0vm+b/sN8lXzGMhiJavL+9Zpol/57LvSrM1zZu0XkW3zsvzPTrZ4LZ3WWVof9z56Ly5sbO3&#10;drXdeSv/ABuv3ajmDmKttNBbRSqu7yWf/XO1S2dys17tVt+xfv7fv1Umv22/8e0EKfc+SqkMMtss&#10;q+b50rtvXZ/BQXGqbc2pSpcO0qrs/wBv79PfVYLb5luf3W3f89clqvnvF/rd8v8AF81V/wCzfuN5&#10;rbP4vm30e4RKvI6hPFVs8u1ImvP+BVYfWIHt/liVPNb7lcv/AGbLef6pV+X73y7KR9Nn+T/lj/d+&#10;bfuqOeIRryOhe5RJZWXb/s1oWd/vXcq7P71cjZ+b91mVP71bEPlXjusTeS/9+jnNo1TqIdSlR/vL&#10;s/h+St7TZonTdu/3t9cfptsz+U32xUi/i+bfW1DbNv8AN3N838e6o5jvjI6jzv3TtBLv/wBitOwm&#10;Wa3RpYmR/wC5url7ObYvl7f/AB6t5JvkiVv7v96jmOyMjXSb593zQp/t02aZvNTbL8lRQu38e2ke&#10;5VF+ZoqZtzFuF38371W3md0/dbXf+5WT50W//W/98VbS8iRN26q94jmJfJl2f3Hqrfws/wAu3e9S&#10;vebIvmVvmomuWSVFZWSgOYyntk2bdvz/AN+iHR4k+b5Uf++9Wrm/V9/zeT/e+Woobldvm7W2f7aU&#10;Ec0QtrNUd9sX3v49tW5tHif5kXZSJqUSfvWn/wBjZuqaaZdvmrfbE/3aA5g+wW32fc3+41SpbQfe&#10;Vov+BrWf9s/0d2WXf/vrR53nKiy7XR/7lHKHMaey2h3/AMH/AAKmfb4kV9rbH/v1n/NCm37Nv/7a&#10;1F803/LLyf8Afq+UOY27a/g2bW/77hqGa5Xd8rSp/ed2rPhtrlPusuz/AHar3KTuvzTqn/AaOUOY&#10;t3Oqxfw3LPt/2ax7zWF+9F/E396sy8hvHbbLPs/u/wC1WFNbXKT/AL+WB/7v8FHunNKpI63+2Nlu&#10;7LFsdKqw62v3mvm+99z+5XI/v5vNiXU4N/8At/w1FbP9jR4rmeO8f77OlHNE5pVZHew63FNLDun3&#10;v/frQh1iV5dsE/yJ/s157ZzL5/mwMsLp86oi1sPr06S7WgX/AH4V2VHtS41DsLnWI3XynZvN/wBi&#10;qMzskSeUqvt/jes+w1WX91LLZ/um+8n3qt6VeLqsv+jQMlp/t0e1L+MzL+ae5l/f/P8A7dN2X03y&#10;wT/uv7iLsrYmsN8ss7TrM/8AcRdiVYs7Ce/uPKWWKb/Y27KPbnNKnI5dLBprrczN937jt8lWodEV&#10;/wDVbd/9x66Ow0GWaWWKW2ZJfuRb13pVv+wZ7OLyJ4I0l272f7j0e3I9h/Mcv/YlzDv8i5gSV/vO&#10;6/Iq1pW2lS/YPKa5V/8AbRfkrY03w9Z73l3t5u3Y3nS76sXmm22zcsrbPufJF8lHtSI0Dn4dKa2t&#10;XXzY/Nb7uxfv1E/hK62boGlRP4keug8m2maLbP8AaYv4X/uPT7x1e12rqLTP/EiPvo9qEqUZGOlt&#10;K6f6ZFB8v9xfnqpN4Y2T7WttlvL/AMtoa1bO8ihTyllgmvv9utaH7Z5sssrM6N914Vo9qR7KMjBm&#10;8MQW3kztAzxIv+pf56vW1mzttgsYk3f31rV+2N+6aKxk83+BH/jrVhvNYmg2rY22yL7z7ld1o9qX&#10;GhE5220Gd28r7GyW+75tjUXOjt9jlg81ki3bfNSutTc8Tqv32be1UvsfnSvu+SL+Pzpf4/8AYo9q&#10;bewiY9tpUTxblffF5Xlb3b7tV7nR7a2eJp5Yn/65U7WIW+2RSxW2y0T72+X71Zrvc6bLFEtjBNZO&#10;2/7Q7fcrH2hjKERk2m6Y8W57mXzVb5Udd9H2b+J4mT/YRalmeXTf3+2CGX+GFJd6VStpr77G8v8A&#10;prvK3+uRKv25zeyjGRXS/gfzZVgZIl+6m756qbILmV2nsWT/AKa+aro9W7/SoJrV9zeS/wDtxbEa&#10;sqGzV02q0aRfxbG/9kqPacpzSpSNB7DRbmJ1vm+2Rbt8Vv8AwUx7nwvZyrtiVET+DynfY39ysy80&#10;HzooltJW3/cV3/hqrZ/2hoOpeRc3izRbvl8qLe//AAOolUjL4ZERjKPxRNC5udP1i98qLSvOu9vy&#10;yuuzyv8Abqpc2zJby2d5E1z8vzfxpW7vvHiluW2vE7eV8jbHrNR4tNX7DbRS3Lyt8zvP5Tr/APFV&#10;tHExMamG/mOes9E1PRLKKKe22aVu3/JFveoLzw9piRXc62M6Oy/fdXR2/wC+q6jVX1O80tLNZ762&#10;8iXes0U++h79rm/t5dTvJbmyRdn2i4i+ff8A7lX9Zic31OJxNz4YtniiiliWGL+H7R/FUWm6JbW1&#10;/LA26aW12bfK+TZu/ubq7PWLlZkeKKBZtv8Ay2dfkqjYa8ry2nkaVBNN/wB/aj62RLBR5gudKazu&#10;nVtD+02ifOzvOtTTTNsSKx0+2+yS/wCvi2/ItXbZ7m5tZZYIrZJd/wA/2j5N9ZUOt2L6pLbXMTaV&#10;cRN80UMu+KX/AIHR9ZNvqxmX+iNc/wCjN9ms7f8A6d12bP8AYqpbaOt/ausUrTJE33E+Stn7NczX&#10;V7fXNzAlvu/cRbvKf/vj+Kp0sIryJF/0mzl/1rbF3o7/APstL62c/wBU55HP6V4blf7yrC8Tb9k3&#10;zutdAnh6+ub2KeKxV0/vouz/AIHsrQ/4R5tNT7Yt59pu3+dXf/Wp/sUWdhq6XH2n/hKPscUrbF+0&#10;Qb9r1zyxcZHRHBcnxHyV+1b431SyWwjtI11jQJbKDUEvWR08vz/NVXVW/i+T5Zdvyt/vV8ZyPuOT&#10;X3p8fv2Z9F07wfr+uTa3qU+qMstwrXUXm28rKJWiRdiJ5X8Sr8+37vyt8q18Q6xod5oc/k31lcWc&#10;qjay3UbKUb5W/wDQWVv+BV7tCvTq0uSJ9/lcaUKKhAqaXpt1rOo2tjaQNc3V1IsMEScs7MdqrXX+&#10;HPhpda7HqLi+hsv7Pt/tV3bj97K0Kvtd0VflbD7F2sy/M6/w7mXkY3VZkj8xPszSKf3v3f8AgW35&#10;q3PDnia3s9V0r+1A1xpkFys7rBu82NNy79m1l+ban96to+zpe6epU9p9kbpGnQz395HqetxaVNHb&#10;LJBNcpJKGZdmyL5VZk+X/wBA2103w18QPc65ZaRZPZ6W8ilEuNRubaK03IrPm6+0L5Uqq25vm+b5&#10;tq7vkWuQ8TavHqeqzywS3E1uG8u1lvG3SrAvyorfM3Rdo21z29vm/wBqolW5Ze4Hs/ax98+gD8RL&#10;jWr+30jQtcttG0+wVJdKk1C3Wwm+5v2bo/N2rv37fNl2/vdzfe+X3P4ufFe08O/Ca2Et8uqP9h/s&#10;i20m3ktbiyZGW42vPtf5XRWili2Kyr5XzIqyoz/JXgr4kXPhWKC1m03RdZ08OHVNV0qK6a3O75gr&#10;su/bhn+Tdty27G6tT4q6i2sahZzSSaPbCwtINPhg01ZgzwKn7qZzKu+Xejfe/uoq7UXyq15pVfiP&#10;JngKbrR/lOV8c+J7vxjrD6teXlzc+YvlQpfXrXUsES/ci3v821Vwq/SuYX7wqW4ZWlZlZnH95h/F&#10;VfbmuKpL3uY92EVGPKWZLlmO3czD+H5quarrEur3Hm3P+t27XkLMzSH+825j81OsNHl1CKXyWUvE&#10;21vm+9977tUbm2a3ldCyvt/iRvlpe0lP3iY8vMamm+Gr7U7GS9hT/RVLKZH/ANkL/wDFov8AvOi/&#10;xV0Hhv4ZeINT1HRtmlySWV+S8dyhR4nVf9aN33dy/wB373zr/eXM/hXxzovhnwxc2baOb3VZnLed&#10;cCKWD5djRMYpEdfkdP4du5XlVmZH213nw+8beIPHOtTandjTYpoZhM+sS6XIsSPseXyttnFuRnW3&#10;d2lX59lu+1vvK9x5f5jlrVK3LLliX9MhHgu78WeEH07xBpnjRItR0dX0+8iuEvF2y2/kPuRVeLci&#10;xfJ8zNt2fN8leG3GgXWnC1muB5Ntcwl4J2G6OX5NzIrKGG4Fgv8Assfm29vsbQdVsLnwzbza9cz6&#10;w+oaS39p6rb3yLdtBEjO9v8Aum+aNLVGZ4pWbe3+t2y7FXzX4veN/DOv28Vp4au7W40awu2sLe0f&#10;Tlt93yXHn3vlRW+2VHDRS/fVoGeVUi+ZZaipL3jhwuJ55SjGJyHw51PxDcX0ljouvajFMfKitY7F&#10;pbr+0Z2EUSQbf4V8pH27k/5ZKjfd3J73HbXnjDTbLwbIH1vWbWxluLmXRtNvL9WtYrWJX2rK0G1/&#10;NTdKu75pU8rZu+SX5o0zxtYaYdbs9Liu7a0vrwtYwxyS77WJ/lP3JV81vLbZsf5fl+913SeBPHt1&#10;4NaPVJbG4WO32W9veWkYi34l8xop/wCGdSu75Jd/3Il+4rIy5wr4f2suY6b4tfAu78F6Je6pqN3c&#10;2ccXmPpVhcW8rSy2jTxbQR5SLBtaeTd/t/LtTeu7wrey19ofHjxZqvxC+CtvfTavHqT6d5F/eTxX&#10;EF06rLFFFC8vlbngld0lTd91WVUbZ5v734sxycVlKUjtwNSc6X70TIoyK0GiiihmilSVbrzU25+6&#10;qgNv3L/e+7/49S6np02kXBgn8hpAFYtbzpOrf8CRmWsuY77leeVZX3LHs3fwiliuZI1KeZIsT/eV&#10;W+9VbrXaX+m+HdNlkFvcz69Yo9nKL1I2tcK0W64g2MrfNvLKr7v+WLN/FXRzSkKTjEwdG0O61y9i&#10;sbFVkvJ3SKC33fNNKz7VRf8Aa+arOnXYsrnaLCGVsCKWG7/1ZX5fvbvmT5v4lZf+A11ugeNrIRrY&#10;ahosF3b28CxRpZL9juJdu5ld8b0ZuV3b1b7i/wC01WPEcOm654V1HV9JukhCal5TWNw6vqF0F8+V&#10;Lhz5u5tsTMsrrFEmVi+8zO1D5fiiYe0lzcsomN4Y8Xr4S1fzLK4mcwr/AKFdRSMn2OffFuuFX7zN&#10;tj+X7nzbD/Btr1/xD8QvEXhf4r6rqlncF9Q1zT2WSe7aWy2JHLuiCpdKirsW3ii8pvNX+FGZtuz5&#10;o3c/d+euz8FeLI9CvbebV9LtvEGm7Ft5LHUFeVfK3mXYpV0aLdJhtyOrfe+8rurDlIxrYeM/ePvL&#10;w/qMGq+BtCg1fV7/AMN3q20sv22Wz+SLe6yvdIyo6+U7/Mzq22XymZdu2WJdDQLDxF4UjubnxXOr&#10;6rP5Fv8A8IzY2MGzzd8sTrtVvmRNyP8A63yl3vtTb5TVx37OsllY+GdHmQ6PDpkGn3H2a2innuLi&#10;/uotzXTr8qLEqo/z/Mz+VK6xf62vefA3hgX+t2uoSwXaRWsEW7SZb/e9hdM6/OqL91U2Svsl3M3m&#10;/wDLJ3l83yq9TkgfHypWnyRO3s7m+trJ1a2/exfJLK8W3d/uffqLTXukupZYpYklf7371ErVfxDO&#10;lujQQT3Lszo6TfPWFqVhBcz7rnw4zy3DfPNFXyNSudnKMv5p/tqLPPsll/5a7qms4dX2SrFLPCir&#10;vZ0ZatfYIIbfdeW2yJPuui76z4U+03HmtLfWcTfImzclZyryDlMqwttK824uWX7Zdyt81w7f+h0J&#10;ptynm3jzxeVF/cXftWtu/wBBg+zxac2lNNaM2/ej7NzUx9K/se32rYz+Tu2eVDL89RKpIx9mVLaZ&#10;bCVItPnX9/8AvZXlias3xC+oWFhe3mn3ltDdqvyyzRNK/wD47Via5neKVbPT7nfu+VLttif99tTE&#10;/tB/s8U9jFC07bHSL53qI1QlEpaPNLqthFLqGtMm5fmSZfk3VLf6DY6lLtiaK2df43ife9buj+Hr&#10;abzYLqVpoom377tdjp/wOtD/AEH7VE32628pfkVLiVK25pFxo+77x5/qXhWz0ffKqtf3G3ezyy1X&#10;8Pa80zPcwaHJbRJ8mzzU+SvS7nTbFIkaeK2ufN/jt237v+AU22toHVEtIo4Xf+B0+5R7Orzc0TaN&#10;H+U5SbRLF7X7TFPHZvKy+ajxM7tTLnQW2u3lLDsb+OX/ANArpYYbz7RLvSLym+95K7Kr3/kQr+9g&#10;+2bG2fIvzrW3vQLlSicqk0usRbYpZd8TbGlvv7n+xV1NNuUspWtr5ra7T513/cdaf/YkVzqTzxLq&#10;CXf3Inmben/2NWobDVUie1nijvHT52f+PZ/cR62pSj9oj2RFpsM8MDyz2LQyuvzXaNv83/gFFzbS&#10;39rFE0rf2hu+/wDwbKZDpt5Z36SyrJYQou9U83fv/wBh6r6lf232rdp9597/AJd4f4HraVaBHsvd&#10;In0FoX22MXnWj/613b51f/YqZLC6sJ0dltofNX7nlPvWqkOq3lnceUtit5aT/e8mVEdKtQ23+kRf&#10;bGu9jfd3t860vbhyxIrbR57nTnVryKZFb5nSB08itO/8PRb4oE27JV3rMn33q7c2F5bQRKrsj/3E&#10;bekqVUufKtrWVp550t0X/VQxfOtZSxcIfaNvZcsTKTRGhieWWW0ubhPuv5Dfc/uVnpcr5sX2yeK2&#10;smX/AFVvE1bFtZy6loO6zvpLnc29H2+VKiU+5s1228vkXL3ES/NEn7rzf9+ojXjIx9kc4kNzcy+b&#10;pmuT2dvE++Lzot++ormG+1WKWJmtpn/iS3ie3d3/AOB11bwxXMUV9Z+fbSo22WGH53ip1+lnqqee&#10;t5Bc3b/ulS4X56Pac0SPYHCJ4Sn+yyxK0X71fmiu13otYuvfCLVZr+0vPtjQ/Z/9U+mfuk/74avV&#10;f7Knmt/tM9i0Oz5Gfzfkf/gFRQzSvA6q0k0q/wDLbbs/8crzasY8xzSwnu+8eb6V8MYLC/RtQnn1&#10;KKX/AFX2hf4q8j+JHiWw8MandaTrmjyrp0Uq+ZOjLtj/ALvyV9SQvPNceayyOn8VZnifwt4V8Uvn&#10;XtDg1KD+LzYvn/77op1KXN+8iYvBLqfOUngODV7Oa90qdW0L5W0+4m1GL/gf+5Vmz+I3jbwVqEVj&#10;ceNRotowzaTW9uj+ev8Av7K9q074KeDJNG1CDRtItPs9+265R1+5t/uf3Kr/APCstBvvs9jc6bbX&#10;kVr/AKhH+4tdP1n2XwHJ9QqQlzU5HmlzeLrerveXljbald7d91qdxB+9aX/2apXh0W5lRVSSH/l4&#10;luHb7rV6nf6DYvvsf7Pnh2fJ88v3P9x6zJvhpEkv7iLZF9z7O8W/f/wKvNq1eeXvlfVqp474h0TX&#10;tV1FPK1m2eKVflisfk3J/tVn6n4B0uSOK21XTr/Strbl1C3b569fm+Hui6VdefL5ttcbfuRRNsSr&#10;Fz4PbUokZp7m8i/54vPs2Vze35Jc0S/q017x4Xotpa6RJPBZ+LdR1dNuyWyb5EVP+B1d0TTrmJtV&#10;bT9Qu4dQnTZKtwm9dn+y9ehXPg+BLf7NFYtDabvluLtf3u7/AH6eng9bCweePVZ7lNv3H/1SUSxf&#10;vHNLD1Zy9483s/DOp+R9jSWDVLRfnWG7X7j1Y/4V1rOpWUV9c3M8OoQN8qRMq/JW7f3/APYMH9oX&#10;0DOn/PVP3r/981m6h4jsfEEKXH9saslrtb54dKl+SnTq16vwkewjArab4YaHVpWbRYLmXb8svm79&#10;j1b0G/l024lbV4tQh2t8r2kTbP8A9mst/GmhaPpCu093brtbyoYbZrVpX/2qyJPj9q9loqyT6c8u&#10;5tsBjl+6v+1W0addjp0uc7a5+INtLcJFp/mTS/d33fyRbqqab4k1V7i7inZr+7lbZ+5X90q/7FeV&#10;6X40g8U3d1aT6Fem4lfdu+2btn/jldDBFJ4diF/bky7ItkumvrkW9l/2V/8AZKmVKpGXLL4jolS5&#10;ZcsjrryHVZmiWezW/iVvlmt5VTb/AL9NvpbvTtMuGtrJmutv3Ym+9XnOveK8W8U01reQQ/eVbV9z&#10;bf7rPUek3uuePoJx4eujHPYKkqtNeLFFj+62/wC9RTwVSr78/dMoUZz9DtNH8PReIIopLy+nsH/5&#10;5O2yt3T9H8OaVLDY31p9vtZ2+aLb97/gdUvDN3P4jt9QbV9DsrrxHawKjPJrkSLP/wBcE/v1keJd&#10;Qu9A0OyuJ4Ymv5WdJbLz1+RP9muapSqxnyQkXGMYaHoN54b8NTaTd2PlxJayrviiR/8AVV5zpHhT&#10;wl9rkhMLzEN+8WVXWmWviVbqOAWkEiLJ/qIpYP4v4/nrp/8AT3x9p0Te6sqxyxXi/vV/9lqPaVaV&#10;1KRXxfCcqsUOk60trYQ2kRVv9UY327a2v+Epeb7QtjEs0sUv+u/u10E2lab9u+03em3OnfZWSJbu&#10;4ud+7/gFbGsf8I1pEG62sVm8359iRbN1ck8TFhHDS/mOC0TV9Vub64nhs7KZXbb5syfdl/3a0tNe&#10;x0eWWXV9StIUlb96n2OV/mpE8Y2tzcxWieGbiFfN3+bFLs/8erpNS8TaRDF9lubV0spfk2fcdqr2&#10;lpe9EI0v7xiHw94cm05760WCaLzd3yLs/wCBLXO6rc2dy/lWdz9siX52S4XZtrqtOSDXriVbZmtr&#10;VfkXfB861dsPDc9mtxBPFFqT/wDPXytnyf79VLEh7E5eHVdV8Qy/2ZLaWkOnxL+68qBkrm/EFnqV&#10;gqL995W++kXyLXf6qmn6VbxXP269S9f5YrS33Sp/47WFJ4ylvlaK2jmdovkltJYGi/8AHGpxqSl7&#10;/IXKhE5q0+H1n4g8r+09O1bVl2fu5pbnZEv+7Ve++DkYntPst7LKtr/x72VxLu8v5/4a9D1Gz1nb&#10;ZWcN3Ou359kVo0//AI5Va5hWF5Wkl3yt96WKBk/8c/hrR5jXjD3ZHTarCPIchrXhu+sJfN1KWR7h&#10;vnit4lbY3/AqfbayltMvm6PePcMu5m+6sTf+zV0v/CSaz9g8j+1I3sPvqkti0rN/wKq7+KdX1ez8&#10;i08+byvvWksDbKSqyn8epzeyjA5i11rS4bh7m7tJLx/M+X5fut/8TXT/ANr3OpRpJo2hTfaH/wCW&#10;Usq/vf8AdqHRLm7+0TSNpqzXH8Vu8nlIv/xVXG1W7aWKWygaK4ib5khi3f8AAd1Y1Ki5kuX8TWnT&#10;NWfxB4ils7eVNLj0XV7P52mRN21aR9Yl1uz8+fUFudQb+D7n/jtTWHinUNVX5dLmeVf9bv8AkenS&#10;axpFxtuf7EneVvkZ5bRt9c7qVJ3jJHT7I5qbw5DfJBJFHaXku75WRX81f+BfdrvfDdn9jRJ5f9Jt&#10;1+9vukd1rPh1jRvDkH7yJVmf/l3T5a1dH1jTHlSX+xdPhil+fzk2xPb1Ua0zeNOMDo/7YWZEtlZv&#10;mZHiT7qba6jyby5t/Ni+zPbt86p5Vc/pviSxewSXbBcvv2L+683ZXUWeq2OmwPPeXypE3zrb28X3&#10;U/3K9OlXj9qR2RiQ6xZ6VqVraee1ylwn8Dt91qz4fCVn4h8pW1W5tvs7b1/e7N9WLbxDod/evLE1&#10;zN/zy85fkarz3nhx32XkTeay/M/kN8lHt+aXul8pLZ+Ev7N81W1NXif/AKa/O/8AsVL9mttKuEuW&#10;8iGWL5Emf7lWNH02B/3X9lR3kP8AyyuJvk2p/v1t38M8yRQRaVbQxbvm3/PV+3j8Rt7MpQ6lPc7F&#10;lgtoYn/5bRRO+6mWdhZ2zS3n26WF/wCJHX71bdnc6rprvugskt9v8HyOlZNtqWtXOqSwefp94m7/&#10;AJ5fcrb2xtymhZ2DPFuibzqbc6DH5vzW3z1oPo9zNbpLF5tm6/wIvyVdtraezt3l3ec7/wAFbRl7&#10;wcpzn9jxIrqzND/sO1Zt5onkpt82SaVW/gb7tdlczRJFulgWF/8AvuuP8Q+MLZLp9Mito5rhv+WT&#10;/JvqKtXkDlgZWpW09hF58H76V/77fcr591i88WTazqETOr2rv9y4lSvTfH/iSeG1iiisW37vm2T/&#10;ACRV4681/f3lwsEC3Nv/ABb5K8idapzcpx1eUpWHiDxFojbbO3a2fd/rbeVdn/fNdFZ+M/EcPm7V&#10;a5llX/lrXNJZr4aVr1rSb/rkk+56sS3y39s0r3caXTfdieT56J1JP4NjmietfCvxU32z/TJbua7l&#10;+8lxKuxf9yvatE1WXUrX/Uf7qeatfMHw7S90rUkuZrmC8ll+Rk8v5Vr1VPGdjol15qsyRf3EWumj&#10;j40XyHfT+E9STz7ZJYpZ5U/2Hb7lZts9y8XlS3izI/8AG8TI9eX6r8V7abV0tWs7uaJPnW4hn/8A&#10;ZKE+MEWpLcRWeoR3j/7fzV1yxcZ+8jbmgbut69Ppt55EEv73/ni6/wDs9YWseNpfK8poIP8Af81a&#10;8/8AFvxc1C2upbb7C0Oz5Hd1+Rq8gv8AVby81K41KW/heFf+XV7Rty/8CohOdT4TGUz6P8PeMILa&#10;9ltry+imluP9RF9jd9tel2CLN5S/bJX3L/Av3K+T/CvxWW2nig8y581fupCu2vetH8Zq6xSrLsR1&#10;+bY2x6ca06P8UunKMz0W+0SzvIEV22Mv9+JqKyLfxzPNZBpr5obXPyI7UVr9doHTynyDYX95Deeb&#10;tbzWbZs/1uz/AGKraprUuuxeVo00ifvPI22s/lbG+ZX3fxPt+dvlZfl+Z/lWl/tiCzuols7b/rrv&#10;b7yVz9z4o0mBryFnsLbRZtT82a0a4Z/K3K6fL8u+VWVPmZURfn27vn+X9Wpy94+dw8Of4TNstZuP&#10;BetW01yN81vHOPI89Li1WVXf5f493+78v3dyN92uu8NfE7U9Z1+wEvlT+SssT7n/AOPh/n2Knmru&#10;Vn+7tT5n+b5XbctYt/a6PeX/APZNtPK+nWtszKvmxLLLEtu7oyrOiM29vK2J/wCOfMlc3/wj9rpM&#10;KQXV5Z/8TFG+x2U7rvtf3ifNL8+2Df8Aw7mZvk+bZu3V6sZRq/EdvsoTXMeq6leWOm2enzz6fPYb&#10;p/s8D+a7JFtdP9ajbG3bP7kUX30aui0rxa3hvUfs2q2d2+n2svms7rK6P/Akv73+5L83yJ8zO7fw&#10;ba4LW9Elu7X/AIkds1zqGnXOye+sYpV+1Sqm50dG+WWVF3v8iJ8u/fuqPwzqVz4w1LQ9G1eaJJP+&#10;f67uYmll+R/K+SV9svzJs3bfu7F+WtPd5Th9lL4onumm+MILmwlXUImheeKV7VIfKT7RK29fkRpf&#10;lVE+8+5fuPvrVttYttHuvIuZ4rD/AEVXgt7hU/1TO+9/K+T5k8p/kR1b5H/3q+fdU1HxRearqWn2&#10;EM92kF7Fut7q1R/KuFt9srLvXd8q/wAe3+FHZl+WuptPiJJ4stbj+1bS7OoWbRRXSXG9JZWZ/ki2&#10;/N9x0ibe7KzN/wAD3csqY7zUT2mwvIr/AE2W5nXydP8APuEidG3+b5Tur/8Aop2/i/8AQ9s1z9m+&#10;wOkCz+av/PavPfAOqLBqr2d9Lqk26WLbY6m/2i7iupU3ebKrfLuT90vz7fm+b5f4PSraHzr+4g8i&#10;ea4dVdnlT7/yb9//AAP79edWjySHGXMZn2NvtUTReaky/wCxvrQT7Z95bne//PHyvuVbhSKbYzNG&#10;n910atKFL5P+WsT/AO4tcxfKZ9hpU6W7zqsdzLLLvbzm+etZLb+zX2zxbN3z/O3yJVi8SztrWK5u&#10;Wa2SJkdri33fL/3y/wD9jXCa98TmS9lWzZXfz4otlxAyI/yfIkX3Pmf979993z/7HzbU6UqvwkSl&#10;Gl8R6Kmm7EdpW8lEb5nT/PzU138mJ/Kl86X7+xP4kX53+T+Jtn8H8VcZ4n8baHcxWnij7dPfvp0s&#10;USXFu0SWL+bE/wC9uEV3aL7+1Pu7d+2jxP4k1BEtNPgs2/0ppWg1O+tU2fZViid7j5kT5Yv3rr/e&#10;2f30et44aZjKvE7ObUonsoryJo7BEaXb9ubyk2/eR/m/2E+T7v8At/PsWpfD1/Lf2qS+VHvlX5U8&#10;1d6p/BvT+Ftnz7P4d9ebzeIZ/Elw/nyyv9gvFT7XfN8jN5uxNkTSo277ifP95d7P8iV3elXLTXUW&#10;kf2n92dLdU+2LF+92JLFs+TdL8qP8jv/AB/7b1VSjyRIp1uaR0FzNO/+qg2f8Bqu9zfI77vkiT72&#10;9Kl1LUlSKJmlimidlSJP9VvdkSXYm7Zu+R0/77SrDu15cSxTrK72/wB3906fL/uN83/jtcHvHZzQ&#10;Kj+bMu9mj2fxTf3aqpct93zW2bv46ZqV/bWGzdLFbPdT/ZYJpv8AU+aqI7p/3x/6Gn+7Vt/ENm91&#10;d21su/8As3al46NF/ou750d/n+7s+f8A3KuMZGfNEqO88MUrRQK8u77/APsVEk15cxf8tYd39xau&#10;2fiGzvIrRoGgufNi3tNaSpKn8Hyf+P8A9z+CjUrm2+zp/Bu+7saokZcxXhhuUV4lbf8Ax/e+emfZ&#10;pfsr7p5f996sQzQPbu0+5Pl/11Y6fZppX+zXLPt/57NUcxEpFj+yvs1nu+bf/wBNW31mpD5zo0u1&#10;E+f591Ouby2mtdv2lkf+5D8+6jfbW1qn2yWebd91Nuyr5jmlUiNud00W62ig8n+ObbVR/wBy6Rbl&#10;+X7yP9x/9ynf8JOtnYeRLYtbRfw/LVD/AIS2f7Uiwaf99fv3C/e/3Kkj2paeFbyWJvK/c7tjeV/D&#10;VfWIWs7rb5TPEn3H/vVbSGV4vPZVh81fmhRv/Q6fD4el1VIliinSJfvTQtvoI5pS+EwbmzWZf3DK&#10;7u3+/Vu20dn8qLyp4dn3rh/krdh8GMkTxTstgm7+987JTX8Db9i/bGv/AO7F5rfPR7oRjUn9kzH0&#10;eXytq3KvL/Dsb7tXbPwf+6/0mdrxF+f5PkrYufAemO9vPBFc2csX+t8pt9a3/CGWk1v+6nudife+&#10;b71KPLM7I0ZfaicpD4Y2SytEywxfxxTffpj2ED/NLPHD/tvXXW3hKxSX5XuZt/3nqxbeDNI+3/6Z&#10;F50X+xV8sC40pHGW1tpk3+quYEf+L5q6DSryztvu3P2n5fuV0qeEtKhR2Wxg+b7u/wCStCz8KwIm&#10;6KKCH/YSr/dHTTp1DnYdSgm2L5/3P+eUVW7Z5bmX90u//gNdRbaDafdW2X/aq7bWC2zJ+4+So5oH&#10;ZGMjn/8ASdv7i2+597fLUL2F5cr8sEUP+3vrpkhleX7uyLf8tQ/Y23/N8/zfwVfMbcphJYXMPy7V&#10;3/7bffq9Z2cqKm5Ykl/3t9bT20v/ADw+79191M+RPm+/LRzBylLyd/3b5f8Avmi5s1m8rfPJN/tv&#10;VtIZfkVtv+4i0XPmw/Nt2PRzDMlLBXn3KrP/AMCqwlnZ+U+5pfn+8nm0fY4Jt++WRP8AYSn/ANlL&#10;t81lnf8A4DRzARfZtPs4vls/++/nqVEtnt93lb0/21qWG2itl3LFP/wOpoZldf3qt/wNagCp5PnR&#10;Oqqux/vfNVf+zYk/vf8AAG+7WxD5UzOqrsqwj+TF5SrRzFmF5K+Vu/e/8AqW2sP7yy/7L1oO8u/d&#10;5GxF+89RJeNt3fN5X996jmkL3Q+zLs8qXcm6oZoYvurFv/31qb5pvmWXfto2b1+ZW+f7uz+GmVzH&#10;P39nsfzVXf8A8Brn7mzguX+aD5H/AL9dx9gimT5opfl/jesy8hsU+Wf+78v+zWfMc8onn6eG5UR2&#10;itlfY38Hz76yr/R9QsHeVolTev8AB/B/wCvSJrO2eJGtn2bF+ZEb+OsxLaWberKybP43WolKRzSp&#10;xOPsLPUIb+KeKdURF+ZJYvvf7laFzry2CO08sVsn8XmrXSvNc/J5CrsT/Z31Nqvlf2b/AA38sqfL&#10;FFayyurfP9/bE6xL/tv/ALH9+oXNMjl5InP2HiSK5tfNaeeHZ910i+SugudbXR9IS8iiW8ldX+5L&#10;5Xm/I7/J8n+xXH6D8VHfWU0rayJLO1utvaWa3u+WJP3v+q+9KkTvui/hbZs81nSrH/CQ6ZrGqJpE&#10;V1falquh7PseyzeKKd2RHS43/PtX7+xHlXzdnzvtfdXYsJLm945vrPu+6bt/td9Pl1BYP3V40rQ7&#10;f3tvK2/yokf5F27Pv/xbvK+9v+e3YO2sS3bQRfJbts2W7P5u1t+x9mz5l/2/7vzfPUPgaHQdEuru&#10;WK8tptEvIkfTHe6bfKjSo2z7n3Ul3un+07vv+T5JrN9PfWdYi/tf7HdysssumPB5qb4rd2S4iRov&#10;u74kdX+bcqOv+1XTKlGUiIzkdho7+dp1vcwamz2m3906S70f/gf8VbCXlikW6+VryXb8rvVHRPP8&#10;/wCxz+V5UVmrxI87W7szRfcli2O0XzJ9z/gXzfPUX2mCaVFZbtN08tvsSDe/y/x/3dv/AAP/AGfv&#10;1wSpHoxr+6aEN/pEPmtLZrZuy/8APXfXP6rqUtteoy3lsmnuv7p3l/j/ANymabDefYru5vtK+zWk&#10;U7pFM7PK7Iqb3lf5NqrVXVbzQ/sEVymoWlnb+aqLcXEsSJKzI7Iibn+b5EesZR+yZSq+6Xf+Ez0+&#10;Gy+0+baTS/c2bURKz/t/9pebLpkUUPm/efytiUaJYXOqwRTtBFslVfKR4k3o39x9vy7q0H0HUIbr&#10;yraJfmX/AJbfJURlGHunHKVSfvD9K0qWbfLeLBM/8DwxbHT/AIHV37N5N156tK8X8Nukuyn2elNY&#10;Su0sXk7P7krvuq1DD9vbdcyyIifd2LV+1idlKIW0M6LKjf8ALX7v7350q9YaOlnL+/3J5v3tjfeo&#10;s3tvtXlRfPEv8aVqw6k32p7ZoP4fv/36OY7IxiUodNiSWWKBZJrf++8v3aqfZvJidpbGP5G+V5p9&#10;/wDwOtuHzX3+VbNDEv8A49TJnsZotsvlpcJ99Hb79HtS+U5ewSe5eX7Ysbxfw7FqKa/i8p1ig/dR&#10;fe/cb62HdUfdYrbP/e/et8tVIfN83ck/7p2/e/LWPt4mPIcpcvE67Eglf+7+42VFNfy2Fr5C+f53&#10;9zzfkWuluYZbmfzYGgmt/wC/NLs2VE9nvt3liitobhPvOku9KiNQ5p0/5TEsLO8d/wB/eLNEn3Iv&#10;K37f+B1i3Oj3iXssvlRu7f6p4V+5XQfbItK3xLbXN5cJ937Ov361fOldYoovItruX5/JT53Sr5jm&#10;5IyOa8PW2+9SBlkeXb/rnXZTpraJ7+VYJ1hdW2N8v8ddNfzanDBtVoLnevzbPk/8frHs9KubaLzZ&#10;/KR/vts+d2qA5Y/CZk1nBcyys0Tful3tsb73/AK5S2vNK+2S3N5Y6k8v30muIn+5/sJWn4t8Q6Lo&#10;OpWkU+vWmm/aG+5NOu+X/crlPG3xy8GeEniWeW51KV/+WNvA/m7P+BbNtR7KrP4YnNUlA7i/+3Pb&#10;2kunwf6E3+t/v7abNbNqVr5s/wAkT/J9n2/OleFePv2tIIdOii8K6fd/aElX/j+iRbd1/wBja+6v&#10;GJvjp8QLzUr3UItbu7O4lXYsUP3ET/cb5f8Agf3q66eCrT+L3TJ1Ys+tv7H1qG/uJZ5bZ7SX5INj&#10;fPF/wCursPPsLWL7TbQQyp/HFBs318R2X7QPxVdZVGtK7v8AdvXsYN//AHzs21ei/aP+JVlM/l6z&#10;ZX1my/Kz2qv83+f/AEGtPqFePwji6cftH2Tc23nPt8rf/e+Wofs1zcz6fB5Fo6S/Ps8j54q+Ox+0&#10;38Si7SalqazRf8skWziRk/3Pk/8AQ91WdJ+O/iaXUYNQvo/PG1vPKRxJLL9/b82z5fv/ADfL83y/&#10;7W7P+zsSKVanDU+0dljf6pd7rOR5bNvv/Yd++rqW0V5E9ytm3lfcl/e7Nj/7lfGl9+0zr6r5lm32&#10;C4fd5ry3UsqN/c/dfKif8BX5qp3n7UPjO8sv3Bawfzd++xVG3f7Dq6N8v/AlqPqVaJtHE05H21o+&#10;lXNnBKyywX8T/OqXEWzyl/ub6z7aw2Wr3MsS6k/m/uoYfnRa+PtI/as8XWDxWjaBbXRb791cNL8z&#10;f7qvtWqkP7V3jS3vpZZGttiSN5Vu9r8m3d/Ft2f7tR9SqFyq0z7R1rRdK8X2H9kalpUuqWt1s3W9&#10;3Z+bab1fftbd8v36wvE/wX8C+KvCGmeH9QsrS20+wvvtsFoljEkTyq7s6fc+VHZvm2bd3/A3r5ej&#10;/a18XnU4nvPD1rcWH8MentLE27+/8zvXRW37Wcuow6lp7eGr+byE3xOk+yVP++Nm3+L5/wDxxqcM&#10;LXgaRxaS9w8L+PX7Lr+DfGz6L4Z8nWL28uDdWOi6ZbTyXUNi/wAiPLuyqosqbd27+Lc33tq+V+KP&#10;hbb+HNffTG8RaPNK0qQIzStCA/lLK5+b7sQ3qvmNw5Py7sOy+neNfHWsfEqVzc6xeyC0uYriztL5&#10;ftqRMvyf8tX/ALv3l2tu+9XDRaD4hsDf6Bp+nr5eqQxxS3N7aRb2RcM3lbh8nzbeV+b73zfM2ffj&#10;GUo+8e3hsdGStOWpyfh74c6n4i0ZtUhNnHarOLfdd30Vkm5un72fbFnlfk37tvzbdvzVgWmlT3Om&#10;XV7EjG3tZYo5XKMUDNu2gtt2rnY33v8A4qvVdM1rxXaeJ/DFxd6NFBHolyl1Y2FrpyW8P2rZCvms&#10;F2/Oxt4mYsfvJXI+CbbWr/RdcsNN1W4tbKZoHu9NifEN2VdivmKzbW2ct89ZR5uY9RYmPLKTkcSs&#10;jTPt+X5v9lVqFzWt4h0Cfw/qktpMr7kb5W2/eX+Fqz3tJUleNwu5fmb5lq5Tl8J0xlGUeaJXL5HW&#10;trStBvNXtZJIpI0iVlVkeTH/AI7WdavBHJmaN5U2/KFbb81e7fDXxILTRWjtrPUtM0vzd22K7ZvN&#10;bZ8393/LVjKUjhx+JlhaXPGJ5VqHgi/0vTzckh4VbErLu2p/vVzUspkZ2b77NXo3xQv4bhIFs+IN&#10;zs29m3/7O/8A8e2150YdrsrEfL8vytRT5i8FUnWo+1qDE3K/y7ty/NXZeBrHSLi5iuLzXJdMvYry&#10;BVgiiP72JnUM6Spu2uud+0pt2o3zbtqvzMMcE1ukUcUkt6zMv3vl/g2/+z/+O1FDBNuLLFv8td7e&#10;3+9WnwnXL3o8p9XfFnxBaLpmgTW8Gm3b6bo62J0LULPZcaxAsrurzta7Jd62/wBnl83ft3JdfvV/&#10;1TR2eo+Jrj4c/ZNY1W3mkeNora11eCX7RhZVluLh5V+WeCKW3Zf+W/3tuxW3V4r4W8b6RdXSXvig&#10;3L3OmW8P2CSCASpL5CMqW8q+dEyqy+Uvmo2V2fcZn3V6D8Dfi3qVlrGmadf+ILez0rS/tmrixurb&#10;zoZd0W6W1t/Kif7P5qeZu+7Ev8a/J82Z49TD1IU+VHsWi+O/CujWsmpaXptzqkekJ9o1DR9LhRrf&#10;7ZFvVZWltYvmi+eJVZvKiZXTY2+Jq5H4iXmg+PbrRJ/BeqaTpXhtrn+0rrQ7u+W3hW/3Xs8W9/3T&#10;fNEjLtRlaLzdkW9nVK7L4o+LpvDvg0eI5pLuw0/+07zQG1PSZJd9xZzu09knlRJaxKqwRJKnzLvi&#10;uEZfvfuvATBqXhfwvN/bngyTVLzWNH/0G6dZUuLO1WBtsrPs+ZdksD/7iIu5V3JWPNze8c9Cjy++&#10;XPEHhrXPDGk3snhPW3vdBhhHmR3cfleUJIpWcLK37p9m2L54n2yztbsm5vKrmPhT8ENX+IniqzsR&#10;bKtqkn+mK0i+bEq43B1X5l3H5V465/utXVfBL4zax8NdLkiewstQtp363Yf7U8TeVuiR/wC5+6i/&#10;2fkr0Tw9+2TrPg++it9I8KaNbW0X/Lpb2rxRLF/s/P8Af/29v/Aa8zE4nEe9ChE6ZYmcZSpxNrxT&#10;+yRoN5rO/wANwXdhZxvEJ7ETfaEVdvztEzKzBm2LuRv7zfNtTa1HVP2MdW153n1jxG1pp+d1s6Wa&#10;eVFu+9+6Xaqbv9j+L5vmq+/7Xy+JPBl9by3Eej37Xe9be3ln3+VuT7jKu1pfvfK+1Nq1x9h+1N4r&#10;0u2/s26N3rMMDr5UVzJEu1N3/LX91u3/AO1u/wCA18vfOY6RkY+3qKRwesfsmeM7LxHrOlWdtNqU&#10;OnW7TrfRxN9nl+QMqK3dm+5tTd8/y/d/eV5xH4FvoluYbpZ4NTim8j+y2t3W4ZtyrjDdTudRtXc2&#10;f4cc19LeH/2ptd02+vY73S7a8nn+7bxSbFX/AHW//a/4DXlfxS+IGsfEjxb/AGhb6LDbP9ka1RGk&#10;+0N5X3vvt/Fu3fMm3722vcwWMx8puGIionRSxc5vlkc94w+F914L0nSW/wCQsutWDXtukNrLDcWO&#10;2ZonE6NF97dbyrtV2+X5v4q4w6YtzpMd5bi5mMTbLx/s6rFDu/1Y3q3zbtr/AHgvStfxtc6tNqRf&#10;VzGJpI4ARbyCSOVooljTdtbbu2j/AMfb1r139mvV/C+m6BrCatFaalqt1JstrC4tmlKrtT5zu+Vt&#10;25vuLu+Rt3ystetiMRLD4b2vLzHXOt7Kj7U8D1fRLrRLyS2u0MMqqrYdWXdXf+A9Vk1bX9IgkXR7&#10;S5E6TYu9L3WVzB5rzy/aEg+Z03LGnlJE3yrtXZs+b6M+N/7O174xsJvE0Fy0hNm9+1taaQsrzy/7&#10;Eq7ZG+991/u7f+A14Rrvw+TxB4eGp2cOt26xadFewxXelKlvENyxPEkoleVotz2qxNs+Z7n59v8A&#10;rHzwuPpYqlzGcMTCtE9Tv/AOm+EtQuNCXxZ4Y8RRT/8AE0itdBsYr2X7QsW+6iZPN/0VPm8r5N3m&#10;rFE2xdjsv0l8PtKv31TT9e8T319D4itbWKyitLuJbp5bpbXypbiVpYPlnSVNnm/7K/PslZX+eP2f&#10;fhhrHhGO4ttRi0W9u9Supbeyt5pGvfKeJJVlbyNrWsvmxLdJEzOm5reVfNVd+76m0Xwx5NjZWNvo&#10;um3969tEtzqay/Z3nn8pfNZdifKrS7m2/c+f+L7zeNmmYww8eU8fEWlU9w7q58cxW1h5+5bnUPvt&#10;bwt89UtH+KK6wrtBAzvF/rdj/Otcunhi++1XHlafs27UWVGo1uaXR9L1C0sfkll2/O8WzfXwMsfV&#10;j73KTHmO7h8bS/an8qKTyv4nmg+SqN/48aw81ZLP7f8A3USX7tef6Jeahpuls99PL9nb54onX5Hr&#10;P1LW7vVYpZ4tDV7T/llslbzW/wCAVj/ac5fCEpckTrtS+M0/2fyoNKW5lT7qW91v2P8A+y1meHvi&#10;c15dPFqDNpVwzfxvv31haVNc20SSy6RE8TQMjI7bJV/2H21Engzz4nu7HRpLm6VfliSV3lT/AL6r&#10;glmteMvekRyyl8J0Wt/GDTNKvfsdz5t5Ev3n3VoJ4/0V4op4ll/vL5U7p5X+3XGJpUF/9ni1Pwur&#10;yo372ZJX3rWhDrEX2yWK88PNcoq7FdF2eUn996v+05hyy5veNhPjNYpe+RuV0nbYu/8Ae/NWx9v0&#10;Xzf7Tvlj37flS4g8rd/8TXCp9mR5YvNtEtJfu/uvnWobzR7n7HK0FtPfxL914vnf/vhqiOcVQlE7&#10;OHVVsNZi+x6hYp9t/wBUnnp81dnpv9pvav8AabnT7Z0/5d7eX7Q7JXglt4Ysbae3s7nSrv7QqtLF&#10;v3J/v0Q3/hyzsLS50+zubO4Xcv2d55d7/wB/ZXfTzyvD4o8wRlyH0RYXNs8t21nufd96V2qveaxB&#10;bOkss9s9o/8AtbNjV4LqUscNhayQRXOm29186u8rI7/8Bqo+t3NhdW8cEs8yKv3rhaP7fcpe9E2l&#10;U5Yn0xYX63josU8U0W37kLVDvZJXgisZ03r+6dPn2V88Qa1L4f1HzYnmm+1N5suxvutXWp8ZfFFt&#10;OkUF9vt1+950CfdrSOeUeX3i414nqE0MvlbbnbNL/fdtlMs9NgsN7LbQea38aL89cVc/FHVbnyvM&#10;1DSX3fdil+T/AMfqWH4o3iRbZ7bT4fm/dS+a3lS/8Dpf2xR/mOn3DsH0GJ4vPnij37/+WLbKJnaw&#10;2rPctMkvyb/I+eKsR/HMENqkV40ELy/eht23p/33Rc+M9Mm2RNKzy/won8dYf2pTn9ovlgdW+lWK&#10;W6f6d527+5UU1n+68/dE7p953bZXn83jPQ7BfNudzxN91Nzq9dBbeMLa/wBO82xufs23/ljcLVxz&#10;SnMPcNVEuXifyotj/wAL2670qvNpV5c2qTztPvT5GdKYkNy9lFeNq8VzaSr8qaf871iv4tih/wBD&#10;is9ZSWJv+Ph4vv8A+/V/Xow+Iz5UaD2cVhL5tneeS/8Acdtm9/8Af/irPv7zfL/pMUE2/wDjSKqV&#10;z4z/ANN8iDwvLqUv992+RKn0fVdaSWWX+wfsbo37r+NE/wC+qP7S5pe7InlibelPPf8A7qC52Rf9&#10;PH8FPmhl+zyrPbTpLF/y1Rd+6s/WLmDUov3q7Jf+WssTfd/364l/Fty915Gi6rqWq+U2z/R4EdEo&#10;lmEftET907m8hs7a182Xz/NuvkVEasyFGe1eztoJH3fe+bei/wDA65qbxfeXN08WvahZaVLt/dPK&#10;2x2/4BWdbXOr39vd3entqF/bxf30WJJf9zZ96uSrj/5Tk92Z3GlW0+m2csU8Vt9rZvmRJ9if8Aeq&#10;Vz4z0i2vfscs9pZrv+bfLveJv/Za4W01jxrql5tSX/hGYoG3rvgWXzf++/u12SQweJLXUP7Visby&#10;7llR1uIYk+eoeInKPxi5pfDGJtzarA9v5qyrc2iN80yfPtasTUvH/wDY88UX+lzPK3yvY2v2hP8A&#10;c/2ai0f4dWNtdS3lnFc2dw3ztbvL+6ZqtJYS20UtzOsFtt+99nfelV7WoV7xm3Pja51vUns4rNrb&#10;Z977RFsrM1i8gvLp7Zra7SXbsV/K2I3/AAOtW2s7ma9l1DT9vlIvzPcfcf8A2Fp82iaf/aUW7zbC&#10;W6X9/dvK7/J/sI1EZTl9on2cpmZ/aWoPstr6KPZEv3Hl810riPG3hC28QawupWsF6m3/AI+rSLUG&#10;VG/7ZV6Pf6Vpmm+bY/8ACQ+TLKuxXvlVN6VS0fQdI02/l/s+eDVdV2/vf37VtGcoS+IiVCXwnmVz&#10;4h1KFZdQj0hpoYtqf2fcL5Tr/wDF1njUvFczf8SvSVtvP+f57z/Vf/E16hZ+GJbC6uLaCC7s3n3O&#10;3/LxE/8AwNq0k8GXNt4Uinuba+mlZn8+Lytm3/gdT9alD4Dm+pSmeLWvhXX9bju5L/7BqWqN8kUV&#10;yqSrB/s7v/Zql8P/AAvudEtZftdj9h1eX52iX97Eyf7LV65D4btvscX2m2tPKb59iTsku6rb6bqN&#10;s26C5nmR23qky/JE/wDc31P1+fL+8LjgIwPLb/4Y+GvsuntOt7C7fvZ4bGL5/wDgb1kWnw78D3R1&#10;K+0+w1Wzjt90Xn3Fs08sv+7ur1m5T+zbiWfU7NkuJfkb7D+9/wC+60POgtkRrGDydq/NDN/fraOP&#10;UIbl/Vj5+ufhGsOk3d7p+ma7DeonnxSyo2+X/ei/i/3at+GfhPc6zpdlq/m23h+9Ztk1ubFVSf8A&#10;3oK9rTUl1KJ4LmK5eWX5InSV/KR/9+sWHwfpVnqjwXOkXKPKnzXCXTun/fdX/a0+XlkR9VPMo/hf&#10;daTdzXslpaNLA3m21wn8Lf7lW5tUtry3l32um/alb5biaJZZd3+7Xo6W15pujPErSOkUv+tmiX7l&#10;K+m+HdXSK52wve/xeUvzrXlVMw55B9S/lMl9BvNVtftMun/Zotq/vvI2IlYsvh7xAkF1LpGn28UM&#10;Dff83zUb/wCJrr7ywvtKiSK2nntri4/56tvR1rLfw5qUbmK28QXNh/e2QKyS1yQxMeb32dEqBmf2&#10;bFq9ikd3bedKi7Gme6+TdXNa3qtpptza6fFe2H+jRb3eW73y7v7m2uqTwZZvrfkT307wy/P+9/df&#10;P/wGrr+ENG02e4a50SV027mvZYF2N/uNWlKrSXx+8R7CUziLz4gK9puXSGuE+81qnyM3/A6yVuLT&#10;XCs8FpdwpK2xbe4Xe8Tf399er21zp80X+jLBDbxLu/fRfvd//wATWKln/wAJfqiQJptylvu3RXqJ&#10;tTza6aeIXLyxgYyw0jkrnwrrUOotaaV4jitr+WBUZNu7atZXhzwfr2gTao2q+L7l3nTZLE9plT/u&#10;vvro/wDhCZL97+01C+u7ZvNZYLi9iW3d2/2XX7y1XtfhPpGo226e7u7yWL7yJM2+f/YrvjjIUYey&#10;nP8A8lMvZ1fgjE5qSafSLOeHw74k/tG4i+aW3ltVTb/t760NIg8TwaJ9rt5dM1S3+/5v2nzZk/v/&#10;ADV2ujfDmPR7aU2GlyQxL/c/ey/+PVqX/gO5sIvI+yaekC/Mr+b5T/8AAlWspZjCd4wiXSwlWPvT&#10;OF1zxloiadt1Ke7050b79jeMsstLouqeF/GFpLHperNHa2vyypfSbHb/AG938VdVd2/haxiikufI&#10;+Ztn2e3iW4fd/wACqW78G+HLlZY08Ow3lrOyvP8A8u77/wDgNYPE4dQ5Z8x2ewkYFzq8ehaYq6Ab&#10;bXbWJvK/0KXz9v8AvVy2pf2zDeStP9g/e/da31Da6f8AAa9R0vwzbaH9oj03RLTToEiZvKtZ3d2/&#10;3/8AaqG5021u7O31CN4Le48vY0NxEu9f9lqyjjKUZy5IilQkcVpuo6e9n/p0X2yWP70rv5W2tqGw&#10;nEH27w7qEdmrL8yS/Mkv+7upuo22rRWqTtc6H/ZcTfvXlbakX+/8tMTxHBpnkJZf2dq63X/PvI+x&#10;P92ranbngTy/zEv/AAi2ueVFqs8nybvurP5Xm/7G+orl/EGo2zfZFXQrqL7r3Fz5u6ti21vUL/Sb&#10;qCO5toYYm+Xf821qi0m5RDbtdpZX91K3zbZ221ze2nDXlRr7I43TIvFVtdXX9tXGh60kv+ru1dP3&#10;X/Af4q2bbT59Nila0ltr/d/z8LXXWP8AYWtWz/2PBDcWrf63P96s/U7GWxfbZR21taxf88pfNdKq&#10;rjZVp/Byj9n9oh0XWNVjsVl8uC3hT71ukVVZtU0ia/TVNQ0rVHvf9V51vKyIq/7tRtFaaukUbQKm&#10;vb/mVJ2Xcv8Au1p3cN3u+zae0Kb/AL1vK3/s1EcQ4SK94sWdzAmyWKOe2iT/AFUTv97/AIBXQWGq&#10;22mwXFzc69Ai/ebzf+WS159aeHtb+0TxXrLbSp/qPKbdsp+paL4yufKaDWnRvK8pkTT4m/76rWlO&#10;HPyzqGnNL+U9rsNbW/s4msdTtL/zYt8DpL8jU2bVby2RPt155OxvuIv3/wDYryDVL7VNO1HSDJol&#10;xLcWiKrXWnxbFX/aZP4a37/xVLe2qT3lnKlqrfLcbvkd66HXjCPNA6YyPSn8VRIn/Hy00X8Uvlb6&#10;msPFsEOqJBPFbOkv3tjbHrx2bxfZXkXlT/8AHr/DLbt8/wD3zSXltbXmy2n1Lzty7l/glrOOMnD4&#10;i+Y99tvGDaau/wCzXPlfw+S3m1oaV4zbW7Xz5byK2eX7qXEXlOv/AACvAtF8TNLoyRRz3cMUW5P9&#10;uum8K6lp+laTNPYrc+bL87fbvnlif/crr/tOS+Is3fFXxFawuHs7bbM6t+9mT+GvMvEfjO+udWVY&#10;Gg+9/rXXzZXpmq6vqOoart1LV40urn/UW8sCxf8AoNVpNH8cfapZdRgsLSKL/Vy6f+9dl/vtu+7X&#10;G6tWrKU3Mxl7w7xn4pnm0t7aCa0S6aDcv3d+7+/tryHTvt2pX8TyXMczqu2dIl8r5v71enPbT386&#10;q1vBrG1f+P37vzf3PlrJudRkttT8mfS/sbbf9akX7qtKNaUISh8UjlqRMLXddtoYooLlpN/8UsXy&#10;rt/2mrn4dVW+sXitPsybm2x3v2VW2t/v16Xc4v7HbPYrqNxu+TfEq7Kz5dKRIH02O9ksZZf4vsa7&#10;P92t6GJpQjbl1IlSlM4WXSNWtriCVp5N0W199vLt82u5sLlWiZbm5gubrav3bz54v95ap6lf6lbN&#10;awt5kr/c89Yl3t/wGsS8sVia6uDBDNdN/Hu27v8AerWUliI++OMvZHS6xNptytqttqTPKy/untPm&#10;dv8AYrCh8D2ljbT3Omx3sN1J96J90Ts3/stZ8MWnadIki2y2N0n3XR32U628R6nKzqq6xNulXbLa&#10;W3mps/4FWlOjUhHlw8tPM1lKMxYtAv8AxRY3VlPqP2K6ibeu+fzXX/4quHXwlrUIulbV12q33Eg3&#10;u3+7Xq6X8lzdXSr4bb7VF8v2uVvK3f7+37tVd2pXMXkabZ2U2pbf+Pe0lZpV/wC+q6qOLrU20kv/&#10;ACUjlPMofDenx26Lba1cPdbv36SwbNlaqadaPdRR22pXdt/29tL/AMCrdhuNXvE8mO2sL7V4Jf3m&#10;/wCWVf8AeX+7UGgeCvE+l6rez6wLW4gul+d4n+aKu+eI9yU5Tt/XoTGmX9O8S3kNu8V/ql1E6Nti&#10;hkg3ROv96iq03g3wv4qlaH+0GjjtyQXeRvmaiuBywr1k5J/4TdRmeex6gFsLCZVX+zZYH+03Wrtt&#10;Tzf3rMiMvzbP3X3fK+98v9xq4Cy0q4lsZbiykVbC0b9/dW7Sj721eW2/xsnyrtrvPCcVhr8FxPdw&#10;Jpmk703jfLstVl3Ksv3d8skS+bKu+X+98rLv3ULTRPD19LF5Gs6i2lTR+XL5tuzea8cW3+JlXd/c&#10;Rd7Jv/i21+vxl7x003GlzIv2NncQeF4dXn1XS4klme1+w2l7/wATDypVZGgdfKZW3bV+/wDd/wBm&#10;uU1Xwxf6Bd3qPdfYbZJvss1v9piS4+Xc3zwMysu3bu2v/u7q7Lwhb2mk3o0zUVfSLSedBeX1lL95&#10;N0X7pm3ou6Jm3N975m+58ibamt6CNEguZbuWa4Zb6WVr2wjVQqwM0SvsR1Vv3q/KyS/Iu9vm3VtT&#10;r8hEJ8sit4a13X/Emsi0u7STXdVeGWKBPP8ANlVZYl/vP/An/Avm2s392rotnpU0uvXceuPo91aW&#10;0rSQK/lG5f53aJfNfePlXyv4m3bf73zem+CPCumS/ESTUtP1PUbaa+sZbqxi8qKI3sqS/c3szbvu&#10;r87r87Izfe3LXH+KtGul0zRZNN0xDqGjM/nyafw0SxbFfzfK/e/um+80XyfPu3b3arliZfCEZQnP&#10;Q5vRfiPrfgzRtQihurf7Rr1u8Ny0yS+bbIzOpVt/95d3zLu++PmVlrU8DXVhLeaRpWsafeJsLRtJ&#10;Yx/vmk+ber/LukZVZV2HdtDMvf5Y7nWdO1bQ9Sng0azu7v53mltpfs6xeZsRXlHlL8u/51ZGiXc2&#10;1/vKrN0+31zSIdM1HTrH7HFqLfZ0aG233rNHEjf6h/ll/gl3qv39jblbbWsa5rKMZw25T6e8DeFm&#10;17WYbyfVZ/7NiiiunfT9Rl8mznWKKJ1+0Izqyu3m/IjrtVHVPler+veJ2Rov+Ehs20q01KW4SC7t&#10;1XZa/Js3v+9TZ99H/i+46/Oj15j8P4vETSxSwT2llFFfbrW61iSf7ReXnlMvmvBLuX5J9rPt+WJo&#10;m+/t+bR8WX2m6X4//wCKabTbzT7D7A99FomxLiVJZVWXZKu5pf8AgCt8tx8yfK1TSjz1PePCnSlf&#10;lR714e1hr/QfK81tSitWSVtWdYnt9n3pYt8Tu25E+5v2/c/j/j6PTZlm+7t+dVfY/wB9Nyb03/3W&#10;2fwPXzXD8Z9G0e+0l9IZtSTS5222+rSyy7vKVd21USJomf5VT5WX5tzbZWevdPCsN5c6XFr0GmT2&#10;2mXX/IO0aVov3qN8iS/Km5d/9x90vyf8Bp16PJ7wRc4FTxtc/adlnqdzc21lbr9oZ4tib02P/Gyb&#10;V2fP9/btbY29K5fxJ4Ys9Vt5dT0WxtptKT/SJbu3vnuLhXWJJYvkV/K2u6Onz7m+/s++jPb+MHjm&#10;802wt5/C95B/ZSTtZai9vF5uyVovkfzd6KuxnRt+9drbPn/hryHwF8SZZpRPJJqmpRX8SWH2fT18&#10;r7Vdbk2L5SKnmsiqrM27cztuf5Xrsw0Zez5jmqQc5XOa8R2eveHtdtIpYGu9P1GC1exvLeJ7dbra&#10;ifZ5UlZfvbHi3bf76/xba7TxdYatZ+F9Y1PTZ7KzuEn82S4RrqK7WVWXfKjtsVfNeWX/AFv71Vt/&#10;l/jqr4p8UX3gHRnvIvK02ae3/wCEe1FvscVrNAjPvWVE+WVtkXlL8u5N38f3K53S/ivc6jqGleG9&#10;Qja0lRrl4LtLyC9a3+dm+WKWXb5reUm10aJm+RkV9/z9vtpS94qNCc/fjA7m2T/hLNBspYJLnQp/&#10;9bqOn3DfZ5dRiVEVLpPniild/wBx8iNu3f3/ADfm7+z8Yaf4EtdJvtV0/ULbTVibzbu0aKV3/wBU&#10;n2hrhJdy/P8AIyb/AJfkXZ871wPi7Tn0v4veJYBeaPbXFvE1/BaW9tBdPPL9yVJXs4k8j+OXds+R&#10;tny7mdqi+IPhXWk1fWLTxvaS6Jb754tP0qKfzU1i4X7PFF9nRPK3NsaL5/lX5ItyO+9X5JzjLljI&#10;z9lLn5j06HxzoviF9Vs9B8Qt4bu9v2ie4f7RdWKJLEkT26RfdiVNiS7/AJvubfufuki8ceL49Zm1&#10;i31K5vJrW2uoJ5L0J/oUDqjy/IkUrrKvyvLu/dbf43+SvkOfxXqN1NcWmj2V7NaXenrKYbSOXaqq&#10;m1maJt/yrLv53f7S7GrVuviTdS+GbvW9SllvrwR2yWlwtqk9j9oWXd5VxE/ytKqPdMsr+b8rbFRV&#10;2sh7GETqWDqT+I+qrT40eHLjw493oNyrv+6lWK7tm33E6ujPE0TReVuTZF8+/avm7vk2JuzpvFtz&#10;eRS232nWdK8qeV1f5kleKKV1+43lbG2/Lvl/ht3+f5P3Xzjqd7FZaRo+u2UUEtn9mlijn1LykSSX&#10;e7easUS7k+7t+8r/AL2Lau1FZvUfh38VvF2qahodz4jsILzRdZX+z4pbgy+VcRb0T7Ony/NOyfKu&#10;5vuysu6JPNVsZKNKPumM8LJRPaNH1K58Pf2ZoGlaVe6bbwf6PazX0ssSOjRSy/vYmdG3bfN2J91t&#10;n/AU6CGG5mnf+07mX5PuonlbPv8A30ff/n/0HxjWtd+x+Jdftr6RdBtbqKKK+sXs2t0iRvKRE+VE&#10;2y+VfxL8+1F+aX/Wvti39SaWbw5qTafc6q+lQSpLff2yzxRLLEj/AGjd5XmrFKnlIqP5vy+a6um6&#10;vLqe+c0oTgeob9PR/KnaR5v4Xmb5FqveX66VLuazgeJv+WyfcrjNSRtBsLS+2z3NvcebEt99yKV4&#10;n2u8X+zXP39/9ml/e3NzNFcfdh3fIlcHMYyqHpFn4nvLz5baC0SVf+Xd/wCOqSalqc11ffaVghT+&#10;FHf5Erh5kg1i1inXTp3b7i722PReaDqu+38iL7NF/wAtYkl+ejnMeY6v7fPbOkDRedd/+ONTIZme&#10;6dWgaGV/9VC9Y9z9pvEt4oPK02WBNnnJ9+X/AH6i03w3qempLc319O/m/IsySoiVHtSOaR1s1+th&#10;YP8AaYld2+783zvTIdSiv3SCJbua4Rf+PdGrChfQbCzlg3XM2pq2zzkb5EqWws7O2n83+0Fhd/40&#10;ieo9rE25pHTQ+f8AeaWXzl/g+/tq7Dps940W258ne333b7lZSaxBpv8AqryW8f8A57Qr9z/Yq1Df&#10;2Mz+bcs1z/e85quMjpi4nfWfhiJNkU9y00q/7VaEOlL88S3K/J95Jv4q5H/hLdPhl/cT+dKq/Ijt&#10;U3/CWz3jxMq23myv9xFfelbcx3xq0zurazbZ5qywJF/cf79W0tv3SOsqv/sJXLw+IYtv/Hyvm/7D&#10;U+w1iCb5ra5be7fP/Bto5jp5onW3O25i8qWBU2fc30fbLazi27dn+wn8dYn9pW3m7Z5V3pU39pWq&#10;fLF5Gz+49HtDbmNL+1YnV1lga2ofWIPK8pWZ0ql/wmFjt3tLEiJ959tRQ63Y37u0Vz5yL8/yNs2U&#10;e1gHMav2+K2Tdt+9/fqu+q3NyyMq7Krvr0VyyKksEP8AwL56Ptmn79sV550v8T7vuUe0iHMWLy51&#10;O5b/AFvk7aYj7Nm6VXeia58ln2xfutvzO9Z76lFvl8j/AEl/4n2/6qj2ojb8mW8d/lj2f7H36l+x&#10;2Ns+6f8Ai/jmauafxVPZ3UsTX0Cb/u+VE29Ksabr0V+ksTebqSbv+W1X7QfNE3d8Wz915aJ/fT+O&#10;oppoLZP+Wvzf3KZ50VtEn+g2yJ/cq2+sK9um2Bdn+xUcxoRQ39s6b/Klmpl5c77X91Zr/s76f9v3&#10;v91v+AVXe8i3v/r/AJv4KOYCuj6h5Sf6uGrX2ad4n/0lv9+n2Fzcon7qL5N38f8ADT/Jn2ebczt9&#10;75d9HMBn7Psa/vYJ5kf+O4anXOpRW0XzRN5X8NWJtN/i3Lc7Pn+f7lY+pJbTW+2W52Ov3ko5hSLd&#10;teK67VXZ/v1oPu/5+Vf5f4K59PsdtF818vlf3/79PhvLazi81rlniqPbxCJY8nztjPuf+9Tv7Kg3&#10;/ulXzUb771NZ3m9PlZv9x6dcu03mq0DJFt++jffrH2pfKN/0y2TaqxJK/wB3+5WPeQyve+U14u/+&#10;L/YoS2Z08qWed3T7qbqlhs7azilZoNm//W7231HtTGZ5f42+K+n+D/7SguZWSawiSWWXbvTb/c2I&#10;/wB5/ub/ALq703/f2V5XonxTPjDwxrtzqWpR2GgPBLpU/wBr+55Ev35WdE3eaktx/vP8i/Om/b2/&#10;xr+Hus/Ee4l0rSIltrRrNE864s2RJXZ3fZ9qfbEqoyROyv8ANtR9n3Hr5U8a+CfHWjeDE1iHwjqF&#10;n4eigWza7htf3Utq3zo0u1WbczIzs7t/HFs2rsr6/AUaEqPMzyfZSq1OXmO11b4zT6nDodtNLHps&#10;cmntdKyWvlTTu7PE7faJdzN8/myr95WWXZuV67PwB450Xxtq+mRX1zpd5abbX/SEZElsHXZsR0nT&#10;a2xIn3Pslibeiu+z7nhFxcH4rwaN4V0nWorqe2iX7GL+3liuIn2S+bBEyeavkbVV23svzfN8vz10&#10;ngjw3rPhDw5b+KvEWgw3elXE6jQbvVpbj55fN812SWB03fLv+bd97fs2sj7falTpcosRhaUI8/2j&#10;7wvPBMt5b3djod99j1Cws4NQsdM+wRIiO33EuEZEVlfZ5Sb3+TynVP7tUrCw1zwf4afxDeaLP9t0&#10;uDzZbjSYre4luoliSJPnZ/K+dP49nyL5q/OyJv8AFdB+LMr61ao91PsuW2RWKXiQJFtSJrd2llf5&#10;fupuV3bbs+f7ny+xfBz4r3niHwzLYy3mkJqd1F9nXTrSV3tLhG3ulum648pW2I/+qT5W2b3371fy&#10;alKpTj7xxU6lOrIfC99f6DpVtbXdtpusaleWUsstjpn2hE2/62WW4gleJWRUd/NSVd0UqbNm/wCV&#10;ng/x5Fo+qf6Zc2X2vXLpHvPsNrLcRWt0sTy+a7zp+682J5W3v5u5bd9m3ZXnGp+PvDVr4f07WvD7&#10;W2iarBF5Woi0vG8rc++VkiuPNeKXbLcRS+UkTfMrRS/JuWulsNb0j4l6N4fubbXNSvIvtn9iy6e6&#10;y2Vv9v8AkVEi+R/ufaHlV5dypsdNn71NmMo+570RuXJ8J6lqttcws+taf4jlhTzfssT/AGFHt/8A&#10;Wyv+9SJNzL/Bs3r9xGTZ96uCTxm+t69L/aOn/b4tWaLddpatsii2fJvllRF3bpX+T+Dyn3oqxVsP&#10;8RbbR4xFL4c1RNK8IXLwarY28r+SkS7/AJ4l+fzYrdbeV28p0VW2L5W7Zs8q8R+PtP8AAI8NWlnc&#10;6vNpOrfuni8j7Ld3l/FcRb97tsZ5fk+Z3T7m1dm64+Tyo05T901qc8vhPRbOw1zxnq+oWelXbaJD&#10;F5um2byq297pokaLd91Zdnz/AOq+Vt6PuroPA2j30zaxt0/UnSC6i89JUeLcrJEnm28sr/Mr/Ps2&#10;ebs+zvs+Xylryf4a6rrWtX6JY6g3+gSpYM9xfyxPK3726uPssWx4J/8ARYlV/n27Yvlb97ul9Qs/&#10;EGleFfDH2rxBLoGj2V1ffZLWx1NYrf7VEktvs2MvzJ5U8srqjvKq+b5qvsSoqUYxjyk07+7KR2Vn&#10;4Y1CFYpd07pt3snm70/4BWnpT2z65LYz/wBoebBAlw03lb7f7/3N/wD3x/33/eR1ThX8WwWfgqyu&#10;dQsbv+z5bP7eqXdm8sTadsSJInuGlTd5r3G9Jbja21H3xJsrr9N1KO2vNE0Cx02e2825V7Wa+Zke&#10;VV2M6S/I/nqm+KVH81Wb513q0UrVx/VpHdCryy5Ts7Ozs9/nrfK6J/fp95MvmotssVz/AOhpUOlW&#10;1zbWFpFc2scdwy+a3lT+akTN821H2LuVfu79n8H/AAKtDzov+Wrf6Q/3UeuPm5Jcp7UfhM+5vFeX&#10;yGVklRfmrFmmaH5oLb7TFu2NLtroJprneiRQfP8A7FVPJ1X54rmLybeX+BGT/vuuaVUmUTES81ff&#10;uiitnib73nL/AAVXmeK2W482WK2uNu9dn8Vbdyi+V5UW3en3nSsyb7Slru+x/aXf5N6N92olW5Im&#10;PKUpkieKJbmJk/vf3Kf9miT73lfP910b7lQ2zrbXW65trm5fb8iP8/8A6DWhbXkV5LLFPY/c/wCX&#10;dF2VEcTEnkIptKa5t0igi2RfxXCffqK/s/sDbraJdlx/An3/APgdaF5NBqtltgnu7O4T7yW7L8lQ&#10;wzeTFFbf6TeTbfm85ko9vD+Yr2Zha9bfY0tIrO2gTYuxt90yJ/7PXzl42ub6wl3afoOm+IbTbOn2&#10;v+0Zbq4W12t8m+XY7N/wKvpia2gvLp4pdB+2S/wypLXL634G8PaxfxNc+Hv9Lii8qB3l3pEm/d8i&#10;fd/gT56ujjY0pHm4mhKrH3T4r13xnq9zqF09sGeLyIkl8rTFuHi+Rflfzd21v9quJ12+h0bRoXtb&#10;i5tL+5Z4CJY2i/i/ib7v937n3f4q+4tE/Zd8BQvdr/ZCv5rfv/tG99v+4/3l/wCAUal+zZoNzdIu&#10;iwWltFFP5sv2tftCSr/zy/z/AHE/269SWbQj8J5sMvqJ6n51y6vJqUjzzmaWadf9bEqxIrf7qrVe&#10;D7Neyslut5EG+URb/vN/tNX2V4s/ZhttSvfI0iDTbeVpf3twt08Xkf39qNFLu3/7b1wh/Zz8S20W&#10;tRRWvnPb/wDHpN+6eJ1/2X+Vlf5f7n/Av4aKeZUZfbLlzwT5YHgd3LZWAgWSS5+X7u7+GrEENr52&#10;5rjZI33YovvV6Zbfs8+M3bU7uLSb0pZLv861275f9xG+asi7+EWqWVraT3kDaPdTxK+NWZLeV9zv&#10;s27n/wBj/ZrojmEZS92ZyS+E5LTll1G4uY5pmuC3zL/dVf8AZrY0pdOvtlulxOzR/L9nRPmqW28H&#10;nw5eJHr2ka5bRSusUF1FF8srN9zZ/e+7/DVjXfBep6fAkbaVfS+bIojluoG3q39yt/r0eX3ZnNVj&#10;72pLaeFrZJf3U0mqXDTqn2FJVfemzdv3r8taHiPwnBfaJ9qt7v8AsbyovNitptu9l/u1hf2fex27&#10;rc3UkUn/AD8QN91v7v8Au1h3d/daem251iee8SX5Yoo2+V/97+9WMsRKERUlzyOji8NyQCwnvluY&#10;dPe2SXzd0X3m3/7X+y1XbzQdPSLyG3Q/Lviu3X5JX/uVw+oa6+o3VhDKb6GSKLylnd2ZV/8Asa0d&#10;a8VaheX9pJeXl7c39hF5UTvPv+VfubP7q1H1xFzw8zQNjc2jQyfaG8r7qn+GKq9zHFDeNuv4bmKX&#10;/l4TdXOReINSk1S2nt5RKkkn7x3X/V/7/wDerTn1drRDA14un7W3NFt3eZV/XoEyws428zTj1GSK&#10;Dyom2RP/AMt9i71p2q20uo6dZfaWkud27ymi3b1rAj1Xy7ny96vbxsrN5v8AFW9rPibQrqGa10/W&#10;buyPyvF5yfNA391f96j69zihQq83umdDb3KWd0tuWuW8hoovtH8LMnysn+0tcR4V8DX3h69N3d3E&#10;MUT/ALuS32szN/s16F/wlFtLb2qWd1NDdRo/2uX7nmf71B8ZaNBc3SxQN9nn+VIrj5lRv71RPG+7&#10;ynbSxOJpRlSjH4jFj0FLvVJYYrEan8v+qli82WNf9n/ZrM8ReHbsrPbaVov2IRwM9xAkjr5kX/fV&#10;dPpviTTdH0K/votZaHVoH2JF/E8X+zWfb/FFtMkjv9Ie/FxNF5Uv2hldK4/by+I7KE8VCXN0OM0T&#10;wGge21F5rVLHzdzQys3mx/8AjvzL/g3/AAL1DQdEsbS9l8/bbWSwb4Le3X53/wB2uY0nxNot2kkd&#10;/aS+akvnySh6u3/xMbyp7a4tEvormLyoLg/K8C/wNT9ux4qeJxUuWRf1TwvpviW6iWb5LSBt2z7r&#10;/wDjtcJqPwhtILoXUF9/xKFP7yWWJ22/7Py/8C/irqX8YzXMMUcMSzXrL5Uc2356hstV12G2uI5b&#10;swwc+SIvuK38Xy0fW/dM8NWxWFhZTM//AIRnwPpJja2F9qkczcPMi7f91a0zo+htazTf8IzGs8Tf&#10;6Ssv/LL/AIBVK28VTpa3W6yfzT/qty/IP92t2Ke78R6JHZppVzpl1cq0EuoQWjS/aty/cVdy/N8y&#10;1n9Z9685m7nXnNSlL/yY85+H/g3TNe0Wa7u7yKwmgnfbKWbe3yrsTav/AAKvR/h54W8G+HLjRNX1&#10;fT9Tn1KKeS2n0jyvKSWNopf9KWfzfMidG8r+D5W+Zd1UND+D/jTwRost9LpWoQWE5V2mexfYu1m/&#10;j+6r/wCz96tHSNX1PT7ybULRoGjkX57jbuRn+X5N33f4lrWpjI837uXNE7cTjavtJckvdOr+NGsL&#10;4t+EenaLc+LZJ7+TUJdXNjJbsWupF/0eKV13bbVfKXd5X7353lb5FavM/D/g3U75rC18XRSw2WmW&#10;LR2NqIlDeU0ry/e/i+d3+9u/8dpNQ1zy9TZbm18sySb5GiX54m+9uSuglt2tpXuLnxKkw2/LBKr/&#10;AL9f9qso4o55YyvClykunfC64vofsmj6WzvOks6JcfJ+6T7zqzVoWHwU8Z/ZZtXtrGO3t9O2u13L&#10;PF/F/vP8/wB7+Dd96odN1J5rF77TZ79HtU3RRWjfPE27d/3zuTdVLVL2XVw+qT6hqk2pKuxppt0q&#10;y/J9xn/3d3/AaiWIR58Z1H8ZX8TfD24lurC5ZbK2juE3RXCLsSX++/8A31TZvCum280Q1zW7VLdf&#10;uy6f8+2n6v4iQ2iXVsLuztrh1Sdom/0eV1/+J3/+PVFKk2sotjY2V/rNgrLKsUUT792xfm/9B/8A&#10;HaKleA4yrPluCfDPT/E+omy0DW7WWWNd2zULlLXd/ebe+1f+A1Xvvgxqllpt1qp1K0isoG2QXbz7&#10;FuV2/O8S/edV+78v8VdTpHgbW7vULS5k+yQwXHyQPcK1uy/L/tbP92vQ/Cv7OXxTuWCaVJpMdvKn&#10;mut7Pvt12v8AcdNr7/738S150sbTjL4zrpzr83LE+Ydb+HHicQv5drPd2jW/mrNGm+J4t33t3+//&#10;AOPfLVv4faXrHh+eDzLO8WCVvNSS1tPPlVvurt/u/f8A++ttfVb/ALDV/wCZBcxeP9Nht1XbcyXd&#10;s+8S/wCwqbv/AEKvb/h38Hb3wBpc2jNrsHiO0lg32qQwPb7P77f63bu+793b/ernr55SpUP5j1+e&#10;vOPspx908D8H/GvT/Bf9qyy23izxTfvBFPfam8GxP7qfumb5V2fd/wAtXs+m2XiHxzpNvc6HPbWd&#10;leWq3V19r/4+Imb+D5vut/vps+evQrPRNIsIv7IXTJXuvnlidG2bXZ9+x3X+Hd/B92rdhomi6P8A&#10;Yp5fCtpo72u+LzYVt/lX+PZt+7vr56WY0Kvwe6ZRwsvtHFeCdB1qw0Z9K1DV9IfyliiWFLOVEigV&#10;02JvV0+bYn8Cqqs77E/v6th4Ggtr3yrnVZJpdv7j7Pv2PXa+G9YtrPxbLFpXiG2mtJV3y292v+q/&#10;3KH8Vf2DqkMDLF5TTu6yvFvii/26wlXpVP3szeNGny+8Zk3huV3lsZ5YER1/0W7hZqxLDw9LYWSX&#10;M95PbS7nTfcJvSu5s9eW51a0ttP0ifyrjd/xMfNTynpmseP9I8N2ssU8H2O0dtm9ImT5v9xqPbUo&#10;+9zGsqNP4jjUsJZriKDz/wC27f7n+jr/AKr/AH6qX/gbU7m989bGfTZbB/KX7Rs/e/7fy/w16Fon&#10;jDw9Np1v/qkuJVf5Ifkdv++qLy5Ww0tJ7O2uZpbX71uk6b2/76pe0w8veMZYeMzhbO8ns7qW2Vb6&#10;51hPvPdxKlo/+wn8W6q/iHVfnivGtv7Ka1XZP9/f/wCO1u3+vWeq3lpeX0S2HlL5q2M339/+3XP3&#10;/i28ttZ+2NZxar9q+68PyJEn/Aq8uVahz8si5R5Ihc63Fc6bLc6feNf2ixeazovz1j6Vf/29qlov&#10;9kXsOny/6/U7dE8qJP8AgXzV3F5f3l5p13LBp+mvL5GxfJXY/wDwOua1jWLl/DlvbW32ZJV+9FL8&#10;myta1alCJHs+aXvFT7TF/aVxeaffRXMtu2z7R5S/Mlaeq69K/wAy6hB/asq/un8quXS/VINQaVm0&#10;q7SJfnh+eJq2L/xhc3l/FFFKsNpLEiJ5MXyNXH9aocoRgEM2uJ9o1CKe5mSz+7DdxJsl3f3HrPub&#10;/Vb/AML6hqd5Y32my6X/AMfSeRF8/wDuUfbIv7Ll0OW5u/Ndt62n8Cf7aVUmmgs724WfU5LyX5E3&#10;7X8q4/2Nlc8sbS5eUj2Zi2HiG78T+HfM0/T47m6b54Hu/wD2TbWEbbVNd/1+nyadcQNulR0/1r/3&#10;K7/TbbRdBt5YINNjtvtHz/uv+WTUfb/EM11tttT32kUTebD8m+vOqToc3Mi40vd945r+woLmeKW7&#10;hsrOWVdiRTSv5Xm/3KL74ceKILaWLZoyM3zrd2k7Pt/2P96nzajYzf6Jeafcwuz/APH2/wA6NVq2&#10;8KwOm3T9V+xyv9+VFf5qUakOXl5DP2XNI4dH1fzYtPltY0ut/lb3T59396l0r7amnztp0drNrnnt&#10;Ev2hm2/LXV6x4T1e/wBRt7ufxK1hFa/LBFcbfvf3qjufBMVtYxNqGrxf2rLLva4f/VSpWnuLWJPs&#10;5EFzea28k0F41lp0trErXdxd7vs/zf3f4qybnUl0e8t1trmOa6i/1j2+7/xyultvD19rECQTz2V/&#10;cfcgRFZdv/fVZHiDwJPHa7n1S5sb2L7zxL+6WuaPsnPkehtKM/iiYV5qGs6v4iikZLu0vbb/AJd0&#10;VdrVF/wmXjCz1uf+0ra7Tyv9R5Sr8y10UKalbxW87LevFefefT/v/L/erfvPDEGvP5/m3cPlf6rz&#10;l+f/AL5rb21OEbTgR7Cc/hkcLpvi6GbU0up9Ql069ZdqvKzLuX/do1vxfc215+4vp5pUl2rb3H32&#10;X/ZZflrsrvRbSOW0XV3tGlVdkUVxE+xv9t60dR8Mf2Poa6M/hefV9PvJUvd67UtVb/Y/iojVouXN&#10;I29hPl90801LxHPK/wBk+yXMMsq7lilb73/fNQap4vurGKwtL1fsDSNt/wBEnZnr0SHwNB59vbXM&#10;H2DSrqf/AEm+0+JvtFun9yn6l4M8H+ERdNp/228t4m+V9Qbck/8Avp96rhVw8Y81glQq/ZOSksfi&#10;L4Vt28y9u/sVwu6BEVXZ1rktN1LxWn21tKu7t7j+PYu1P+BV9BXPjbWbb7FZ6f4c0/7JeQIiyy2s&#10;qP8A8A3Vxuoaf4lu/F2oQazoOtaVBZwLL/oLK9vIrf7v3mrrhVvrGJFSh/ePMbb4ieJ4bbzNVgu/&#10;tE7eUzvErfdrT0vxdbok0dtqj2crr81ojfO1dq/w7/0lrtppIbuf7qyp/B/u0yPwVZavrFx9rhtL&#10;i6l/guIH/dbf7rVz1MTh5+848oo0KkftHms3iu++2fZle51SFW/fxI22Vf7v3qZea7fX2pyxx2zT&#10;XEEq7opZWXb/AN816hrGgwak2n6Ze+H5G+wKyQaxeyq3/oNV9N8G+F9e1n7D4ovpNE0qC1d9+j/L&#10;9qf+DfXTTr4eUoxsR7Of8x5q2r6j4k8T/wBjafcz21/Kv7hIp2+9/carHiJfiBoOmf2RreqXYZfv&#10;Qqvybf7vy13+j/8ACJ+HjpU+mwecvmr5f9p/Nt/74rT1n4xXN5LqWnxafo7vFP5sT2iN5sv+yzt8&#10;tbxxUfgpwI9nHl96Z4ZI/wAUNCsk1TR7m/bTbVd+1FV1T/eT71fUfgDxBqvj7wNp+ua1BB5XlbJY&#10;tv71W/vpXiF18apL+d9NbR7jTtS3/urex2/vZf7v92sxP2hdZsLuK1kuW8L3UUu2V2Tzd3/fPy7q&#10;9LmxNaHI6SRFKpSo/a5j6nsPDEWpSxTywNc26Nvie4iSi/8Ah14emvP7VguYLPUPufa4vuJXz1d/&#10;tN+LNH/0ayddVll/1T3H8f8At1kWH7Uzpdahca3ZtJf7V8q3Rv3W+uP6tiJwvCJ2fW8Nzcp7zr3g&#10;/wASzLFLFfWl46N/y1Zk3r/sba6j/hG5YdGt4oNQ/s3UG/1r27b0f/vqvBYf2m9K8Q2VvE+m38Pk&#10;fxW7qvlf99ferpdK+K2h3+k+a2uahfyt923u12yxf+OV5sqeIw/NzwN41aE/hO9h0SXRIruzinV/&#10;NbesM235Kyt9zbTv/atsuxG2r9ob/wAf+WuH1Hxx4ft4orO9u3s7dlfa8rb33fwfcqxo/ipbzTXs&#10;1nl+0RfOtx/erllOrb2sw54fCdleX95YRItnpEusRN93Z9yi/wBKbWNIili0+D+0F+9Y3DbH21n6&#10;J4qtr+w2vqfkv/y3uH+R939yqrzK8F3LPqDalp6N/wAukqeav/A/7tdHN7nvF8poW1tpiL5WnwNo&#10;+qqv723T593/AH1UN5bLZ3iRauyzWjr/AK5G/i/uUum6lPeS/Y4pYJrjyt8Fu7bHZP8AfrVvJlme&#10;JZ7G2eaL/X/NveKsZVKfs+aQRjzle88PRPBby+e1naN/yyuPuSp/wGqVnoNm97K1mttbSy/Jsm/j&#10;/wByui33KL/xKorl5ZfvJDt/dL/fqvf6PPf2u5p/OlT/AGtjpWMo0vipFypmZNpTaVevBLeedF/F&#10;C6799Zv2CzsJZoraBk3t9yJtz12Wm2d5oOmpZ3KxJEq/LM7b6z/s1z9v81Z/Ofb832ddn/oVc0pq&#10;lEPZHMXnhuLzYvM+06lLOuyCKVdiL/3zWreaPc2DafAt5BeXtmu9tO3fc/266C2s76G1lnl1md0l&#10;+dYXdXeD/YXbXP3jypLFeLosn9off/tO4rsjOlGPMHsiLVb/AFzUrhJbSxsdSSVtk9vcJt2/981n&#10;38Otw6xFY3OgrDpW35pbST7rf7X+zW1Z2GtXk73P9sz+VOv/AB6Pt/77SqmpWd3YQI3kNN8379H+&#10;f5KwlieQJUzKudN03StW8qDUpXRIt8toi70b/vqjw3bX1zZS2cUs6aekrPFE8S/+h1oPeRfZfNW2&#10;326/x/3a1f7e1C2i8xrbzrS4XZAljLEku6sI1+eRHsjgNa8PfaNU2wXd2ksXzKkXy7P96tWwtvt9&#10;nF5+vX9nd2v/ACxu4l/e1oarrGtW1rd/Zp7l0lVd8Uyr5sVPhv2vEfd5UOxf9b5VTLEuES40/eEm&#10;ttIufKuW2wxfw7IqvJYWP/Hz8vlf36x9Fuf9I8hfPfejfJt+7/u0ak9tZ28Xn3cjyr87I/zS1y+9&#10;P4i+Ut/2JbXKy/ZrzejfeSVdm6obPw8ulQSyz6VA9w6/un+bYtbFh4ktrxbdPufxq9wyJvSn39tf&#10;XkrzwbvKll+Te3ybaiVSdL4S4xiYmpTQJ4ft4oLae21NpfvxQK6f+PU+bWNcsEtINP0a08r/AJb3&#10;bxKnm/7D/wB2m6lrd5Z3nlNq/wC9+5sT7irUr6FHcI/2mOS/d1+WZG2VusXKEffF7IyUfxLbSs1z&#10;pGjzb23wPFu+T/eqDWPC1teXS3Otx21tcP8AdS0b7tWE8ORaXcp5+oX93s+dUaddi/7G371dEnh7&#10;Rnf/AEb/AJa/63e3ztW9fGRXvQJjQOG1Hw94UuLvbfalLf3ES/uLW3TYn/AttZMejWlvqytcsuly&#10;t/q9m50au71vRbbSrq3SDUrnTvK+9LZbd7f71X9H3al9n+yTy3llF/rYbjYjtS+uP2S10M/Ye8ck&#10;nhvT0d5Gu4N/8VxLVd/Dev6PprXNpFousWsrb12NL5qrXoX2O2tmuLltBgdP4X83/wBkqumsNbRS&#10;30ttbXkXlNtisl2f+hVjSxUl/eNPq3vHNWdlBd6c9z9m+0vt+bYrb4qt+H9Ysra3+yWM8byu373z&#10;kffurqtC1281rR4rvRr5bDZ963dV+X/fqxNNqaRfabm50+83f9MvnX/b+WonPki+Y29kcLqVhPbX&#10;T3N9oXneb8u9G+fbVfTdEvr7TpXbRodm7bFaXDfeWusvJrl13T3Nt5qfPEnlN92suG2g0jdPqGqT&#10;3/m/OsTfw/7tKFf3fP5mcqXvHCazoK3M0Xmab/ZflfetE/8AZajs9EaZ0vblbqaVW2R2vy+a3+7X&#10;qj2emW077bnT9jRb/s83zulYTw6NdzvArXPmxt/yy+5XSsZU+Foy9gczeaVq+m3kts9jPYOu11t7&#10;jb91qb/wjUdpqtxqMWm/6Vt+a68xv/Qa9C1L+z7n7181z9nVUZ0lWudufGVtpd59iuWk+7/rX+5U&#10;LEVuZxpRK5Y/aPOtSgW5vHu7m7t0t2ba33t//Aaovcz2d8mmwW1/5TP/AMfqNu+T+7Xpd/d6VqNj&#10;uttN/tSXd8yJ+6/9CpkKaQXRJ59U063/AOfdGXYr16dPF2j78TGVKX8xwsPgydLW9jsbS7t7Wf52&#10;uN3zq395a0tKtJ7fTFW5tU13yl8r5/8AW/79X7vwdqGueI4JrbxHe29hB/y5GVXikrpLjw/DZXTz&#10;31n+62/K+7Yi0q2LSirT5i40ziNVs4wn2mXQvs0LrtWW7ldWX/vn+Gs947y20qVdFt10sT/IuoW7&#10;+a+7/Z3V3Wu3Wi6jafZNRlhu7WRdqRMvyy1iw2mnzH7JPoW+K2XdB9ll+WKroYr3Pej/AF8w96Ev&#10;dMlLe9tonuYILJNQ27Wun/1v++i/d3VmXNhFdwS7rZtFuJf9bd6ht+b/AL5roL+wa+j+zQNs835N&#10;kVY7+HrmbVf3TXkLwf62V5V8quqhiIte8E1I5ywsPEFhrsSQeIrTVbLb+6iSNdi/99VNqUbQ288E&#10;8DXl1E26OyibZLL/ALddLrngNL6xlWCVZnZldplnVWqvcw/ZrWJItNjmvIl/1VpKu7/vpq7frcar&#10;jKP/AMic3szC0qaSziRrnRo3eX5vklbzUare6G31Dz5547GWdfnt/nWWdq19K1TZOrfZIt6RfMnm&#10;rviq3Nf2eqSxNPK3lKu5rj+9/sVzyry59YHTGMeUx4E1SNUuYIILFN3lNaW/zS7f7/zVSvNUg1e+&#10;lsm0K7trB/vXrt87S/366WbRdGuLmK4gu5IXdv8AVfwNTEu7Pc6/Ytn7zyvNi+bZ/tUoV4/Eofoa&#10;+8cfHeajZ2LLokEVtFHIUZ1VWLf71FXb7WYdKd9Oh06a3jLeY0jr/rKK9DmqL7Fzn5rfaPl/R7S2&#10;uLOWaK7zqq3Lrcxzjz45Lfytzu0So33WT7+5t3yt8mzdXTXPg2z0jV9KuNW0+4fT9VkgvBay+baP&#10;B/DcJ5s/yqm/b97c7Kqfd3bq8pl1SeCExwyQ+RLtkbbGvL7en3f9p1/u/erW8P67qT6hbpFCmtpb&#10;ubhNNuYHnimbdyu372059V/76r9x5ZHfKnL4j0vUtR077c899YzQjTpGim8meZtyM6bVeJ4njRd/&#10;zbtnlOjqqxbvu7K+ILd7W0vIWghh0u9P2VLKdnXf/G8Xm/uvK3Pt/dJu+SDd95Wrg/Ddvca1pMjT&#10;ajdTD+z1aCG4t0lZZPN8pEWVlfyoGeX5m+VHb9033t6795o97pUH2+88Mzz3FnDCk1ndXKXNvNbM&#10;k+9rdtvy/L8y+V5qruZ/l2Ltx/unDUpROqfw5bw+Gb9bjX5dXjitore4to4G8i12p/F5qLu+67fJ&#10;tZFSX5lZvnwPiprEOkrpUIaS+06D7Z5VjfTRebarJ+6bypRLKssbeVt3fMy+V8uzdE1VPh/4vFhc&#10;2iXcFh/Zs8ry2l5fNL5sCxfcT5pfK2OzbWT5/vfNu212lhrVpqfhrT93217RLlreWxhs4opbiWXy&#10;vNii+T/W7LiVIlT+FF2omzc1/aOaHNRl7xy48YaNPoem6/rJuba/+y3VrcJp/wBmluA3yxRf635l&#10;VFVV+dmlX5W+66V2XgBtO8Z6O63Fh4ibQ59ae61CbT7tGsl2RSsv+kSxJFBK3mruXevm/O21P3SN&#10;xOr6D4E8U6Pb3l1epZ6qy3AbUbFdsMv/ADyllgRXkX5nSL7i7/v7tysrbOg6v4R8KeN5tJs9GtNY&#10;0+WW/tPKtIPt80qb28pVRtjqyq23er/Ou5d/y/Lrym8+Xk909qmXw/4g0u98Trrl74elul2WcsWq&#10;zy7/AJG+0PEsX/PLzdn39vyKzJs27/Kvij4h1Gy0640m88S3uowzxYMt7arYQ38tszxb0aJdsq7W&#10;WL/W/wDLJ9275K7bSJPDtv4XsS2u3esafPZrqWoyy3KXC27y3vm3EW2V0g3f8e8X3f3rvvZNvlVo&#10;a74k8I6r4etF1BZ5nkuorW1vrezt0tJdq7vKaVYkl8ra8sHzpt/1vyJ86pvTlySPM5uRnHeBfDmk&#10;aHeXniTxBq0OqahcvcWEstlcywWi+fYK0Vx5rojbpUedl/3vlX71fQFzBY3+s6PF/a93Z6hb2v2V&#10;Yr6BonnnWXZE/lKn+t3b2VET73y+bXidx4YtvA51XX7LRLnVrK3intbaJ57NYlVonaVd+xYpVZJZ&#10;XXZEzKyeUyV0WmC88T+FdS1fRp7nUrrTr6D+01tLxWu9sWzejrLKqu0r7/voyvs+RPk2trUlz+8Z&#10;1eaciD49aRf6z4buriw13TdR1WyvJbeWS3guEuIvIVpZbjejpFuf7PEjp5TLu8r7m5K4Xwl8PrO5&#10;0Vd+uSeGLvS4pb+HULu/llSVl/cXCQJFErbv3UW5knl2rsXa33l9k1L4g+IZdLvVuv7S8P61Pp8s&#10;+kW91bJb3Eq703ui+a6RKqM/mq22VV2Kjvsdl5PWbBPC2l6Vaahrkt9F4ls4t9xe6n/pH3k82L76&#10;bYPKit3819rbX2/NufbpTrSjHlLU5QXIczq3jW+8OaD4m8O/EDxHrtxqdxHFcWI8QWcsrz/uml2N&#10;FLv8j5XVGdNrq7LtdkRq8W8c64mofEC41XwzqWoPf/bmKXc1158pT5fKRn/jZMbG+ZlbZuX5a7Xx&#10;J+z94o0i4u9W8O6LczWDT3lg1vZKzXaNslS4+RJX/dL80X3/AJm2xNvz83gep6hc+e0N5DJFLbsy&#10;+V93ynz8/wAn8Pzf3dtdEa9M9bDYeD9+Mj2HwJ40eG6tb5dPVPGPmz3S+IEd3vYrhEZtzKtxEiq3&#10;8bSo33Hb59zrXp3iX4w6dcSRX+veJP8AhI7NtOS7uYba+8mVLx28r/Q1jX5Gi/1vzt/tMjPu3/Ln&#10;g66tINdik1E3B05WzdtaMqy+Rja6oWVlVmVtqsy/KzKa+sorDRZj9r0vwxok7rayfYNJSOew2ad9&#10;nii+1S3TfZd+5opWlleJl2+bv+WVa5qlSPNzGWJoQjK8zzuLxb8OvEOp2X2jTJ3N5HPBfX9/CqvJ&#10;KyxSPKj/ADou3ayquxfmlZ5X+f5eg8QeHPD3h3wJcJpfiqxEoeCKXR4nW4ivrZmlRN88uxYrlYpZ&#10;d6xMvyN/yy3fL4zqPhZNK161j0q7lliZnUWsVtLc3drKGVdm1oolMp+Vvl/h+983yV1kvhjxTpeh&#10;W9wLIeLtP1ZfNsomvZGuPKgVYot0VvPu+VHg+Tc2z5P7jbsfa/3i5U4+7KMyz8KotM+wa5DPq1tD&#10;LYpE8Gk28t5G+otFLbyuqrs+86o/8X3kT5FVfNTfkn8U6Vqsvi3TJ00bSPFatd2rS6hcTpttt0pi&#10;bdt+1Oip5Uu/dEvmtv2btyeP+LY9Ft9E0CfR7mXF5GXvI5rsTXSv8vm7okVVRd6vt3NudVRvlrR1&#10;XxpJdCy0i4kMVjo4uobR5N9tP8zHcWiV2jjlfYkbfe+V/nZ9m5T2hcsPKXvHutp47i120sfEniC/&#10;8u1llW3i1LTLy426TOqMtxLEiy+bFK6/Yt2yKWL96m9tzba1vh2t/wCCJrq78XDUPDU0CsjHddXS&#10;327elx5uzzfliaJ1V1aL5nZWdlry3w1per6Uk8ev2P2C3vPtQ0i2TUGi+wyyQ3CfuLfzfN8p5WT5&#10;1VlfYq/Pv217vrvw90iDStJ1O88U6xbeHpbOJ7XT9Rvrx4byVf38VxOyttWB3ed0+dNzN/rU+auC&#10;pU5fdPNqxipch6Umi6LbaNpV5PpDaIbzUbiK1t5rVbVFdv8AVReUvyxfuot2z7v32fYzvWV9jghW&#10;XVbmzubO3+1PawXHlOlu8qy+V8j/AHW3v9zZ96vPfir43i+Gul6BLZ6UscOt3ctxBb3dmzpFLsXf&#10;cfOv+tXzYm/56/c3vt+VtTw9qJm+JyR/8JgthDrML2jQ28+57OV5Yt++KV/Killii/uKm5fkiZYv&#10;l8WdOVWPMcHJy/FE6bxbrDaDcJqF9pWoTWkq7FvrdfN8r/gC1mQ69Z6rAkttfNDaMv37uzaLd/31&#10;Xpep32oxrbzaNo99d6VdLLLBceetwk8UX/LXcvy7XX5t6bl2vu+66VUfxJ9sf/TvDVo8W397b3E6&#10;P/47XHKc4RM5Uoy+0eT3N5qdzpvkafaT69Ekqb/9MSJF/wC+qr6wk+t3v2XVdPvbO0g2uyQ3ium/&#10;/gNep6r4/wBMSyigg0+203ym+bydJ81FqX/hYWg/bYpf+Eelv5duyX7JBsTdWPtZfakY/Voz+0cP&#10;o8MUK/aVtrmGV22ea8DPv/299dhZ6bBD5s7ajLNLK2xUSBn2VYh+Itm9xLbN4a1JIf4f37xfZ/8A&#10;Y2fxVVTW76wTzVs5UiZt+zz/ACnf/craNcPYRh9otaD4YgfzWRrtIlb96/kNFuf/AIFWV/wjc9zf&#10;3DQaVI8Sfe+1t8jpXRzfEWeGLyntrm2iaLe29t+6rUPxCtX0mKxvP7+9X8r/ANnq/rJ0xoUzldK0&#10;TUL99mn+HPn3bFuLudU2/wDAK2v+Ee1qG/3ahqNppsv9y3i3/wDfdZupeM53uru28iKzuJYv3Cef&#10;8/8Av1XTXtTvLfzYrNYbuX5JbiaXeibaPrI+WnA9Ds/Cr2CRS22oafM/9z7Ls3VP/YipF5s+uQQp&#10;/F+4+5/uV5elzPDLb/adVlml/i/gSr0z3kMUXkNc3krfwSxbEX/gdR9ZNuaP8p1r+FdPuXf/AIn9&#10;39755rRvs+6tWawsYbL/AFF69pEuzznn3764qwhvnuts6y3MWz78S791Xfs19Z7ILa2luYm+fZNd&#10;bEq/rcf5yub+6bb6VYzWsW3Vfsf/AF9/PUU27TZUaxgsdV2fJ/DE/wDv72rn7nTbl3l+3RM8W37k&#10;UHm+V/sVLpuiL+62wedCv8Fx+6ojiYy94OaRuvrdtDKjah4Qtt//ACy/fpLuenw+LVSwlWLwrFZv&#10;u+VElTfWf+/R/P8As1t9k835Uii+5WJ/x86l8zRu/m79/m/wf3KJYmUQ5jtk8Vam+l+fbaU3+y73&#10;0X36E1XxK+yfbbJK/wB7e2//AMfrn4dEubNHiigiuZZW3RQ7Pvf8Dq7cprUMtvbeRB9ol+9E7bEX&#10;/gdR9Z5izYS8leVP7Qntt/8AFsi/1VaHzXMW1byBHT7v2f5KxIbC8hVHubGBP7yW7b0atazttPmX&#10;duVGdvuIuzbW0a8i4mro+jy+U+2+V3Zvl3rWsmlXnzxs8XyfI2yqyfY0i8uJY7aWL77vLvrYtvkg&#10;89ZYpv7ybtnz1t7aR0xjEmtrae2tdr22xP8AeqX/AEzd8tmv/f1Kr2d5FbW/71W+dvlSuf8AHPxF&#10;s/AdvFLOyw3sqvLZp5D7Gf8Ag+f/AH/v7PmrspSlVlyxLlKMI80jrUuWmeVYtMgmeJX/AH32xHRJ&#10;dm7Y+37v/wBmladnf+daytPocqfNLtdF+T+9v/vN/d+T+/8AJ/HXj9/4hbxJYeeuoXv2J5U3adDZ&#10;/Z7uX7m9N6+bt+d0/us33U/jarusa3feHvENks63NyksUH2Oa3Xftt9iIj71f5l/vJu+TfE2x/kr&#10;0vq0jj+sHof2xbxft0UtjNpUrIkTxN95V+R33t/tf98/x1zl/cwTbFaCX7XF8kqW8WxHbZv+Td/f&#10;3p8n3q0JptVmaytoLZdNtFgR2e7Z3in3I/2iKVJf7+9/k+9u2J/A9c/eaP8A2JryX0UUGseU1uk8&#10;Ok/vXVpZXV3uPufuk+Rfn+Xbbu38D1HsIlyqyOa8VX7abFEq6Y3lL86vNA+zbv8Avu9WLa5a8WKJ&#10;dKnTzW2LcJFsi3f3KpP8S9Tv/BsWq3kC6lLYLL/bE1vZ/wClzuu/fviV/wDVeV/y1/2932dd6beE&#10;8E/HXUvEOqSy6vp8/lQXMVreJcXUVulg7S7U8r+9/B/rZWX+HYv36x/s+XLzHH9YjzHqsP2lPtFt&#10;eRT+ak72+zbs+Zf/AEL/AH/+BVrW2jyvap5UsifN8yPL9ysT4J+IZfHPhL/iX6YulaYn2j/R7d9s&#10;tg6un+jv+6TayP8A7v8AwOu902b7T9n3WypvfYvmt9//AG64KnLh5cp30/3seYxbnR4ra1muZ4JP&#10;KiXezvP8lWLOz/tKw/dWy/8ATKW3lT5//iqZ4h1WXTV1BtPglvL5Fl8i0TY6RfJs+Tan71vnT7n+&#10;98nyVbhuf+KFedfPSXypfIRJd8zy+U6Ps3b2lb77fOm75/nTfvreFKU48wnKKlynlmvfCjWn1RJ4&#10;mttesdXuvtDaZYzpFfWHn2qRXHlO7/Mrpsid967fvbF2bqq/EXwNBo1/L5mlakmlLrFherplpc/Z&#10;4YvI3xJdRJap5sX3ZW/0eVdj7N6bX+byy28W6fDe2kF4un/2fLfQXE8MM7fa73919/e2xlXf8uz+&#10;HYmzzVSur1v4lxXPiayi0PXLm233W1n+xo/n38srukuzfF5qu3lfO6LuZEbZ86Kn1aw1SCifO/WY&#10;3934jrNS+GOh6l4yu/tdzBt1yedLp0V/tDJs2JFF9leWJYnZ0dkdFb/lrLu8ra3TaJokvhjS9KXX&#10;p9QttMdv7N0fSXa3uH8iKLYkr/c3XTtvl3om5fu/Oz1xOm+LbbUorLQ9X1D5N1xKsyLFLdptlf8A&#10;esi71ZnZ0i3/AHfklZP7z994Y8Nx39hL4j0HU430xrWW3tbi7le4RbXf5vlbHR2Vn2Sujv8ALuTa&#10;8X3FrCo5wj7x0Rlzy90x9R+DWmar4V1jVf7Abwxrduv9nxXFvYy75f3SL9o+xRRN5u/963zLtbyk&#10;X5vnevz+8UeLfHHiT4baXpUVlYeHvDlqLl5ILe+W1W4lg+/5qyy7ml3L9373zoqfwLX6XaJqumTW&#10;+q6VP9p1jSorOX+zrG7iltUlt1Tb5TpdbIlbdv8A9b/Cm7eyb/K+E/2rfBtvbx2S+A9EmOm3k8uq&#10;aV/YunPva32b7p5WSJPuf6PuT975TRP/AKpGi83TD4uUZe+ejh6cOaKjE8Vu/EPhS/0PTrW9uZE1&#10;PTLRGWfT/wDj1vN7QfKysm7zUR5d7fd/cIq/329m8PfE0eLNb0vSNOay07RruXzZBqlvFDpkUUf8&#10;e2CJNrOkTRSy7UVVWVd+xty/O/wr8F6b8QvGFvpOs61H4bhn3A6hd7BEspyqb2d0Vfm2/eb+9XsO&#10;neCNU1+28Vv4FkvotXsIi8txq08Fru0mCXclwlxP5WxYoksotkUSt8/3lRvKrsq14ndiMNSn7p6R&#10;8Ytem8YW/izw7a2Oo3GsPrlnrn2HVJ52ilnvpVeK3tfI+7F5XlN5sssSv8zeUrtF5XlviH4l+AZd&#10;biv/AAl4Kn8P6PF5qaff31wsu9ti7l8rav7354tz+buRfmi2vsas1Pifr3w91fxFo73VpFc7Lmwu&#10;bqS9Z7O6t3nSC4+X5vPWVV2ebbsrssSy/fTdXFavqWh+HtUiuvB1/JBNF5sE8n2Z1hlTchSRGkbe&#10;j/PsZP4fK3K7ebtTz4yNIULQ5ZRPtrwj8WdK+HXhDU7i9fxro91q+oRFW1XwzBsbUYnilll82JIv&#10;NX+PY+3ciOrr/e2vBn7V/hqPUB4c0jwzrPiC0vYlm1qK71r7Q1xeNF83lL8i/KqI3/LL7kv7pGX5&#10;viXxXcafvs9S0q5tNY1DUdO26pYujukEskSruVd23fu2ttRvldU2om3yk7Tw58LvFmhaDpHjmPTL&#10;DStO8Pv5o8Q6UZ7g6rudbjcyxN8uxbiKJXbyl3skTNu+7MqdOPxHC8KuXmjI+9fDGmeDvEGma94l&#10;8J6hqWpRa9ZwRPDbrBbxfvYvs6So7eV5WxWeLYjqy/OqxNvTf0elaJE/imKXVbbydP0S1tb+XxJq&#10;2tSpb2stqlx8ibk+dXVJZWllll+V/v8AyJXiXwD+OEOvpqmq6f448M3msW3n3f8AYdvHPbvK0939&#10;tuIoPtW95WXY/wB1E3/J+9Vl3r1Fh421Xx/r11FfQW1/4a0m1luJ9Om0xrjylit7hkSJfs6eUn/L&#10;JYkdpWXZ8+5Ja5Pe5jzv4U+WUT6Cs7ZdNbUJbyW9+0XV19oZ7iXen/Hvvfyvk+VdkT/fRfmR9ifP&#10;ufYRGm8pVto/u/O/mr8lfNfwY+Kuq+N/COgeG9Ih1G3tL64+2NfagqxJY2SKsru22VvNR4keDZ91&#10;mV2fyq+kJX0nxJNarp886T2ss/2d01H5J2bZvZokl2tF+9Xa7p8v91d6M3j4mjGMuc9XDVub3Cyn&#10;lWaOzbpn/vxLVX+0rGaKWCeJXdvvebA/3a6BIW8iLyNsyPEj+cjb0f8A3P8AZqpNYM6+bLFL5v8A&#10;DXg1ZxPU9nIxEhW8XytMVoUT5N/kOiUJoNyiPL8039//AG60/wDTLaJ5V83yv4t7VX+06jueVfk+&#10;X5a4JYin8UpC9gVIdHntmRlVk3fe2JUWsWGrwyxMq/bIv44UWrcN+0NrunlneXd9yGrTzfv9sX27&#10;e6/K+56I1Iz90fsjkE8PN9ql8rT5bb/rjLsepbDSm+0JLLuRP7m7563ZrmCb+99o/wCms+zdUTww&#10;fItysqTf3LeXfWXLGPwk+ziUf7HtrOV5/NXTXl+86L5u7/fqJ9K8mL9xYweVt/4+P4N/+5W3pWjw&#10;TSu/2Wfzf4kdtn/jlWnhSwd4LmBki2/LvX/2SqjCrKIvZROaezvJvKW5aJPl+V7Rqz4fCUsMvlWb&#10;tD5reazu33q7C2TfcRNBBsi/vva+V/45Q9hLNcPKs8Uyfc+T79c/sKsveD2cTirzw980zbVd/wC4&#10;kFQ6PpT22yCeWVHT51f7K+xa7abQVT/US6h5v8Tvueia2iddtzqt7MifdSKzb5KqWEqylzcxHson&#10;Ew6C1hPd3MUTTPefJLND+6R/9+n2ejrpVrKvny7P+WSf88q7j+wWfTXXzWeJ/u7P/iKwrnwfcvZJ&#10;eKstt/sTXWzd/wAArH2NeApUIfZOcm02zuYop7zSpNSli+7cSqnyf7m5Plrmv+FV6VcxStPoq+Vv&#10;Z4nu5ftDpu+/sf7y12EOiauj7rmdZov+vzyk/wC+KhudH1ezleK2uYrm3l/gT+D/AIH/ABVjyV5S&#10;5uc55UIT+yc/pXgnwdbWV3t0O2+dtiv9jR/k/ufc+ZaXWLPSv3rT20Ezyt5qpb2PlPu/3/71dLps&#10;Piy2fdp+mW1zLu2N9ol+zoif361Uh1qGXd/Z+m/63fK733mv/wAATZU+1xdWn78yvYUo/ZPJ9e8E&#10;6RqSaLZ3ls32RFRPsNwvmwxJ/wCg1FpXwH8E3PiN/wCyvCuk3O1du94F2ff3f7tem373msX/AJUt&#10;mqQ7vm2fxVnzQrpt15+2DR9Pf90ss0vlfNXn3xEZfH7o5UKR5V4h/Zw8MXNxd2OteH7az3t5tqmm&#10;J5Sb/wDtlsrzq/8A2E9BuZHa88T6tbXqr8tj9nTbt/2X+7X1rbWcv2KX7Teff/1Tovm1Y+wM9vEs&#10;Wpq8v8UN8lduHeIh8Mw+rUpe8fIVz+xTo1s+kwaZfXoefd9p+1RJdRNt/j2fw/8AfX/fNeeX/wCx&#10;pq1zMLrSLO61rSG3JIrXsVlMjf333NL8v+7/AA/w198XkOr6bKn2aJbbzfvPt3xL/uVx9+mtaJPK&#10;v260vHl+7aXFr5X2j/gdR9exWHleXMZSwsV8B8H69+yZ8RfCkG2HSIPEFtO2zZYzM8sfy/L8zJtr&#10;Evf2YfiZb2txd33hq/laJlTyBJ5r7mb+HZu/8e21+jFheT3mgvu+020q/et9u+JP9ysRNH1q5st0&#10;WqxaOn8T3Fr8jVjHPcXzWlSCWEjy+6fE+l/si+MLnQ2kufDlrDdSKzoLu6VJf9hdn8W7+/u20k37&#10;G/jOw0uJ9TaHTXfc62XlXEv+7/qonX/x6vvzw94VVLyLUF1O0vLjyNktw7b/AJ/76f3a1b/QZ3+T&#10;zVv0df8AltP5Xz/7FX/bWJ9nKcvdCOAb+0flf4r+CWs6VeLZNoN/NcBfNnlgsZViWLYrb/739/d8&#10;v8NSJ+z/APEi3KSP4V1Py5V25Fm7bV3bf4V+X/dr9P4X1Ww06L7ZFbXMST7Gt7e8811T/wBmqlqt&#10;zZ38vm22mT+Un+tR2+zptrpWc4iVK8Yj+pv4ZSPizwp+x78QNMV7qZtPtU2JKl29zv2KyN/Bt3bl&#10;+X+7/wAD+7W94e/Yx1rVZdQn/wCEqTR/lX7NM6S7/wDb3fd/z/vV9PzalBYLcfbNHge0Rd+xJfnr&#10;b03UlsLDbbaLJcyy/eS4b/VJ/wCyV5tLNcXVl7xP1CjzHzl4T/ZaTSmvV1VtJ1i4n+RXm0+eWKJd&#10;/wA/3pdu50+6ybdu+u48N/C658N2enrdy2ELWqMjJaRNE+3+Fd8rMzbP97b/ALK16hNZ61eIjWN9&#10;bW1k33rFJftH/j9Ymq2GmXl/Ety7JKjfLLcS70l/+JrgxOLxdWPvG0cJSh8JlalDqcPhm9ia5u9S&#10;+1PsW3iuli2J/tv92uf0n4caVcaTFpWr6fptzFbo8q2l3bLcRK39/fs27q722uYNVv73RWb7N5X/&#10;AB6vDZ+bFLF/G9ZXnfvU8/U/tOn2v+o+z6Z5UT/76VwKrPD+9z/+TBKhE4CH4AeDYbz+0LHwbZW1&#10;6zMjPM/m27bv4vIf5f8Ax35anh/Zz8Nf29Fd2ekaFNaeW0E9vfWLyvvZ/n2fPtX/AL4+SvSNB15r&#10;yWXbPK8v31uEsd6J/sJWlNol9eS3DT6g0zyxbNlvF9n2L/8AFV30cXiMR70ZkfVonGv8K9P8MaXp&#10;UHh9VsNMs5f39i8/7rZ/H8jfxf7f3mrVm8K21/LLefadLeJolRUS1X91t37N/wDf++//AH3WxpWj&#10;ywxXstzErywQfuvtD+bv/wDsqu6r9sT+zEgs9L+xN/rbeFVTd/wOtXUr/FNl+yicrpXgmeztYoP7&#10;I02z0WJv3CW9miI//bKtqbRLnyksYPs1haxf69IYP++Kva3pt5r1hsa8n0eJP44Z9/8A3w9c/wDY&#10;Lx9GlbT/ABZ9pil+RovK3v8A991yTxE6XUv2Q57PStEl2y2zPEzebO8MHyO/+3/eotrnZ/qLa2tr&#10;S4bfA8Tf+h1S0fxzOk8ug6nBG+n/ACJFMkuy4i/30/iottV0+21vUNPivIJriJl22iWPlPt/9mrO&#10;OI9rHmpzDkjAl/s1tKv9TvooGm3rvW3e6XZK/wDfT+7XP2z+NppYVvoo9kreatvbxf6pf7jy12b2&#10;e+3SedtlpLKiQPfReV5Sf8C+81SzaJeabr0X2O8kv9H8rZLbyy+U7N/fSuaq5Rjr/wCSl+z55HL3&#10;nhK7/sjULzV7m7htLhfKW3t5diL/APZVb8JaJYpoyWttp895pkUWzZfNud3/AL++u4ttN0+zuLu5&#10;vJb68t/K2Lpku7Yn+3VfTbzStKuJYlVkinXfFDLLv2tXNVrxpSj73um0aJxVn4PsbC/u2uYo5onX&#10;91b+anyP/sVoTPBYaWugy217Dp9596VJd/lf7ldA/hvwmlrb232lrnU/P83zZl/8crSfRNKhV7ZV&#10;u97L8tw8rpsqqNaFWP7ufKH1aUTitS0GDXvs8FtPd23lf8eqW8DoiMv8dPmsL6/T7TqepwX6bk+1&#10;S6jB8/y/c2V2CQ2dnLL5+oagkrbdtom/5KtarNpV/pfy6LP9kVk/0i4b52rnq47kh70/eNo4Y8/v&#10;NE0rWL24nllgmi3L5V3t+f8A4HRf+CW3vKjb5f8AllK/z13b3+mXMTxf2RbW3lfdmdk2P/wCs/8A&#10;tW+0rY0umQX8Tt5USRS/cSuGWaRhy+0nH3jT6pE4+50S2hWKK+s5bm7ni2faEl+RP9j/AGasWfgy&#10;+trK326VBeae7eU1vcSpK/8Av767VHntpZZ10OVET7vmxfJWbraT6xb2+2C7h2r9zTItlb/2hgeb&#10;+KZ/U5/ynMvpVnomo3c891PD+68qK38pv++P9qnwvos0/wBmn+yX8vlb9lxB86f7HzV0uiaJ4luY&#10;pYrmzktrf/lk+oL5sq/7e+ok8JT2F5L5sH2nd/y18jfXJX4hwlKXsom0cvrzjzGFbaPpCXTo2kKm&#10;9fvpFv31CnglrbZ/oNzbJK37p7hv9RXU3/hdbm38u81efStQT50uIfl2r/sVjxaPPpE1xBqHjW51&#10;qKVf3txKu3YtP+3sFVXul/2bXgJc+G4L/TXgZls7t/8Al4t4vuVi6b8PbOFkaLU993/y13xNKj1Y&#10;XwFLc700XxLc3MX8Mv8AB/3x/FWOnw01LyPK/tPUEuIm82Waxun8p/8AgFdEcXhsTH2ko+6c0sNK&#10;Pu8pUez0/Ste1CCW2kht5W3S32z5N39xE/hrQ/4Ruz8VXkTWNzaQpa/OvlNsll/33q7o+lS6qZtQ&#10;i1BodKb5P9Li3/8AfdPufDeg3kX25dMl1h7P/l00+X7Pu/2/l+9UU8XDm5ZcpHsPdM+/TTElf7Gt&#10;tDqDy7JfOg81N3/Aa2LDwH4h03ZdanFptnby/wCq85d6Ov8Asf3apeJPiXG+k28GlaL/AGakS7Gt&#10;7i1/e/8AfdcLqvjzxHqtnFY3U7XOns3yxXEW3yq9Klj/AGUpEVI04HpWt+Bm0TxNFBPpmm69pU8H&#10;m/aNyfun/uVj6rYafbQfZlttLmtIpd8Vulrv8p/9/wC7Xmt5rE1na+Umrrbru+ZEf5P+BNXPi8uU&#10;t/ta6g32dm2vpkV3/ra1ljalb3oR5TjlKmev39hYpeRS7VmeVflTd86f9cql86z02KWeVmfT5f8A&#10;Xpdt9oR/99P4q8707xl50n9n22m3No8C/fu4t/3v7rfw1rw6DJc3EVpeT/Y4pdz+cn711riniqzf&#10;LViXGUfiidanjNrC4lntNPtvKul+a4sV2bf/AImqqeOba8uLSW8ljht7VNn9oeV/pCt/c31habcz&#10;7pU3Svp8TbGhtLPf5v8Atvt+7WlNNZ/aNt9BL5X32S3td+7/AH65ZVJSlzSL9tLl906O28W3Saun&#10;/Eo0bUovKZIr6axe42L/AMBqprHxOlm0u4sZbyC52fulS3tWiS3X/Yrhda8SQX1/ZWVnFqOm2k8q&#10;y/6IzReaq1Y1LV9B8Laz9ptYp7mWdvK+xXzbH3/3/mrolP2tL2comft5fzHRaD42dIvsOm309z+6&#10;2M9xEzytVj/hJL62iltv7I0281B1+X7dZtv2f71YF34i0nTtRWO91Ky0iWVflS2ZXdv/AIiotSfy&#10;bzz5/EFzNpt1F5UTpBvlrzuWcpc9rG3t5Rj8Rrz+IfGusSp/at5D+6XZBbxRbPK/3P8AarCufF+u&#10;66iabaeIrnSmiZt0sS/d/wCB1y+o+NNQtraXT4dSW3hibYjXcX73b/7LW3f+NdIt7OygsZLDd/HE&#10;ki/v2rtSxMZe1Rze3jP3eYomHUH1Hfc3N3c3H8NxcS73areu6u9vYWsSy6p5v+/s3Vyr+NZfF+o3&#10;66bFv1LaqxW+7yvK2/8AoVaGm/EHVp7WC0u9AmvJbNXSe6dtyLVyw9e/PP8AyMo1Y/ZK62zWyxXc&#10;63qearq1u94vy/7WynaXDBpazyztPbRfcWVm3bqprqMuqT/aW0290Wy2u7axdQPL/wABVayvCeqS&#10;/EXU7zRLf98qzrLbLu8jcq/3lru+r1ZQcpbI4uePNyl5dB+0t5kW1Elb5YUb73+/Wpp1taeE/Ntp&#10;fsVvLK372J7Zpf8Ax6odV8NxJqkv2u2msLfz1SX7Peb93+7XV33hnT/EGmNprahJotrEu+DMG+4l&#10;X+69YSqpcsec2p0jzKfwrqX/AAlMt8kMlhZ3C7FuN26KX/dX+GuXuBbabqtzDHoUypB8zQ3beak/&#10;+1XqsOl23iDTHsrrVrlLTTv47dvmi/4BUvw+l8EeLNNvbG+S9TWrGR/st35rfvf95K9SjjJcjlL7&#10;Pr9/zMZYaMpcsTye3sP7alstQ01LaHTUlbdbvF8+6srxJPFBNLJ/YVk8W7/j4aL5m/3Wr1O2+Hfh&#10;/TdXurm+s9ftrpvna0Td5Tf7W+uE1nweuq+J7rw7pviBr/TIF+0fuovmgZv4P9qvVoYmnOV1L3Yr&#10;zOOrQlCJzWyPXdbiu2XUbPcv+jeb+98r/wAd+Wrr+HJjZxSy+KJJrh/uJKu9P++6pX2jan4fl8if&#10;V73TpfmSe48lpUZf4ag0bwtbaWR5mtSapcS/esrZd23/AGtterKUZw54z/C5jGPukP8AwlUcF89p&#10;f2kd5qUT7F/d7vN/3a6LSPHmpWtvLFLDPpflMu1JU3f+O/w1g38ay6kitqkO+Bl/e267Xi/3q19d&#10;ttW1e6t2W/lt4ni2f2hcWPlJL/vN/wCzVnUp0KijGcTSnKcPhNrVviO2oaXLFd6TJKsv7rfEvm/L&#10;/tLWZ4b8SXehWJn0uyjfypfntU/db4P7/wA1c7c6FqnhWO1ltL+ZJZZVRriJtyN/9jXRarYalaaD&#10;PfTX1k8X3GdNjyvWPsMNCPJDWMvU6416sviOz0z4sW0mtbfEVtbWN1PB/okyQebu/wBl9td5Dqun&#10;28SalczxwxP8srwrt3//ABNfPDXEv2GyS5WTyp1VV2L88X+1XS6Pomsv+9XVYEitV3rFcReal0v9&#10;xkrycXl9Gpb3uU7KGJlzHusPifRrRkubPxHc2d3L8q7JdiVuw61PdWvmzwedu+7cLbN81eAC3nle&#10;1uYI7e5upW2MlxBsRf8A4mvZfDHxNWHT9K027jnSVN37q3l3ItfO4zCulD90erSqxn8RrvcrNYJc&#10;y7ZnZ/8Aj3il+enprdtqsvlNeT/a7Vfmt3gZNn/A6q2Gt+Hb+J9Qj1Wys3gl+SF4FV6t3PiBprr9&#10;zPYajby/8uUUq72/291eTTSpfxYG0pCabqXhZ0fzbu5s9QZt+y3byt7f3N9adzqWs6ra3Ev2NtK/&#10;gi82L7R/6DVREtrbTpm+zaf+6bY1vd7XdW/2Kfo/ildny3Mdt8u1ke+3/wDjv8NL6z+79yI+U5q7&#10;u9X8qK0lu7bYq72le2be3+wtS3etLYpao2txpattSX9wyOn/AAKugubGC/b7XBPv1JV2rvX5K5qb&#10;xHc3F15F3ptk8UH+v+0Rb/N/3aVKs63xC+D4hmt6DL9v+y2Ovedazxb28n5Pl/3q52w8HtoN39t1&#10;eNUiVv3GoW7bpf8AdroLPWLjzZVbT9NsE+9BLezrEm2sm/8AGV29m9ncxW0ySttV9Nbdt/75rvpu&#10;uvdj8JHNTLt5fz6lF9r+2Nc7fup56o6VZ8M6jd30u0RzWjr/AAStvSsGwsGd5Z/7J2bdvl7/AJXa&#10;u1/4S+2t5/sjRKgul27Hi21hVfL7kEXGXMbr2eoXKStLLAkX8LpOqOlZj+G0h/0mJWmu/wCKbd8j&#10;1jPCouEXVJ1trdv44lq5YWbTWNxBFFd3kTfOvlS7UrL20pGnukU3hldSaKee201LdYG82a4g+0S7&#10;v9ll+7TNN01dNhRll1Kb5f3SRS/uv++a1tK1WWztfs2oQR7t/wAsUUuzZXVWepae7xW0U9sl7LF5&#10;qIjfOzf3KvnqVfc5i+WJwtzoLaXsu10tdSln+86fJW1olnPcxeRc3MVmj/dR2814v+BV0F5fxWzx&#10;QXmmX1tLL8jyv9z/AL7qJ/DEU179msbmOFLhf44v4qUV73vx5g+E5rw94E0/R76W9ujHqTJK/wDp&#10;r/JDtrpbmFfs7rbaRbJaff8AtESbHeqU3hu8SKXQ/PjubdPnaL+Cs+88OW1tDEn9qXCXqfdt5bnY&#10;i/7q1NTExcuWcQj7hf8Asdtc3qNBPBDL/F9og+dv+B1XufD0usPL+6X5H+a381E/74qxNeX1hZ/Z&#10;rmVfNiT91+482si21Sfz/sjRSP8A9NXg27K82UnP3oGnumhYeGJYZ/Ntoo/NgXbvedHdKtXmlNcx&#10;RNeRWm/b8u/79YVx4pj0jzWa7tvN/wCeVpB86/8AA6pyeJbHXdHliX/R7123tNdv93/Y/wBqtlGp&#10;uTKcIHSP4PtrnTvIiaC2uJV+a4SdfvVyFj4XvPDl6/8AZ9yvms2ydr1fN+Wuatp9Nt77zLnWGtpW&#10;+XY0m2Ld/s10Vnq9lcP/AGfDqkdztb5pUudzV2yhVor3NvQ5/b05lq7ubm5d1W7+zeV/Bt+RqsJq&#10;Vtuib+zVv5V/jdaoXnhvVsPtu4bayf7szx+bu/26Zp3hPVJ3SUX8lxLF950j8rYtc9o25pTK97mK&#10;s3g7Tb6We5ay+x+e37xEbb5v+xWpc/ZbOKJtIdX+XYySxfPVe/8At1nLFuae8SJt7f6LsSpbn7Zq&#10;DS3i2c3mrt+eKL7ta882vemP3TldH0J7GZ1W0jtHlZn8ryNqf981sPpTQ2u2e2gmldv4fl21p3N5&#10;qWvajE888c17Av73f+63UyG7aZvIuVa2ut3zJ9m3o3/AqupVnOXOEacTm9c1Pw9oF4ltqN9dp5//&#10;ADxiZkarz6lbXFmi21t9sg27G3xVt3kFtf3/AJbaesMq/KqIu9GqC/8AAltM3mM11p21v4J/kp+3&#10;ocsFO6YuWX2TlVvFt0/s+08PNpx+/wCarL81VrrVbnUZoorl4Le3g+7FqDLLurdfR9SsGlZb2N4l&#10;+75vz1m3mj39/brAzWU3nt82y23Ov/Aq7qdWk5c3+ZzcsxL+6sbeJ1u7aGaKVfle3tmRKyLTxJOg&#10;n+zaPFaeQv8Ax8f3qtppcukT7PMvZooF+WJ5WaL/AHttOfTW11bhtzPAi/Ls/dbW/wB2umM6UfMD&#10;FuNdkmngeGVra8nb53ZdyL/8TVzVbbUnuLKeeSOZ1+9E8Xmo1dXpGk2MGnPbTwM/y/N+721kSeF7&#10;bS7F7S2kaF925Uludm2ojiaXNaO5fs5FGaztIYIpbvRra0iX7z7fkeufks7J9R22i7933W+6ldH4&#10;kttZube4sYNShvLX5dyy227b/wACrmbmzvtNe3tGvoZpWX5ovK+5XfR9+PNznNU92XwnMaxptzpe&#10;q3Ekmm22mxTt/wAfCfv/APvjb92qN3M99Gu3W7e0+y/NFcXEXyN/wGvTbOa2+yy2U9pJ5u391vi+&#10;9TIUtLax8u9020uYvK/5a2qtt/2t9elDHK654B7OJ5Hb+JdQ1p2SPUl1dt3lf6PF5Cbv+BVttpPi&#10;XTBLHpt63h2e8j8qfyp1Z/8Ae/2a6TwbLpdzLe/YprD7LE2/Z9jVHrrrx9IubV5oFjmu5Y9rXCQb&#10;vl/uVvicf7Grywp/h/SCNHm97nPANY8F+McHTrjxTqFxZht6yyO7IzUV7fptjDq1oEZbkyR/d3Lu&#10;X/vmitXn1WHu2/8AJV/kaeyiz4S0ES6bbi/umnXRbtZbG4ktxHIzfLu2Mjf8AZS3dNyfMny59tNa&#10;QXW4263trEzbUm3J5m77u5Vbj/gNaD67DeaMlhcW/mTRsjJO0n3lVRw/dvlVVT5l2ru/vVlTNavf&#10;rLlLSCR9zRWiu/kLu+6u9st/31/wKv3A9Q67RPGF9pxj0uO2GnWaXkt60Cs8eJNq7f4tzeUq/Irs&#10;332/v16Noltfp4S1WzvvC+n3TXUU/wDZl5FcxebLKzPuVZw22V/vfKnzusW3+7XkHhnWNZs7C+t7&#10;KaSHT7oIl26RI2E/ub2+70+7uXdtT+6tdno9h/wmPhq+uYbPN7Z28ku6BmkiZ8Nu3wKHbey/Mr/K&#10;q7P7q/JjOJw1qfvEXxB1KKPTlg03VdSvNMt55YH0zUF3PZuvy/61GaORW3bd6eXv8n7i7UrBsfEV&#10;1f3enab9qh09oCzR3c87I4uPmfe0u35G8zjd8v8ABubau8a3xGvXTVZBNrGqJJdWkBuLK6dNySW6&#10;eRCku2Vm3qqH76qy7um1t9cMs6X2qq9vbQWKyzbo4UDukW5sbfm3MyjP+03FbRXunRGnHlN7QbG6&#10;0mBNWubSG4tn2wxRSjck8qskmx41dWZeBu+Vuqf3lat2z1HSotRkk17S47KeEXUgutDdV+0T7wUR&#10;fvxKq/NtaJPusn+9XXz65qMfgPwrouqXCTaOl3Ktnb291E0sEqyyrcNFL80SL86t5r/xbWTau5q1&#10;Ln4IaNc3cWq6Re3Gn2d5Fb3thdzX0RdTsuJZ96wReUrItu3yLLui3J99tyJXtIxOeVRS0mYWkXmj&#10;+HNS0+4guF1jTP7PlnltHdLBH81PKlt96yttl8rf975vlT5Zf4+x1m+u/goL/TbOwv8AUdE1axV7&#10;G5vJFniX/VL8suyLdFuZP3u1dy+Uu1a4vxz4APgzxXBpDwLp8EN3HYSag8Xn2ksTJFKzMuxZW2rK&#10;sm5vm2uNqxbFWvSNY8E+J7jRb7xDo/iKeRLx57uYWuoyrFKyu7slrK0rI6o0su5fNZt33GZndEr2&#10;iOOcYGvF4hufGuqJqWppo+r6dfL9iunuYlbc/wBlVpZZZdj/AL35GaLY7fcfZE7O+6a68RaHoPgD&#10;TNZ19rD/AISC4nR0i0y1ltUl8jzYpXWXf8jK+zc0UStvi+VXi2vWNHrsnh/w5NrVnpela/i1+zuu&#10;0olm908sW8pKrKy+aqfup2Zd32hdnlOu3P8Ai9G+ueKdMfwbdRwJrMcQtdH1C/lspWllb5/3U+yL&#10;yP3XlLs8pdnlLt+Sp5/eOONLnPQdF1rw14ujW51XSr/S5Z7yCWBYYoIIY54tsCQfPEn71Ns8vzt5&#10;TPEy7v8ASHWtzxP8N4tV8VWGnXiXt5rf9psl881ta3qXUG2L77702/Mlx+93/N5Xlb38r5Mb4cm4&#10;uvHNjqFxoJs/EurTpqH9iWU91FtiVvNt7pn/AHsUv7qXyv3vlbtr75dsvz5vgvxPrPgrxT4kfSPC&#10;LvdT3f8Aod7amV30+zbf9n+1RfZ2upU2/claKJ/9U275kVeaUpfZM3S/kJ/iJZ6x8G9N0GJRpelm&#10;W1v4lW4tVi82KWLc6/vVeKJ0eBvliSLczozJ8+1uG1EaDqdmPCkOqyxL4gu4rbUFur/7bc2V0zxP&#10;K626P5UksrJEvmr83zbX2sktetWnje28WaFa+FvEujfY7c+ULnUGha/spXWynlu7j7Y21YmXb5+5&#10;Hl2q+9FeUbq+OviR4ktdW8Wo+kR3Fnp+nxJFb6deagNSSzRDt8mKVvlnj6t91V+dh8y/M105Sn7s&#10;j0MNTlUOZuPD0mn2Et1LNGAhi+SJvMX94m5dzr8v3f4d27/Z+9t6mf4yahd6kNUu9N0+61hIGiXU&#10;WR0dfmXbhFfytiInkLFs8rynZNn3dvJaxrMuqiJXlLCJc+Wu1U37VTeqKq/Myom5vvOy7m5rB/Wt&#10;j2XT5viPaNM+Lqailwdakhhihg80aVb2Ae11SX5TtnTzUVWZkVvNX5kX5V3KsSJ7XpPxH8NMG1Qa&#10;rpfh2y0nT4ls/sOlQTrY3ssrpK0sSuq3V1tibY0XlQbdku2L7lfH1i8dvfRyyRyPFE6tIIJNj7cj&#10;7r4bb/vV1GoeK7ez0DSdJ09p7lYXae5luHieKR22MixRNFui2fdb53Vvn27VZt+Uocxy1MLGXwnp&#10;+swrp/xNt9Z0rXZdUsdYKX1pqT6Y0mbeVWW4t5Ua4ll2psaBonlfdF5v975sTwn4W8QxeK5LfTPC&#10;l6ziSe3MaWzstozRSt9n3SvtaNES43o/30SXd/eXV0nx5p7eCdWfxHYSW+rvFLYRast1dW806LFF&#10;+4UfNE2xN8WNvyrexfLsX916FoPxk03xhp93qeoaZrZhglultriXWt8thbypap5Cysu1vNZpYmuH&#10;i3I0tu7y7vmrGUpQOaUqsDzu38JeMtZsNc0a+1q81SQWcDWNjvaAX08TxeVaqs/lPOqWsrSxRRbv&#10;9bFsX52r2vwr4L1650TUvEF1qGgWFxqMWotZ6drGowf6VZrFtvfKn3+btZfmW4RtzpvaXdE+9qOu&#10;fEfwRqniLw14a0SefTI7rU3lubq11q6t7jSpZ333GxooktV83zUiiXytqeU3m7d/ybWnJ4C8J6Bp&#10;Gq+HfEutaLqujalLDfeHobxryW8f5VYxWs/yv86xO3y7lWJPl3bZa5alSXUxqe/8Z4tqXjDS9O+I&#10;+k+ItPsbez8KWM7eZ/ZipFqCbk3vFcNLvaVuqb3XbKqvt2bnVfTfCeqRz/ELX3tLiXWtPileLZaN&#10;8155USxKrMj7ZUeJ7rbvnZvKV2aV9ysy+KvCuu+KvDhn8Jav/wAJBq/hbWPPudHli+y3GrRXj26p&#10;uig2u+x0ZGdti+Uqbdm35+ctfjV4g+GWseInj8EXOleVqcFrPDDE7xadFA8TXVvFP91W3/x7d/73&#10;e8srbHqubnj7pE6ftYe6fRvh3xTJqlz4b0/R9KuPEGjppMF1q+oXthPb/wCjSujJ5US/LFLLsfbc&#10;I0Sv5Xzeb5Sq2XNpOsXcdvqtpo8EtleRLcQSrcv5XlN9x1fe+75f499eUeG/jo17pkd1rus2Gn61&#10;r63E1/ZNp32i3Sylug0sXkQMmzf/AKVOy/JK6rFulZXXd7JoTafc+EPDs/he8u/Dmnz22yC3vVRr&#10;dbhZVilWWX+KXcz/ADpuZlT5d21tvz+YUZcvNzcpw1aXJ9kydYvJ5pYrOz0z7YkX/H1Ml0yPv/3K&#10;0LO28R6raottpkkMsTfJND8jv/vJWa83iGGwu90rb5ZV3OkXyU77ZqdnPKsFtdzJcf8APpK2zf8A&#10;79fJ1q9OFT97MUYS+zA3podVub3yrzT9QS7/ANVK6L9x/wDfpk3h6ezt/wDTIruaKL91vm/9Dr0X&#10;wF8EtO+M/wAJNf8AIt9W8P8Ajbw/ulWayvJZ01FWVmiXazfe+V1+T/Yb5/u14/4e8HwQu0TavqVn&#10;qG7ypUuJWbzZf9xvu11VZU6MI1ZT92QSoVf5S9YeG7bSpUuftk9ylw2z/Xu//jn8NaT6Iz2EsEGn&#10;waq/m74vOvHi2f8AxVRXmgaVpUEv9q6h5OobfleVttV9E8MWyWUt82oRvuXYv799+/8A3K4vrdCX&#10;2xexrw93lK/nafseJdIn03VV+Rr67+dP9xHq7Z7dHW0udV1O22St+6R2+/8A7ifxUXlnLNYPFLfa&#10;lc2+3+CCLYlNufDdnZ6HFFp+lfb72Jt/2u+b54v+AVH9oYaBP1aubFtf2M0Xnxbpvm/1yRb9v/AK&#10;itr+C51a7W51PUPk/wBbE8H7pv8AcrO0Gw1DUv8Aj+aVJYvueSqbKvXOm3ULzSy6V5MSN+9meX97&#10;/wB8Vz/2ph9onT7Cp8RLbXi6ls2z3Nt/Arp8if8AA6sOl9NdfY7q5ufKt1+b918iP/v1S02G71KW&#10;7tvPtLx1b5YX3o6f981YtvD0Wm/bZ9c1C+d/+WSJ9ysqmbUaH2eY1jh6kg8nV7O4iWCdbmKdvvpP&#10;8lWH8Ja1bS3DrfNebvvbG37f9isz/hJ9Kew+zS30sP8Az1lhX79ULbws2sWkrWPiC/mV23xW6fxL&#10;/t1TzyMfe5TL6vb+8d5baIqWUq6feNeS+RvlheXYiNUVz4VgSW0toLmyv9Vf51Tzf/HK4rRPDcGm&#10;3Fw1n/aD3fleVKiS/P8A+h12vhvxPB4V8L3FjFp9p5qs7rd30uyWJq9yhnOGqy5ZGPsJfaM9Nbgv&#10;7p4L6JrO9gZ4vNSd0qxZ6beXN7tiae8T+JP9an/fdUk8T6hDBuluZUtJfm3/AGWJ9tOm8Zt4kguN&#10;kuoIkSr9l+wwIjs/8e+s6mNox96Ui405SOus/D32a3iXVZ7tJd3+qiWtqHR4LZpYov8ASf8Afb56&#10;890R5EtZYv7MuXT/AJbvNO3nV2Xh7TZZokglgi+b/Wv57V6VDFU5x5oyCMZcx3ej2EFtFE7RQfOv&#10;+/s/4HW3bfY7n5FWDyk+69Zmj6bpVssUUXlb0X7nmv8APXQQ22nQ28TeQ0P+5Xo06/P7p3xpj3eB&#10;Ik+67/39teX/ABC1i2v9Zu4L6XTYbLRmtbqLULiJ/k3O/mp9x13fc/dfxfJXS/FH4r+HvAFnF/au&#10;ptYef+6V0iSV4tySujun3tr+U/8AB/BXzfZ694215U1rV9Mu5vC+vSy6Qz/YYovKRn+S4+5L8u13&#10;f5P4nRd7fJu+ny7DSl+9PNxteMfdPW/FvjaKzv4rOW8tra3lX7Vp1jpy+VL5S+VEm/a6Kvyp9x9u&#10;3ejb/kSvKvEPibUdevrjT9F0671K9s7lXivvNiS7tbqJXl8pkZ3+V/s77N77m+98zSotO1L4hWnj&#10;LUtEvtN8T3egpdTy2+hXzxRPFawSo8UVu9v96VYtr/P95fNfYmx9z/OHxGbXvBXj/XbN47nXYreX&#10;b9ot4PKZkT/VS+Uyv5XypuXd/BX1OHpxPIqc1X4D6q8F/FC8tPBtveRa80yWs63V9ZaZaz3GoW7S&#10;74opW+fa6p/el+VVRkdH3pXcb4LnwNp8uoPBZ28rJbxJb+b/AKQ/mpcRW727eU3/AC7+UqI+7b/v&#10;7q+Kfgn8RjceOZ9N0u71K7+1WVxdI0TbEtZ9qy7/ACF3faNkUWzyvl3Nt+596vov4afEK88eeHNY&#10;/tjwdaXlpFpn2r/S4kiS6+RGeJ7iXYrWtxutX3f8smii83e371+HGR9lLQ7KMKq9yqeH/Fv4e+O/&#10;Buv6hpdp4p0mz8Pa7qOW0rSdVebyv9Nt1SVYlTzd26dNi/NKyxP9/wAquh8OfCi70e/vVsY4Ztav&#10;J7+VJrue8it7DS1llRbj7RA+5vNeVWTev/LJvm+f5uR+KviqZvHy6NeeCfLVL6e3sNMZYPsV40r7&#10;F+0bk/dXmyWJvtHzK7LE+x4pVlrgvFPxojHiiS1l8Q6zp1lpS3EVhaaVMht52k8193nwSr5TP5vz&#10;P+/+Z3Zv7lZSrVJxPRjhpTXLE+2vDeva1Drlx4a0OLT4fDWgy/Z20zyPNil3IjbF2XCNu27Pmd5V&#10;/e/PtbfEva6x420/wZ5P2650220q1iie1SG1/wBIilben3FTbF8mxPkT/lr/ALm/4T8L/tT6noes&#10;Xu/UZtfvGk8n+2IZJZ5fs7MzN5X2n5mWJmd4t6b9su19yrXpfwn8KeOfi/rNrqV7datdeGp7SVNt&#10;1qMCSnc7277LfdtiZ/8ASFVH2KrbN8rb183kjgueXPVl7pz1VVo+7E980T4nS+JLjVZZ10u//s1m&#10;uNMitNOne4urhnd4nR/kiVfubtm7cqOz/f8ANqLXk0Xxzq/m6r4jXw3qGm7Jbq3ms4n+1J9niZ5b&#10;fbK6+ajJ86O7Kn9zcnzaGleBvC/h7wrb6Ymma/renxXXlf6Dff6hm2fPs8pGiV3dHRN7MqPu+68q&#10;t4v8RdKls9c83RYrJ9Es1e3vJtyabqDRQIm/zYp9jLPsd1d/K2tv3fPvTb61GNLm9w82pKr7P3ve&#10;PRdb+GMHxF8PeF555ft8t1pi3X2u4sZbqX7U0TypFbv8jMvlbtiXD/dii/h+95RpthY/8LF0S8h8&#10;OR22mxaj/wATP+2bGWLczukDo6qiKsW50b55W/8AHtlbGj/tAT6D4VfSdT+zRWNv5VxoVzLP/wAe&#10;qq7xSy+bFFcQfwbfufM1xLtb5686b9pLxB8F7zUJb6706eXXLGBFh05rW6t1gXejJKkSL+9/4Eq/&#10;Nu2uuxW1i68eaJEKUaso8sD3/wASeEtMufiTaXWtW2lvFdT+VBFaXUXm2sEUSTvKkUsTtEu52d0l&#10;iXbs+/8AP8+nN8NNP8Padoln4e8Z/wBpWU8UUS3dwth9ulT5IktYn+T5vPb/AGZf9I272dPKl8e8&#10;N/GLRvHOg6UunyLbanLdRWuopfanFaw3ErbPssqK2/f5W2Vf722K3VHbY616f4Q8U3PjHRLHWpPB&#10;FjJrS3LS2f21ZdVTS4rVN0TQf3p/Kb5Ut22+aiKzLLuWvOr1KkY++dMKVubmidJpXxZutN8bf8I1&#10;qbS217ewRXUVzcWqokETRNL+9WVEliZE3RK6bYG+b/VOj1oa74H8PeMtPisdVa90069a2vhidrGX&#10;zbdkWX97ZW8sS7Xi3p82xNyr5vzr+6VfCUtNO+Hfxn8L/wDCP61aw+C9Zs2v4LTXNKvJb2CT7R/y&#10;+bIn83czPKqLLEjIu5mRZd8/0t4V1W28SeBvF2neFby78N32nxxQy3s08t1bywfYrdllgvdkqsrQ&#10;Msvmom9vNib5Hl3N49arGMvdO2lTkpXPyd+NuhaR8J/iL4j8K+EtXbV9Biki8u9vbJYb1G2KzRvv&#10;RZYmR9yOnyfMnzIv3RxF9rc9zptnZyXKSW1i7tbK0S7m37d+7/vhfvV9NeIf2Mr3X/HaW+mQy+Hb&#10;XWp7+30ywhi+2JZTxXTRfZ552n+eOJB+9mg81l27fKZ96r303/BOSwt9U8VaONY1a61Ow0yyuIoL&#10;HT/tDRSz3/lP5W54vtWyKJ1+7Erb1l/df6qu76zHl5eY+j9vRXxM+LvI1HVbLUL6wsWg0q2ihW++&#10;wrK1vFu2Luk3btu913f3d5+XGFUZ1vbJLOpE4trRnWP7TMnyL/vKu4/+hV+jmofBFfBfhP4f6baa&#10;xNeeGtLup9Kv5dQ0uefRLW9+zu9vK26J2lSW6ut2xEaCdXRXZdiV8lfEP4aeF/B3xA0zQ9X8UaZZ&#10;6VFcSWU0NvY3ktxpe4l0a6c2tu1yq703Mm6TYPlRfkiq6daMiYYhTfKjO+FvhKFLS2uPFKWGneE5&#10;Z3eS/wBWtZY/PT5InWDZLFLdbJZYmaJG+XYr/d82vqvxDoXjTQ9M8N6j4JtpNXh0Kxuknsre7uLj&#10;QdRtYpk2RXEHlKs7eV9nid2n+VLJPN2tEu7xP4DfFPw5p0n/AAjWu3OgnRjc3C6Vcano8ly9g0nK&#10;yqm1v4wmxvN3/KyMyq/mxe/aH4u+D8fj631+wmWWIyo50szXlu+nX8EKFLi6gW1SKJImmuomdvPZ&#10;/wCH709Y1Kh5leUlU5pHgbfBfxhawQ+O/EmkyaF4MintbfUNS0ywtbW6idlEUsX2WJ2VFSdFiZWX&#10;er/N5Xm+bFXVaD8C/EnjHQtW8b+DLnVtAXS7xllhsbe4uHv2W68qKW1ig81Z4k+eV5fPl+f5UXYm&#10;9/pL4YeLbPVfiA0Hw++2z+CLJ7W4XRrvToorTRpd8r/aLWXf8q/LcM7yxfPuiillR3Ropda+L/wu&#10;tdVsfDl7Zt4hu78f2bL4LSJ0uoFWL/Ql2OqwbPIlf/Vfxy7IopdyPFj9YkZe29r73KcV8FT4c8A/&#10;Bw+L7/T18QW+sahbh7u0voEi2QRM7LFZLcW8SeU8W9PvSqryyyovlMq/RvwxvNQ8PfCiLUdB1LTd&#10;el1SCXUr640+zle0T90jRfupbiLaqfIuxFXcq/c3PurybwH4Y0PwfrHhX4da54ak8TeLdOun1CLx&#10;DDYxPcPYTy7Zb29+R2RHiWWJkdpW+Zd3lfumT0v4G6Vp3w+sNSvLK1ttEtZblL28vVsWsLLVPPfy&#10;okiSXekUEv3EiT5vkidtvzK3Jia8eX3yI8vtfdPaft9zCtx5US20W53g+0Su8vzfN8+77vz79ifw&#10;Ls+591a/9vXz2rrO2x0XfvmXZVG/TSLnVpfskX77z2/dPL/8TWakOn3+pXEUtjG/lfwee/zf7FfA&#10;YnNsNCryHuRpy5TVmm1W/t0ltmtnt/7/AJ/36bDDc3MG5WWZ4v4PNohvIk32tnbbNi7/ALP/AHKt&#10;WepW1nE0qrF5T/IyJ/DXHHG0pyL5SLTdKiS/3fZp0/vOkrulaum2zPLMnmqn91IW31VudStrlpYI&#10;GX90qv8Ae+Ss+21K22ReVcr/ALXlfcor4ip/y4kXGMY/EatzcxW2+CeBrzd/cg3/APj9H2bSrOLb&#10;LefYIm/2fn31npqss115Xn/uk+89MmvLbVbi42r9m+b/AF330rmpY3FyL/dHR232b7FbssU77P49&#10;3z1budbtrxolggkeX++61ymqvAkEUE+rxQ7fu/NUVtrFjCqRW2rrc/7Cf369GWYY2MuXlDmidVrG&#10;pW00XlXkXkxJ955m2VlXP9mW3lTxeXDEvzq8UvyNXP3lncv5rf6TeI7fc21j3l/AiNBZsum7V+b7&#10;Rv8Akf8A3K5KmY4vl94iXKdglzPbM89teSuk/wB5HT7tY76PLNFLLZ+IZYdzfvYUVXrnJobazR52&#10;1BniZfmlRvkdqz38VWNy/wC60poYv+WsqM/3f7715uKzbFxl7xH7s6t/Df2y4SVdTuZpU+9DDLsq&#10;lrGlT+bFI1zd3ifw7Jd6Vk2d/wCFblbuCz16L51+WGGVt6t/t1NpV/pU0Utjpmufafsv+vh3fcrk&#10;jm2M5v4RfLTIb/TVvLqWVtIn1J/+WSPO0SVoQ22p6bb2866Vp9nE/wB6Ka+b5K29HsNTudLiuYpW&#10;h/2HX5KqXjtNdXFnc6rp9tL99okbe6rV18a4w5oR94x9jzmfN4h1FJ3in+zJKzfurd7r5Nn/ALNT&#10;9K1iJPN+2RQQy7/vov3P9ih7CK5+7Zz6lZfwOi1Fsi02X96t9YJt+RPIV0evAeNxk5c3LI29nGBa&#10;03WIvt8vmq00v/slNfXrPUnuItQW0m2NsVJvnRUqHR/FumTXH2P7YqXDfJL9oXZWnYaPZpdStLBa&#10;JFu+SaKXe71McbiYx9lE2jCE/eMp9V0iGLyPti6bd/8ALJHb5Gpyarpt/octrrkVteRJ924tJfnb&#10;/wCJq2j6LC92tsyvqD/f81U2J/wOs99PtrOJ5bbUGRLf97LbxRI9FPOquHlGM5SlGJEqAWHiex8P&#10;LFbaKs9ykrfMl9K/7r/vqtDxJDZ69FFZqstndxfcm8rzf++Kih8VRO0tyumMloi/fmiqvceKtDOl&#10;xLrN99jeXf8A635Heun/AFgb5oxl7v8AKX9X90dbeGLzQbd1/tNrlJf+fiJEqu+m6n9l2y7Zom+d&#10;klX5HrP0250i2luLyxbUH3NsZH3O/wD3w38NTPcslx5un6nqSW+7ZK9vEssUTf7e6lTxlPEGPszY&#10;s7C532/lQafbWn9xPk2VU1hNcT7XLeRaf/ZUTfuri3n/AHv/AHxWJczSzaj/AMTXxHJc2if6q38p&#10;Uf8A8drYmudItotu2d0Zfnt7f5/NrnxNWjOlKnGUYm0VIzUsJba4T5l037VF+4+Xe7/7dQ6q+oXM&#10;XkS+feIn3tkX361rPUtXv7/yNF09rOKKLeqXa76ZD4S177RLfXNtJc6gnz/I21Er56VWcI8sZy9m&#10;a+y/8CMLVdbs0+yQNbat8v8ABaad5tZ9747UTyxxaHq15E/+v+1xtb7P/iq6j7Mtha+Rq8Fy/lN5&#10;v2dP/i6sQ+HoLm3lvtK0yO5l/h+0TtXR/aUpOMKRl9WOc0rW/s1r59jFAksv3rRPvvWbbeJHS3mi&#10;nays2+5slbzX3f7FdU9hfI/2mLRbb7Qq/LbvvRP++q5LUmudKurWW5S20r7U2+JHVXdm/wBmuD67&#10;Uvy83MXKh7psW15fQ6XFZzy2Vtcbdj75/K3/APxNXbZ4IYk0+5njeJV/g/8AQKyrn/hLLyfy7N7m&#10;aWX960s1rFsWso+HNVubmVp/ElzfXcrf8eXkKu3/AL5reWM092fvGcaMv5Ton1WV9/lRR6Pbwfx+&#10;b97/AGKms/Fun6lvS2+13jyr87pF9yspIb62lisVvI02tvlhdVepLm8s7lvIazns7fdsZ7T/AJa1&#10;GGzHFwjKUpGkqETWublb+4mtpZ7uzt7eDeyPaomz/brBttHudEgfTNP819PT/SJ3f97KyN/sVXtk&#10;8PTapFbWOkXLxRN82+5lfd/vbqXxH4cvnlVop7a2idvuRXLb9v8AceqxGOrTqfGR7KPKYVzeL4fv&#10;ZZ5LzULO1X/llcLvRal/tqSxvN0cbPE/ztLbxbKsR6P9mli82+jmig+eXe29K1b+1sdV+1yrK15d&#10;MqeU6fLElcU8X/ekZxpSgZv9v6Ml5L58S7H27XeL97V22XQptU+2afdyvLOu7fLFtdP+BVm3cN2W&#10;sINPtLK2ilbZcpcN87VpXej/ANiJLFBL5t7Ft/dSqqba46klG0oT95+Zcf8ACPm0afXbC4tpb5rz&#10;97vV5f8A4irlho93pr7bzUPtKP8AJ++f7lZEU0c0lwttfNDrSxfaJLR/9Uq/3N1UtCe51TfOs8iP&#10;t83f9/8A4DTcsVD3vamnPS/lOysNMa/eVlvmheD5FdJfNSiw8Pf2lFuvtSjmvVb/AFrxIqbK52zu&#10;/tjJZW139mv5W+aX+CugF3ceCLv7XqjRvtX5Ul/5a/7lcdWeKfue0OmnGlL3pxHPoemXlrKy6pO7&#10;xN9/yF2f991of8IlbWNhb6hc3l7cy/w/NvSs3VdVXV7p75rZbiBlVvs8PybKsX/izw/rWsRf2fay&#10;XDeV5UsSStsXbXLzV+X3bndGNItaVLpU1/sl1BtKSX7zy/8A2VbGpabosMCLPrK36N/qvKn+dP8A&#10;gFcvNbaO9nKzS/Y7jd80T/NT86fCu27k+VfvfKq1jKUnHeQRlyHQStpui2u2RPOeVt/z1leIPHGo&#10;aLPay2Xh2C7t2+4ySfdrFlvbGVdtoq7N335WatK48U29nc29t/Zttfru/wBakr7KilScJe9Hn9S5&#10;VLx+LlNBPi/fPF5Fzp8mnSt8jfal+StLR9YtLaD7XAt3cSy/J/o/zJXAax4s0n+05SIF8pfmnt2d&#10;ni3f7LVUuPihPDdRRW3k2yTttgt9zfe/v11zwcqr/dQsYxxcaXxSPXZvGGoX7NFFbT2cWzZvl+fd&#10;VL/hMn02KWBr5baXb8r3EW1K80Os63bwSqNQW7lZvmR/4aw38W6w+r+XqFpYTaXEv71pZW+0N/sq&#10;tEMtqVZuVwqZhGB6I/jBUL3eqzw30X8SL99v92uV1X4k6bqF5Lp9nYSf2av/AC1ig83zW/u1yXiy&#10;6vbm2lj02X7H8u+OGVf3tY1n4mvNB1W3hudSkmdo/ltUtk2L/wACr2cLlsORz+0eVVzCpzcp6db6&#10;lBNFFLFZTWlxF96KJv3S1S1HxHe6bp3l6XYXNmi/ddpWrgdV8Z6phFZrf+zv95vNrPf4i6pbo0F3&#10;qFy2mt92JIPnrell1Ru/4XMfrsfhO70rxPrNnG8U62sLS/6uJ/uMtWpL/UJraV4p4LPyot/+jts/&#10;/argPBXxHu31do9n26ytV2st3FtaKti/W01q++2/ZJvs8q/8tW2RM/8As7a1qYRwq+/EKdaM4e7I&#10;zNIv9U8Uzy3d9LFb2qfJvml2NW5b3OkXltcQbrbXbKKLfO/n7Nn+4/8AFXA+I/BtzaTy6l5kaSyx&#10;7YLdJ227v4V/2qmtfhk9p4dh8Q3uoW2gak67J2iZn+X/AGl+7XuxpYeX73nt/n+fz/A8dzq/ynTQ&#10;yeDnWKX7GsMUr+Utojea7f761FrXjTwjoVx5VjcxwpH81yiWCSy7f/Za8xe2h8C+LrS50S0vdRur&#10;td0sR+eKX/a3fw13PiHxxp+ow2lu9nJDdK+68litV3qv9yvSdONPb3lI5I1Pi+ybl14vg126iigt&#10;tkXysssq+VuX/bqDW/smvX17BY6fc3l7axfuLi0lb7O39/5q4yHXZ5rC9ubnWbeFE+S20+Zdss6V&#10;H4csbSyltIdN1ZZbidml+y3E7on/AH0tZKnKOshSlze6angObV9S+0W1tPdw2kEvzJbr8n/Amre8&#10;YeJtSla3traO9/s2zTbcy3tt9l3N/st/EtYn/CXQ+I/FLaJ50dnfxLhorL5EX/eq7Y+JvEGj6pb/&#10;AGVfs32X72n3H72KVf497NUWtUvNcpcfh5YnO6C97rV/L5Gqf2R5SN5FxZf6fuX/AIF92tjTfhyb&#10;+1fUkgbVL2KX52ll3O/+3/s/7tbCeNdRudRuL6fw1pMNlePvtrSGTZ5X/fK1y8Pj7xFruv3+n2ly&#10;thbxvs2bdkTN/cVq2k6k5S5H7qMuWn9s2rb4d+H2XUJdZhuWuJYmdEuINksT/wCz/erPv7TVHsIt&#10;BWeN9F8vesr/AC3ETf3/APZq9bfFu882WyjlWbV7OLZ/Z/lb3b/b+asrWvC9l4otZS19bTahqC7G&#10;t7udoLiKX/ZRamDqqUVW2OjljOPuFjUvBPinStYisbqW0mWCBZba9liVvP8A9lv/AIqsSx0PVodb&#10;lk1fS4dCtf8AlrcJaq0Tf8C/hrrbKS8ufDENnqt9JNpGnfullXc0sDL/AOhVoeI9EFtp1jPZavCl&#10;xcffe4lZotv+1/tUpYr3pQsYyw32zmpvD2l+AvEX7u2nmt7tN/muv/s1S6PeXlzdXUVna3bxN/qv&#10;Ki37f+A/xVYbXZLF4mutL/4SC1i+We3t2bzf+2X96tPw54w02x8rRNI0S/eB3379v72L/YauabnO&#10;HPKPM/U6YuMJe6RP4WttbvLe0u7m7vLqVfliSVlVv+A/dq3pfw8sPh/qaXcujT6beovlLeq+5m3f&#10;3kq5aXeqf8JNf21r4bntpndXguovmeL/AGa1dbuf7Rayn1z7bp2sWv8ArbeX7kq/364ZVq0I8nOd&#10;MYUp+8clqVhc6Xqb3iy/bIpV+Z4l3pFXS6V8O1hhh1J7trnz4vNldG3+UtReO3EL2t9o2pW0Vq0G&#10;/wD2P/2q4q+8Z6rYaS8X+k2090uz7v8ArYv9mnTjVrRREpUoS946jUtNs7Se7g0jQWmW5i2T3G7a&#10;8qf39n/s9cbrHhLVLTTF/s/S40fzP3qWjb3ii/vPW1YeJmjsIrvS9VtodsH2e5ilZt8X+9VdPEjP&#10;FLpMd2s0sq+bHes2zZ/8UtdUJV4S1/UxlGnOOhj+INc8Ra9Faq+qN9oiXym+X7y1yTeG9Q8y61C0&#10;j8m6sNrrLbrtS5/2WrrtVs18O6d/Z04kvtUvPu7P9an+1/u1GmrxTKjLbTQvarsubeVf9bXpU606&#10;ceaOxxyoc8veOY1fxTqkWuWtlcxWU0Fyqf6Jt37f95qZf2ei6dqs8ulO9pqlz/r0SD91/wAAeuiE&#10;smm3UqxRLDPff6h0i3JL/wADb7tLNr7eH4rtZdKkudXuv9RqCRL8n+4tdcK2nLTj/wAEx5OT4pHl&#10;9zNfadLfzaXpdvctK3797iL52/2m/u1u6brGo6tp9rbLHBqMEq+VJaXbbEi/3K7K28beTAl95dtc&#10;3Uq+VcxSoqvu/ubKxZzp6Ltj8/TImbzbmLb8yt/s11/WZT92dPXv/X4Eey5fhkc7reiy32hf2bc+&#10;faLBPtgTytsW3/e/iqjqWja3raWmm22kxzPAv7qJPvy/7X+7XavbWOoa3ZaV4Y12fWrvU7n7PB9t&#10;aK3Tz1WJm+RvmbbvZf7u77rMsTtVfxfp13oN/qW3WftkNhOivrGlK/yK33FfcqNF/wDFfLXoR9vD&#10;lutA9hy+8eRa/rmoaBGjKvzxT+Vcxf3W/uVbe5nu1t7mRl05J/vRQz/6R/v7a9F+x6hqyW9t/ZDa&#10;pFdRS3H2iK2b54lTc8rNt2qqbPmd65RPB9zd+a9tewaX8+1rff5rxL/erujWpcnvx5fMx9nMw3hm&#10;mlijk1tUiibd87bZf+BLXSaP41t9Bv7eytLmOadf9a9vL5rS1nrol1Ya3/Z17fw6pKy7mt7iJUll&#10;Wr1tbafuuredLKz8pd32W3/1v/AXqK6pTjyz97+vQulzRkasPi+x1W8+ySwLNcRN8yeRtdf/AIqt&#10;g65reizXv2XVrSWBP9RFLp8VvK/+5t+9XLPpumeJNHlvdKvFR/4Ul+WVqzksNX0q8iWNW1Hd8zXV&#10;x9yD/Zrz/YUpXjb/ALdkdXtKsT0LRfHmtorLrPh/7ZLcLvV5pfK3Vo3Pi++nltZ7jwuum26N5UTK&#10;m75f9p64HWv7S0u2+03OrRxT3TL5sTyttf8A3a6rStdn8PXOm2Tx/b7WeDzUhlZvu1xV8NS5ealB&#10;fiVGrPm5ZHpza8lz/Z6wQSQ26yL5u9fvLVrUba6h1Lz/AA3cw3Kbt7WuoRfJ/wB9VwM3ir+0r39/&#10;HJbJ9yK3T/llS6D4hn0WK6aDS7m+1WKXzYLjd95f7uyvnFgpxfNBHpe1jM6jXrZ7u/K6xZWWpfL5&#10;vlSy7Egb/Z/vVa8P+HpYbxnXTZ9OiZfl/cferP1L4xS3kVvJqtte2Nw38bWq7N1PsfjRfa1pmx55&#10;/tSNsgSWLa7JWM6OM9lycppH2fN8RoTaPLp1w8kttf3yI3+18v8AwGqk1tYX09xPFv8AP2/Mkrf6&#10;qtu2+IU32Pz7Sxhh/wCertK296pa14ttrlmu73Qo0V9u24RtjN/wGuOHt/tx1NeWJUttOv8AVzE1&#10;1r9tYxwL8llcWy/N/wACrQg8Ax36RT2kEk395IdSli/8dqB9f8O+LrN/OhWzuv8Antd/Ky7f92k0&#10;3StkX9oagks1q67oNsrIm3/gNb884/F7vyI5S7qPg3V005HtPsUPlNvXzbne8v8AvV0HhbR9XdZZ&#10;9VsVsJWXZF5Sbv8Ax6s+01fSNX05d7NbSou5UT+GnTfY9Kgie2liv5ZW81pmuW+V/wC5srCNV7Tg&#10;bw5ebmNhNNvppUj1pr50X/lj/B5X9+sqwmVNZeC20/UPssTb1d/vp/t7KNS8dwWyu0T3ruy7H2ru&#10;RP8AdqKbXmu4Ibmyvra5vZV8pdzMrr/vVipVZa8prKcfsle/v1s7qaKKBba9lb9097ctF5tUv7b1&#10;2wvPIu/Dtlcv/wA9bWdp5f8AgNbD6LbeILqK5u57CZoP+fedml3f8CrVtk1BLnzJdXsEMX3Yn/4+&#10;Nta+0glbkMeWRRSzXUrp2nums3l27llbZVnV/D2s20cttpuqTyJ8vz/Zll/8frC1DxHeeI7qey8i&#10;5e3i+9Ddx7fN/wB16wNL8OWkl5LerLq8NpA372089t//AAH5vmopUeTWcv1CUjt0+3Qpuu9b019n&#10;3d+nRLK1YlzLaX83mazDJDKvyKkVt96tVr+30q/t2ttIbUbKX/W/aPldf92rH2bV9bnuItN0WNPn&#10;3rcXbfOlZuUpaykXyxOIi0eLUWeJPCiwlZd0ctw27/x1q3U8Ja3Zs88/2D5F+V7exiT5f9qqOpWE&#10;8NxNc31800sT7GSJvk3V0GlaVqVnZf6TqFl5V592LzX81VrWrXlye7IxjTjzGVfXFtJFFFqnie3t&#10;4mb918m3zW/u1BaaRqNtqLTN4/tLnw5Ku19NSNUeL/tr96uitrCSHfBbaZpN55X3XuP9a3/AaqO9&#10;6lncT3MC2bRfdiSBdlFPFxhD3Fv6f0jplExdd8Sx+HViF7Pc3lru/cS2qsyNXQ20NnqL7YtVk+zt&#10;Ej77f761B/wk1jb3UEM9nI9xKv3PITY1RXGt2z6vE2n6RHbPK3+quGZd9YTvKC9z3g5o8wy50y4u&#10;dWuPs2m2l/Ev/LV7lll/75rPhs9Xs55Yrlrnyt3y749qf99V0Wq+IZHb7DqGlfO/3Xt/4qXUfFng&#10;/wCwJbTaVfQ3qL9x3b79VHnnG1hy5TJuNNubbY6z7JZ/9r7tRXCahpCvO1lcXaf7bbv/AB2tjw+j&#10;XlsiLYqZW+dUdvm2/wC1US6pewz3VtfWl39i8391s/1US/79c8FL7SK5Y/EY9zqltqMUS/2JJeSr&#10;95Pu7azJrZdO/eLu8qVv+PdP4a7WzhtLyXdY3Ku6/O3lffq1Z3iukst5BI+yX5f3S7KpVeT3bD5e&#10;c84s9ZtrTUfsiR3cNu33muI/vNRc+HoNaufMlnu4X3fLsXakv+w1dlqV5pjyr9hksIbjdul+0M33&#10;f9ms280TS50ZrZYYbiT+5O++Wu32vLLnXui9kYn9m21osUUst3v3f3tyf99UeI9EtHRbm7jheX+G&#10;4Sf/ANlrQe88mLzAv9m3W3ym/idv+A1zXiDQdV8R2m60gZNn3X3VdKXNO8pcpjL4TQs7PSL/AE6X&#10;7Vq6pFF/yxt/vtWFbeGtAtLxr2bXYfNX/n420628AXenR/vbu5eX+JIolrYg8E6vcvFPFHaXiOv3&#10;7tURK74ShDSNXQx96f2Tl/EDLDcRfYZZNU89PmfTf3+3/wCJq3avBZ6P9keBr5nX/j3u28p0roIr&#10;C70WeWOaOw0jd8q/2e252WqlhcWOhSy22oTM/wDHFcXC/PWsq0ZLkgRGPvHJW+mW1zeNbaXBbwz+&#10;Vuli/g/76qv/AGJdw3m20u1h2feR/wD0Kumk1HS7u5ZrTWIZpWXd5VrF8/8AwKqd466lKs8CRv5S&#10;7d6ffrq9tUT95feT7OJpp4QTUYEVdTiuoR8zzLP5Wxv7tFc+9xcWv7yaO9SA9Y/KXaW/vUVjyVvs&#10;zOmFktT8/wCfW0u49rWFoJDb+UXiV0+ffnzdqtt3bfk+7t2/w7vmqpBeRxX8c/2WGaNXVzbybtjf&#10;7P3t2P8AgVVPJbbup0MLTbyqHavzMwX7q1/Tx3nR/ube0g1aOC1tsvJELRJfMb7n39jb9q/Mv3/v&#10;fw/7PSav4kudCnjv47P7FqOpRwapDfmNA7XCyvueLa3yJvEny/MrsittT5VTz6W7e5GZiZpT/wAt&#10;ZGZm/wB2oJZmmfcx3NUcplyGz4t8Van4y1yfV9XuftOoThPNmKKu7aiov3f9lVrHhmktpVeJmSVf&#10;mV1bpUZ/3c1esLSO8l2tOsI/vP8AwrW0Yl/CfRHwE1K5SO88U6n4vlb7YG0y8t5pWa7MWxpW/e/O&#10;6Lsi+/tVflf50ZEat/wL4l0iTxTaalqeteboGn/6ddX2n6e0VzJKz7Eb/VOzfxReVEyRLsR9+7dX&#10;AaJrNlpFlf6Fd+JbuS9vFe4e7ihleIyL5sTRTJOiMy/LE38W3Y33n2qve+JobjTbfw0mqtb+GLW/&#10;nluL5Gia9SXb5TpdbGbbu3P5T+Vt3eV9xvutyz5eY8Cv/F949Il3QC48Q+H9ZvdCnleW4tv7QlW6&#10;mdme42JbxRM8U7eaj7FeX7zo2z50attLXwx8PfBcOu6LpVxrEqafFNPb2MzbZYllaX/SFlRPufNL&#10;5u12/hZEVVevnXxBpvhvwn8QrXVHj0eHw3JG53Rfv0vvMaVV/dRXDfuum5k27dj7U3psq74d+Juu&#10;eB761s9btLa50KweL97FL/qp2+aL/SLXf95bf5flZWSJPk/jrLl5omEqE/sH0B4p0vTYvhnp+n6l&#10;4ev/APhFdRvvtEV9ZX26Xc1vKz3VxLs3QRebKk6o7Kv71HfaqvFXAWOva78PJNNj0zSVu7KdGeHU&#10;vPuoreAxXDSvA9xOiStEm6L7kvlJL5su77612afEe217UYrT+19E0FL/AM2W8W0vIpUut6P87rK8&#10;srN5W/8A7a7F2So6Vc+I3hO8u/CXh+3sfGWkadpTsjWurPqMtraz2srywXEt5byy7ZYnlf8A5ZRe&#10;Uvmvv/dO1RGXJ8REHze5Mz/gHr2r634L/s+DxLBqUtnBZ61BY3sX2K4svIl3PLFK0XlSr5sUX71/&#10;N3fd+RnZqxdS8L68/jd4LnR4rzw5p2txaBpzWmqzys7MzrEnlSq8sqoqW/yRNF8sSMj/ACJLFa8M&#10;+F1afdp/iC2dNOuVinitGgvbjyGt5YEuJbi1Tz283eu10b5V2ts/hTS8PwapYa3pWn+KdP0vxJae&#10;IbF7SBvNiXzWtbpd1rbxbmR/3sqeUn8W9l+X+DGUvtRK2mVbO2sJtN1OTRJZdCazlgt7VdWvtllf&#10;xQJ8ir8vmvEi2/lLep5TN9o83915SxV5T4x/Zq07XfE+jjRte0s2OrSvcLqDs1lbxWbS+UnmrKiK&#10;kqSrLF8ny7YlZlT+Lu/jt8N7+68QWuoTWKaZ4kbXPsCTlIrr7bHt+8iz3XlNKuyXbbxLJtZ0TerM&#10;leteD9K8S/ar3RfEtppvh7WrrdFa30yeVsiiSK1t4niSLypd6xS7IkdtrSv8ibESXP2vJHnib+1l&#10;SjzwPj/xP+zZaeE/FcthP4r03VdAaybUI9Zs54+UT5fnTe+3e5REYbkZpU2t95a87+IPgaDwNrd9&#10;ZWmq22qnTX+zXctso8pZ9zDYp3Nv+RPmb7ofco3Ltd/qX44wnW7bxb4va207XYdb0NHW30l5YpdO&#10;n+TzbiWKW1dd7PE/yeav+ql2MzojL8keJ75b/TdKjEulAwQy7oLCzETxNv8Am82XYPNZsbl+Z1VW&#10;VV2/cXuoVJVfePUoSqT96UjnomIhkIl2udqeV83zDr/7KtaP/CTan9sa6N5J9rZlfzj99XX+PP8A&#10;e/2vvVkI+11b5fl/2a9G8X+MdC8ZafY6ndWLJr8ARdQmihiT+0pG4Z3ZHVU+VN25YN7M7eazt87d&#10;cjsZxsV/M2rR3b3DWjKyq1xaRqjov95UXb/DXuHwcFtoaeG9S0yxWG4klxef8JFevZWl/Mryt/os&#10;sXz7Yk8pnfd/sf8ALXZL4zpWt/ZtRimms4NY3LFE1vfB5EZVZCifIyuvyoqfK27buXPNdz4k+MPx&#10;B8Z6npfit7tdNi07UH/sx7GBLa1s52bzdqf3mQsvzvufBTcx+WsKkZSXKY1KfPHlNn4zfEnwh4/+&#10;KXi7xYND1GEztZzaVpuoXGyF0QorRSpGissTQfd2Sqy4X5m3ZXO8MfFn4h/2dqllZa3fLY3UrTXE&#10;YX5ri5a3li2tKysWYxPL8jt83lf31SvPbXSlW2gvpmeW083dd2tujrLFCvlfPvZNnzebtX73J+Yf&#10;Mu7u/hHqGraPKbfS9YtdE1RbmK+tnVf9N82JZf48eVHAu4vKtw6rsTd2pSjGMSZQjynrfhO/1bwL&#10;N4ZtNV0weFtFvbk3OmX2gXQu2sJ5EiXzdnmvuldJYtwlVpYl8qRE/gf3HVbvwboPgfUNZ1TSNPtj&#10;qNoAAYD+f91pdzqN3dXV/b3jXMsU1rdM6xStP+627p9vmq+xGT59i/N/hP46+LrzxKgt9D0KSCfU&#10;I31S+jsJbwyJLc7okupUZ5JYFaXy9md0qfum37U2+3eC7HT7XUNA8B+LtS0zxN4KvVXRbJomt1fS&#10;5VWXyns4vNnlZrppYLhpYtqf6Rb/ADMu2JfMrQl9o82pTI9S/Z6TxRJBqdtq+rad4qtrRri2fXtM&#10;iiVvMlfYbpGXc+/b5rfKzL9riZl+ba3r/h7wDo3hPSJbPRpbaz+0bfNa32rv279v/AU81tv93dWj&#10;8NfGUmpaZN4T13Xrzxz4ungeG51FYEa0g3L/AKpXtf3u2XbK8TXCruT5fl+6/FzeBtN1vxB9sXwv&#10;BDom75reaVf++0218XmeKnSlGlL4TOMec6pP9AeKKW8kmi2P8kzRfNVO51bVtN0OWzs/Eltc2Evz&#10;vp7Kv7r/AIF96qOj+FdF0HW5Yp/Cv2y0uPu3Fw2+uovPCXhiwaK5bRrC2t1+68S/fr5TGYX2+v8A&#10;KdVOUqR0Pwv+PnizQtW8O+feXN9otmqWs8A2JEsH+7/G3+196s/4r/8ACMeI/iNrWs6RYtDazz71&#10;uLRVXd8nztt/23+b/gdctrdnZ/bYp9MurZE8rY1i8TbK5+5v9Qht0uYorJLSKXZ8kDf98bKz9rVl&#10;T+r1Y80Ryr8sTdvIbaZ0ZdSu7n5dnlah5Xy1n69o9pbazZXMFnK+oOuxZUdav6dfXNjfRauujaTq&#10;sKfetNTsVvImXenybWVtv++nzV9E33gX4SfEDQvD99e2c3w41jUbH7VFBZr9n2o27az4TZt+Q7fu&#10;sy16GCy6nVjKnE5/ere8fN9tqWuQ/a9Kl0y2hS6X91vbe+7+/wDLUt5oOoXn9nxS3Nz9k3fv/s9d&#10;/wCN/gd/whziGyun1Owu4vOs9StW3rOv/wAXXI/8IHqttK09jrWqTPKuzypp1+Ws6mAjRlyypmH7&#10;yPuyC58Hy63a2kVi32DTP+fuaVd71PoNhZ6P4g8qXxDbalqe35Uu2/dRVy//AArq8S1+061qbeaz&#10;fN5u96sWHw3ZNZSVf7IubTb/AM+r75f/AImiNCHN7Tk94nmkdtf6lLc/O08Hy/6pIYvkqj4h1Xw1&#10;Z6dbtPqerpezt8zoqukX+5WLM/iOzvIoFvv9EiX5rSVfup/sVtaJeRb3gs9Pg+yOvzPL/FWqVIJX&#10;MXTdK8Aaxfyqsq6raRRb7zU9TVvmf+58tZLv4cmW7WxuZ7a1Z9kFvaI6J5X/AAOtt/BWh+Ib2Wxn&#10;1nUk+bzfJt1byov/AByrd/4S09Hib7dc3kUXyL/ceuSv7SUfs8oRizkdHm0q2+1QRabPvSLeryv+&#10;6/36sal4eiTVNPgkvotSuJVV/sNov+oT+++6uoTRNPmsrjT4oFd5fnZETZUz3i21l5X9kK/lLsVN&#10;33v+B1zUsPQj78viFLn+EzLZ9I8MP5U9it47N9zdXQQp9stfIi0+WGL76o7JWVNN/ZumysugwXm9&#10;fvzL/qq1bC2s7+KW61ee5eJlT9ynyRJXr08Qpe6RGnMLCzg1Vpf+JgybPvW7/wAX+5Vv7GttFaeV&#10;Fcvafww3Dff/AO+ai8N/CvQ7nxHFeLeak9w6vtheX91VqHwlr39qXsUWnz22nxf6q4mnTY9Ok63N&#10;zKR08vu/CdRYIqW8VzLFBDKn3ooWrpdE1j+0rp1inZE+/sRa830T+0de0my16xsdG1LTJZ9lrd6f&#10;L9qTZv2vK/lb/lT+L+7sf+5WPoPxXns/G+oaNfXkD61/aEFvK0zfZ/naWKC3e3t237YpflZkeJvv&#10;o3yu7NX0WE9vUnrEiVWMfiH3sM//AAtrWNQ8QeFdNe4aBYotWms0ukgiZHRLh/uSqyRI2/522rsT&#10;YjfvXLxNPTw5drq8VtqV3YadLcRaf9qlfSZZ7N9iW6RM+3dLPbp8ifM3lJvTf8ycr8RfHElz468K&#10;6bbXF3qkV5LFdNrFu1rdLpMT77i3u7eLzUlVtmz97KqLtg+Tf99syz8ZaRd+Jbe08J6zo8NvqkX9&#10;u3X2jUb+WKKziSXdFcfZZU+VWZ/klX5dj71dnTzfuKVeSgeXKHLI7vUtY8Aab4jl02Lw1JpTwR+b&#10;/omjzpcJ5qNPvTz1RUXddbNm75YnXftg/dV5b8UPBEyeLtI8ZeBtI0S+XVooL3XIYmluLdop2dXl&#10;W3i/e+Q8XzJ5SszLF/A3yz+v+K/j9pGk6Jb6ZeP9gltYp0ltNWsZbVLh9+1Lr532rFtlRl3pKz+a&#10;nyK3y1U1X4o+H/D2keDfF+h6q1trfiVovPu9TuvsSXiQROkvz7/KRfNSXfLFFs3v5uz50erjiZQ9&#10;42UYHzlZ+IdH1Q+K/BHh3w5oVhrd7aJZQPNLFp1xebvvS287okUS3DS74keJfv7l2K0US85Y3Oqa&#10;NoS/adc0HXmtr1be58PX19PP9juGuoovKgut8sTq7xbmRH3tEsssW1f3sXunx0+AOk+L7abXdQ0r&#10;VLDxFHeW8Wnaho4le4nVLdIkuvlllaWLbFBv+TzVl+68v+qbkNN8PfETwho3hbw94qtNO1jSPCX2&#10;W7g0+0vLW0uLVv3Xybrryorr5XZWdIpdn2hNsr75VqJYmM/eid0VDlPjL4tz+Idb+IOvWuoXOpah&#10;dWFxPlJVk228HmtKdiszeXFvld/vbfn3c7q0Phr8EvF3xM8T2li1nd6clxG159vv7CeWLZsjbftV&#10;GLb/ADbf/v8AJ/C1fY3hz4O6N4Q8T+IfHOmRXvxHkhuGi8Q6NJe3E0sV1Bf+c2/zVib915EW1JXn&#10;811KbmVvNTkfGF3c6f4617VIte12/VNQuDPpmm2n9rCK6ubffYW8rv8ALuedvKb5W3yxfvYvlSWV&#10;rEc3uxO54j3eWkecfHz9mOH4JxWV9ol1qzpGlvb3VrfRs7NfSb/nt5Y4kXy/3UuzzVSU+VuVWX5l&#10;+uv2bfBsvgHTtKluvD1lZ6zfz2tldOl5a29w+2J3dILX51/1Wx9sW2WVtjOmx91eJ2XxB0v4x6Lo&#10;3haLStSvm0C1R4/Kha/iupYrdLX7QyLb3EUC/vU3/M6/uol+Rv3re8wXNj4D8PeH7G+k/tK4umnu&#10;LO70S1n8prj/AI95ZXRIopW2b0T5H3RN5XyK6Ir7+3l7PlkeRVqznJc56Lrem6rbQWkWuaVL5Vhf&#10;NatDYyypbyozv8mxtjSxRRRIvyIvyu/9+WqXiT4b6V8V2lg8R3m+0gna9s9TtGe4lii3vvt/Nb7q&#10;7bdF3/Krf7++uX0fxbqesXmiN4a8QeHf7Ys9Os7e5e7tYpZXvJ0iRHiRvs8TSxRXSbni3fLLs2Nv&#10;RWg8A/HDRtWhjin8R6bJoM+kPqOrTJvaW1WCLZLaui7orrbP8/ys26J0+99oXdzyrzh8BHJGXxHm&#10;n7QXwF0/Rr2G90PRb3+wp4J7qztts915u2W333V15EqNF+9uERVi3ff+5F5TtXxfZeHbrxENUvPF&#10;F5rP2XSZHuryyuVcTM0lwiy/vSjDd+9i3My798sXybdzr+kSfGPwnr2safBbTz39pYXUqNcW+tPa&#10;3Fmip8m5ZbiJlgl2W+35Vi3L/CzxVnz+DLPwVdaJAq6frfgfQbOXUp7SWeW6iiivLi6/0pYmtfsu&#10;5E+0Ns+VVZ/49sS1rHG1I/EbUqsaOkT4m0DUFk8WSX8kllfaFdWd1cXWoeJraLzrT5Yvu3k9vunb&#10;ZHauu2KRv35RYn81/N94/ZJ1fw5oUUes3niW6juNRgW6ittVlgsLZt9w8ErxXC7/ACP9U25P3W5k&#10;iZX+RWTV179l621/XEttC0PVvBvhe91P7Fape2N/qUrReajS2WzyvIiilaVJVl81ollif96v8Pz3&#10;r2ryC41DwlMlx4W1Ga/aGDTII7XSEv3ie6t7eaWdf9GWSB/klZEiWXY67t/72pnW+sROqpH2kPdP&#10;ujW/jF4Y13x9LpWjaVZeIdQumddTuUZJUXyonisnl8hHZ1d7i1/ev+6VZZdiLsfb1Gr6xqGqNexN&#10;fW3huV7Gzl1qZVluIkgV/wDR98sX2dk+WK4Zt6r8jun3mSvFbj4ZeLdQs303XvEGrX9hFElpPe2+&#10;nLrmq2tn9kSXyv8Aj381ke4idV+SJN23dLKzfJ8r/FRda8O+JY/F9qniC28Oa6z3k1/aXTCG9eXd&#10;9o2qq/uvN2H5Zdj7YmfyotyRJwRpxmcMISqn3lqVtofhv7RFBqeiWcUqvLPqGjLLqVvOjO/2eW4i&#10;81P37/6UvyI0Sqm132omw8K+JNcvItPtryCPxhqF+10+hTXFjFFqCov33idkTzVlt3T96iSxI2z5&#10;9n3PBvhV8QLjTIPFuvXUOoRWmrsx1y3sdDtXl1dpbJrq9aV7pFi8q1SV96RKu5bhW3pE3m1vfC3x&#10;1f8AiaCaC08QLo/jDS9Pl2+HhqF/FdTzxWm263QSoyRXUTWvzNL57bpZX2fPE9HLyGHsJ/EdZ4n8&#10;Gf8AC0/FemeE/FHh/SXsLO/vLuXU4bZLVtRv4pVS3T9+/wDqJVaK181fN81ovKRl8re3xP8AG7w7&#10;Nea5cX2haVbaBo1+yXs+kbYorTTHlWV4ooLiVtvlXCbp0VH2Nu+VHWKJ3+0Ph34n1nxV8L/Etz4g&#10;8Rabo8s8C7re+urPereVvvYrhVt3aB7hvN+Xc06+f9z5Fr1Hw54gu7lrzWPFNhodtZ6zqCw6OPss&#10;V7DqV75W1LtbiJHi2ywfIkW1pV2+Usv3tzjX5DtpV+Q/JCS+GmeJpotQ097Z7WP95ZXErR7WRGZI&#10;nWdH3bW2KqMv3U2/7deleGv2hPFbaVa+Exepa6e8jLbW8WiwSolpLcW906S7opZHgT7OreVtf5Pl&#10;+aL5G+if2m/2YfDj6bqEvhHwTf3vi++sIlgiP22JoGgZ2uLr97K8W14om2xbvl3xRbIpYts/xLo2&#10;ieI/GE9v9nhfU5djJbSzsnPkRJ+63y/e2RIqLFu/iRV++qt3xlGrE9iMqdaFz9XLrSdAm+IFrq3j&#10;LUrzw9f2sr2Vtf6PfWFmLyWL9xug3StOkW+Xe1v83kSzrubZXNfGrwHc+EPEKfGXT5dUj0xb61v4&#10;9N0tbVlin/dQS3H7q4SK6laWXczt5vmsiK+2JNr8B8BP2g/h+nwim0rVbX/hJbhNHt0vm16NZbie&#10;6a9uJ5Xn8qV2eJZZ3eL91u81/m/eyxeb738TbnV9BisvEc/gi28T2Gl2K61pWkvfeVe6WzW9urfu&#10;mt/Kgi2WtwypuZnbzV/h2V49WUqUjyvZ8nMfMv7KXh/RNX0zTft3hewvbm9vLd7nW3d7WG1tWtfI&#10;b9/dRfJ86zbvsrRMzRRLE0qrL5X3P4f8PzaV9u1K61a9eVZWupbQ20SRff8AN3xfI7fxRMz79y7E&#10;Ztru9fMnxN+FMPiTTfhh4g0271DUtYfU1lvP+E+lt7eKWKV7i8uF27Pml/cbfkVolV9yL82+vozw&#10;1/bninQtCXXINPGq3EV1LqunPLOnkLEixIsVvOjvtXfb79jqqNK7I0u9XrxMyqSq0JTidFP4veNZ&#10;7zSrm6S+/fv8vzPu/wBV/sVK95LCv2mCX/R2bevlffeqmm+BoNEl2xJ9m835Nlu2zZWV4h+G95YX&#10;6XmmXM9/dyt8yebX5tXjLl9pynqe9E3ZtV3y/wCjWzJ8u9kSq8Ovavv8qWBX3fcSZf8A4msLTUnS&#10;C7bVbn+zZbf78TxO7v8A8D/irPh1Ke/eWKz1eXSnRd8G+L53/wBuoVSMfelUI97+U9D3y2D+fLA3&#10;735G8latJqulWHzNKrun3nda5XR5vEN5F5TarE8UvyS3ES/PVi802L97bfabu8lb+B/v19LFQjDn&#10;5wjzTLGpa8v3tPi+33f8Wyqmpa80z2mnwahaWGp3n+qtPKd3dP46bYarElg6xSz20sXyN5sT/LU+&#10;lXNjc3qLZ61BZ3afeSGLajf7+6sI4rCKP8WJcqUjWsPA0s0X+nfPbp/A/wDG/wDt1u2fkaU3kW1j&#10;Gku35fJX7tc1N4hntr/b/aDO+3c0KL8lVH8WxarFLPYsyPF950ZN6f7FebHP6HtOWnE29nynazX6&#10;zfNLF+9i+7sWjyW1j5otyJt+4irv31xFn421NIP3Esl58v8AqklWoYfFXiWZHi82OHf/AMsklV3i&#10;o/1hoTj79KX/AICHKdXrGm2emwJPeWbTSxfddF+eufmhs4Yri5i0pZt674pv499MfxJrUNrdq1nq&#10;Dv5WyLZKm9mrn0s7W/1L/iYS6kku3+NvuPXiY/NqT96lEPZGrZ6VPeWW25l+wRP/AK23l8rZL/3z&#10;Wbc6PBeLFZ/Zv3Vu29Ut/wCOtC88H6Z9libdfXl2/wDBNP8AcpmlaDpWmq63moXdn5v3oYf4a8/+&#10;26mH5Y1I83/bwfVucZZ+JNQvFeBv7Shsv4Yrfyt6/wDfVaHk6ekENz/assPm/I1vcKrv/wCO1btt&#10;H0+FPsLXMF5by/d+0N871j6loM+jypBBc/YInX5URvurXS+IXCnGvyl/VuT3R6eCbnyJW0jXJNKl&#10;83d8/wA/m1XvLzU9K3tP59/s+Rt67kX/AL5plnbRabsgvL6ea3b7rp9zd/t1E/jD97cafp9zLcyw&#10;f61LRfv1wy4hjV5p8nvB7DlJdHuYtet7jz9civH/AIYvK+5/sfcrPufhXpmpQeR/Z8Vzbytuld5Z&#10;d6/7lXbaz1C/iiazeKz3fvfk++rVYm1vXrOdIv7Tihh+43nQOz7v7/y104bPsNGn7WrS5ZBKgNj+&#10;DngeXwu+l6hbM+mxfOlvLK2xH/v/AN6urmh0zStGiisWg+zxLsVIW+fZXk/iS/8AEusXm3U9Qjhs&#10;pfkXyoGTd/t1d03w80yWkcDQTQxfPK7y/O9c08+wspS5o+6EaEvsnS/23qum/aIraXT7/f8AOqXC&#10;vvT/AL5rHe81C5upby5f7BMn+oe3iT/2alsLiDStZu7qBp7b5dkEO7em6hvFN1JpMV3fLBDepL/x&#10;7ovzy/PXOsZlOIp+/KV4nT7OUStbar4cvHtLnV/F97f6h/EkUCon/jqV0cL6HqsqLYy3c1k7Lt3x&#10;fI9Z/wDaWp/2zLLY6Vs09P8AXy/Iju//AAKtOTxJrTokVnqWnwxbfmd1811/2PlrCWJoR393/wBu&#10;/EiMZFp/CvhCz1dW+zRzan9zZKrfLT7+G8h1TbpUFlZs0X7242tv21nvf65NZvPc+I9Nttqb/ks3&#10;3u3+3Vd/EmoX9vbyy6rvt/4tkD7Hf+5WeLx+GqQ5fh/wm1OkaDzX2lPL5E8iRIvzPb7fvf8AAqzN&#10;Ymn1LS/tlzc3yJB8+xG+f/fqleWbXl1LFZtdv5q/6l2+SL/brPTwrfWGyWfULu52/diibYif7/8A&#10;er5ynWl/Cr1/dOmcf5Yl3RLnU3ukiuZ7uwif512bd6/7b1oPokCW9xPp/izW4ZW/1r2nlbP/AB5K&#10;lTUluYJp7zSmhuEXZEluuzzab9slh/1Xh6C8/vJDdIle9h5YHC/a945uWUomPNqt5o9xK0vijxDe&#10;RIv+qt4oNn/oFRP4bivLeJopbnVZb9vNiiuP+Xf/AOJrd1K/gSKKC50Xydn8CSo7p/3zVfSrz91d&#10;vFctYSt/qokX76V5WLzGpT+CRcacZe6Y95bLDdPa3djc2cr/AOtexl+81OTypokVftLun8Hy73qz&#10;bWzPFK32aN7Wd/ml2/O1W9H0mO2uH2XzaU6rs2+U0u//AGflryY4uN/3hfs/e90p23hi2+3+Qunx&#10;3Lyr9o/0tvuNW3f6DZw/cTT0d4vmeXf/AN8VVvLC0fZfRSt9oibY29WWq9hqWjXEt0tsri4uF2zq&#10;7Vr9dl7KUaYez973ivNoOn6pB5K3MNw/8UU3/slH9g2mgwS20rwTfL8qRb60/wCxYEVljXZLt+XZ&#10;8+9asXF5JYRW8ul6bZXnlf695U+9Xle3k/cTNfZHC3niKe+3LpdhNbIvy+Uyr81UdV8IavqMCLcs&#10;yy/37f77V3er6jBaSxXOqWUiXs/8Gn/6qKk1LUtPsFSezintov8Anr5qu7V2LEzh/Cgc0sNGf8SR&#10;xc3hjXvDFhbz6lbXaQr/AB7lfb/3zV9NL0rUopbnUrSe5upV3/6JL9xq7B5raaxlgsb2eG0n+eWW&#10;9Xdub/ZpmlaLptrB5cnl3Dyo27zV+Td/s1Msb9v7RccNH4YnnHhXwZNrF/5dzbXNzZfebY33f9mu&#10;kNh4bs7t1XR7u3n+5H5Xy/LWtcaPrPhKJY9NuWtop137opV3rUMMME6+fqUt7fMq/MkMqo7NWzxE&#10;q75ub3QjRjSjy8vvGBJp2hJqAittLazlZv391L99qq6rDcw6ltWP7ZYQL5q3DNvirqL/AEezu4F1&#10;D7Jc6dKq7Iku51dP+BbaoppEckSRxvp1pF965it4Pkn/AN6rjVj8U5GUqfN7pz6anpzSvbfbYfKn&#10;X/lqrVasJ9L8996wwov3Ui/9DqbVUspnitLay32UX3Ut2VF3VQtNHn0PyrSPTY7a7nkZ4Ei+VW/3&#10;q39ycNLilKUJFi8s5NZ1qK70tnv7Nf8AWW938j1Pfy20OoxW9yJbS6+9sl+//wDE1blh+dbmeRrO&#10;KL/X+UrN/wCg1Dcwtc/8f0c8v/PL5fn/AO+aw507XL5TKvJEt768u5b24mln277f5dsX+7VK4ST7&#10;DL9phbUbeX54reJ13/8AA66pPCdpLYqtzYyXMEvytbsuyX/vqtO/8GaHpEEUln8jqu1oZn81/wDc&#10;+WumNeMY8xzezkedRX/2+2t7S20f7DKv3lTb5W3+/uqLxT/a9jBB5cH2mKVtiXdvtfbV99BW70vV&#10;bSLbMjK26K4+aKJf+A1y/gPwn4i0nSrrT73xDZ6doMqs8DWtsyyxr/ss1exRVCUZVXKzj011v+Jw&#10;S9pzcoPDvtX+0+fcyt/o7Pu+5VC2gtnn33Ml3+4+VJbf+Gu4t9Bit9Iii0a7n1aKBv3rXU67mX+9&#10;Voap4f0bU4Fl0S9/ef8ALWKVUiVv9qpWI1ahr+Aex/mPMr/xZLc60lhBa3/9tbfl+0KuyVf4Pmq3&#10;p+o+NruD/iofDdubedtir5is+1f92vVLD+zbzVHX+xoPsjL/AB7d89cxaWvijw/dfabDwhor2nnt&#10;t+3S70X/AIAtdMMZSnBwjCMX/ekYywkubm5ihos9np+rQ3mleGbj7Rpn+vSV1/i/u7qqeJtau/G0&#10;9/HFpc19+9iWW3t1VfK/3WatXUtK1ufUbi+1mKO2ml2+XsVvs6/8BpJvEOq2fiV9Pvtjy/eit7GB&#10;vs/++zVKmpPnh70o+bI5JfCbej/2I1hLokmnz6jLt23e9FR4KwL3TbCDT30nw3u8q0ff9nt/vv8A&#10;99U7W7l59TtZ7mxvbm9+7sWJtsv+3uplnfx6brm5IL+2vZV2xS3cqov/AI9WNNTiuaN+/wAzr9p9&#10;ksQf2hHpT3P9l72X979ll+41cqniTXX8QPcwabssPI23MVky7om/4F8tS33ibxBpvi61tpdQbfK2&#10;yXcyvFLF/cqv4q8P6TeX0sOn6pqmnB289rKKf5Gf/Zr0sPRpQl+9+16nJOXNH3ToobaTV7b7Hczx&#10;210372C31Bfk2/3/AJay7m38O393Df22jW39pQN5Fzep9yVa5S+i17S7+LxFpupXN3dWsflbXfc+&#10;3+5Wlp2o22oxSyQqv9qXXztcPAyvu/uN/eraVH2cOenP+vPyMfae9yzLF/4YsdK8T/2Q9j51xdL5&#10;qvbr/ql/4FWboWkeHba11m5livdOef5fNdf3S7a0rbXvFM2uW981nC9rF+6leKdElb/vqs3V/iDe&#10;6oJfCd21k8N5955Ym3wf8D/iropRqz92/r7wShT+Ide6j4a1Hw7a2uiWMct9F927l+TzarPq3hTT&#10;7USXNpPbXG7bcvp//LVv4PvVka1prTfZ7ZbST+0ov+PS7t/kRa3kMt9px0/X7aHV2uvmtruWPa8X&#10;/fVdT9n7rctPXU5owl7xLd6r4f0PT/tdrpN3fIrfvYptrMrVLqOqt/wjEt5E0+kJfzrteXbsilrq&#10;NH8DQaX4fS2lg87T7pd8txbyrFtb/aRvmar3/CstIvtC8tLzTr63837+pWbtLurzHisPCXvd/wCv&#10;I6Y4arM8yn1HUtGht5fEQbXL1W/damsPyeV/c+WrWqeINUub+y1m4lXWtNiZdtvbqqOldnd/DXW7&#10;bTv7GsdZuTLO29UhddkX+7WVq/hrXZYN2jwadZ3GktsvLi6b552X79dUMbQrzvGS/T/gfIJYSrAy&#10;rW38X6P4rim0/Xf7Is5V+1NZSmJnZW/hrOvL+8v9Xl1Bb9bZ522z2u3dFPt/9Bp9z4CXWbiyk1aH&#10;7DLLJ5s927ebuX/gNdhbaDc6XBb2mmyrb/M23zf3trOv/Afu/wDAquriaceXvtsv6YfVpSOcs/H0&#10;E0720sV/pf2P5/slwq7Jf9zbV7xJ8aY9Esk1HTNZgv8AS5dqKlvA32izb/viuittEn8G6ZLqmvaD&#10;9gtd3zXaXKTo/wDwFfmWnxQ6bDBexx2OwxfNBLuWWJt391V+7XL7WjSqc/stP8X3m3sKnL8Rzmr+&#10;I9Tu4bXxIutyZ2/xrtin/wB7+KtW81XWbjRl1ex1n+xfKi3z267Wt5/++vmqK2iudUsdtzHpb2UD&#10;bfs+oQea8v8A3zWf4n8G/aLyytNJ0WO2glbYyfd3/wC061MZ0uaPN+mxn7KXxFW68QaR4i0qyv7T&#10;T5H1Wdf36IrKjS/8CrPe7fS3i0+5vbnS72+byo4tqs6t/s/7Nd5eQ21npL2O3UETTm+z/up0+X/d&#10;rnbrwpFaWqXkF/cauk7eb5upSeb5H+xVwq0rtkyoGFf+DLnwXaRXN7rjTanFP5v2javyL/db+9WZ&#10;rC2lxPbybVubhn82e4i+5Ktd7o2l6FqN0serzw+VE3m/e+f/AHqzda8F+H01uWaLWbiwlk+7d2Uv&#10;moq/8B+7XRSxPPL97o/QxlR5I/ujPvNY0TxGmmWWmxXej6hp0vmy3e35HX+7TPC19fXepavH9gZ3&#10;27J7jUNq7l/g21Y8OXfh+d4tHW9b+1bOd5W1DVYm/frXZeIL+xs9Jt9N1CCK5uom3W0Vl8qS/wC6&#10;1FefJ+65P67l04y+I5KwsPt9rf8AhS60iKxM5/0bU4v9VF/7NXC6r4Zit4L1NS1q5vL6x+az+zMr&#10;xRQL/rZZWX+FIklbftZV2fPt+9Xdx61pHh231XVNb8UR+HLfU2jgM07f8ebf7P8AeZv4VTd/e+4j&#10;14p4y+PB17XYtIttWub7wnPJF/bXia7TbcRQNKktwzr8rb4pflV/4n+RN3ybvqcny/FYqXPGPuf1&#10;fcyqUo1Ynotho/h/xTb+HBHpmqX9vZusuuWf9np92KXbKq3mxZUZ/Kbcqt8rRS/dVlan+E/GMreJ&#10;dWto/Dmk6vaC+g0j+ydZXamxnXzYrdW3N92VWVnlVdu9f3rtE1eAw/EDV5PD+r3Gn+HLiQaRZbNQ&#10;1KxtWisLCWeWdreV1nRotj/Jsll8qVvPf/WsquuF8Xfjte31/Cunw3ei3k9ta5tbidngsAit5H2f&#10;e7bV2OjfN9xl3r823Z9rDJK3t43+H7P6i9hLmPrv4d6z4ev1sftupahLaaXffbbzU4vKltIr95f9&#10;It9Le1ZLpVlRbifym3Lt8rem1/n522sNZg02/wD9FuNeuzd/2lp8qjyornzYomed51utiQJFb2vy&#10;zxSxMypteddu744vPitqviSTTLTTI7ey0+3+zTtYQq1vaq8ESIG3NLv3/wC35u5mZfu7UrodN+Lc&#10;k/h2Lwtqcc50j5QsCaj5r72soooN7b/3kaPb2r+U/wAsTRbf9lfXqZZNamkqEuX3j7Q02z0Dw5pt&#10;14n1vWP7N8J6vo8H2axS7SXWNiRbX/dRbGWLzfmZkaXdsdpWWsex+Gmn6l8QfElnFof9lXlxeLbt&#10;qFov2eK1dkSWKy+zsu1p0g89pUiZf+WX3VauBGl+B/jRqFzrkGt+H11nxDe6c7aDomoXEEqKrxRN&#10;a73iX5vsxk+byGbf5rebtVopfdvhR4i8Dab4Esru5it002dootM06xvvN/0yXyont7WVkiWWfyvl&#10;luLfc7NLLs/1TV4GIwcaMJ23YvZ/ZPnW8+HU+l3N3etbXOo7p2SC4/55fN9/+9trJ8U6VdWF1bpc&#10;xRzXE+3yL3T1dH/4EzfLXuHiS7bw/q91Atr9lXcyQ21xDOssETfvYvPWWWVll8p13fMv+6v3nr6v&#10;qdjD4PbTdWsm1m1n+55W1Pn/AOBV8X/aFajW5Zx5v6/r+tTjnQp8vu+6eSLomu/YLiXUtSlTz/8A&#10;VXESrsl2/wANP/tHUNI023kn0e7mt0V/9Ht1+aL/AG2rsFulsfBsGmvHPCkT/wDHvdzruX5v4K6L&#10;RPFWn6VqMV3d3uozJJFt+f50/wDQaqrjHe84cwU19nmPH1huvFejum1fmb5fN++ta2l22t6Lo7W2&#10;qX7NLu/0aX5d6r/drs7vwVqGtag99BoOrWOmPF9qg1Oa1dIp4t6Lv/2l3On3P761ja94b+zaja2k&#10;lzp2peb8rOkDLLE1bfWdPZP3VuR7CXxFK00G9v8ATvt00tsksDb/ACnb55V/v1DdwpeS/abZrl7q&#10;BfNje4b90jf3fl/hpdV8G6hpUs8+sQfabNV8qD7R9xl/3ajhsHNjbyfbPsNuv+qi3b0/75WkpR+K&#10;Ev8AIvll8PKPufFmn3N1Zf6XPbXCtvlR13xbq62HxOk2jfZraeyuH/iu7j5HrjbnRrDUVt47K5V5&#10;Xb91aWTLF+//AL/zfdqe58LLdQRXGseHI7Sezk3Svbo0rP8A8CWpq0qEuW/9fkX7SpEuKdU06e1g&#10;XWbS8tYnZtlwrOy/98/w11tjrEEtj9tu5PtcX8TorLEv/fXzUafq2n2Os26xQS6dbyxJulRa6bWE&#10;u7nSIoooLK5tYH3yXFxbN5s/+/XiYmvGcoxnE76NPlOP03XIzqM83htZJmZv36fL83/fVQ60b7Ub&#10;/bfTXMV3u+V4mX5a1vEfgPVLm1vdVtGsEtPldrW3iZN3+5/drmYtUtY9ISe2jnsb2Jfl81tzt/wK&#10;rgqc/fpBU/lkdH9ps9Nnikn1e5uZVX5reyX+L/gVWv7Yg1f97eXSxXS/Irv991/26x7d7n+z7W5i&#10;vpftt1F+9+z/ADeV/s1zs3gnW9StLyVdQkhlibyo4bpt27/pr8tKOHp1NJS5TmqV+T4YnoWq65Pb&#10;2MXl21vCyNsgTa+2Vq0NN02TUnWNtNtHef5J3t5f464A/GXzNL03wtqVrJqmo27LB5qrtf8A/Zqa&#10;28S/2XA0uk6R+/8AP2N/aqtLub/Y21lPL6sI8vLy+fcuNenzHXeIfB9zbXUVsttdpLA25Ynb5Nv/&#10;AAGrM2l6/a3S3LaxPpcsSb9unqrbl/2t1YXhn4rzpeNbMtz5q/NJbxL8ldhJ4zk8P6V9pXRFdt2+&#10;Tf8APtWvMn9bozjCUfy/U2j7GXvxkUbXxVqGotFPbap510rbZPNi2bv96pgLjTb6XUG0nQ4dOg2/&#10;6XaSS/aPm/2WrnLnxDoV3dT3+mzz3Dy7f4lZP93bTvHbxX+mWlysTWb/APLdtP8Akdv7lbxp2nyN&#10;cvMHtI8vMd7qnjK2s7Pyovsmpeb8/wBnVW83dWLfeMNUuFikjZdLZW+VIfvyr/tVwUviy7fR7XT4&#10;0itp0/5fWtJWeX/edaIfEOravPdK08Vj5C7dyRfeohl3JG4VMWdXeWkm26ub+f8A0i6k81Yv7q1b&#10;0HxLfNcxRWniGTytvlfZXjXZu/4EtY3hOGbS/Ds269g+3ztu/wBKbd8v+zVS78VecqQTwR7v9VE/&#10;3d3/AAKo9jzOUfiDm5ffOzvJ59V1hPIkhs721Xf5qN956wr+/wDFGpa6t5fS2TxxfI0Ts26Wnzax&#10;NbTIsmgb7CKDc0tpcqsrS1k23iOz12W8n02KOa6s13/Z9Qbd/wAAooYecPse795cqsJ/aOo03Vte&#10;0qS1aDX79NPllZ3t76KJk/3flXdtrC1jxNqT6/5rqzWrf8fMVvt2qv8AAy7qc2q6PfXUUUmszaRL&#10;KvzJs+RG/wBlqvNoh1WyWW0ubDyt2xpm+d3oXuz5qsf/ACU196UfdOUm8Yf2df2l3c6xL/ZC7tv2&#10;it7QvH15fWd3c6fP9rtZ/uvdQbf/AGWuZ13S9BlvzbJpf9o+VtaC4SdYolb/AIFXQ6o/ibXvDvkQ&#10;xWnmwf8ALK4+/t/3q9CpSoThD3dX3sZRlIo3+sLqtzLHNBH9qVfN+Rm+f/dp+g+OlstMlkjja5t5&#10;fvRXETfLU+jwWOpaSst7aSxXW7btRv3Va01nP9ilgub67isF+fYk8XlS/wDs1cknQ/hSRceb4jCT&#10;xDYzSwNaXrWLy/eilVtjNXdaP4ku7aK4s7uTS7mJIt6pNu3rXK3Hgy7/ALClnjtLn7JL+9j8q+i3&#10;NXNeILbfaRf2bLc33lL/AKZb3E6/L/fX/ap+wo4j3Yl80om1rfjm2sL7bbbkRF81rjbuX/dWsyH4&#10;rWT2q3sE93NcM2351TZT72z0qXT/ALcdXkSKKD5dFsl8p/8AgTtXNW0PhnTovIgknmsp23Ml78zx&#10;NXoU8LhnT1i2zHnqxl8R1Vj4/kuU3Xdl9hlg+dbt23VzV58R9S1d5bbTZ57u6ib5ty7Up5t/D/8A&#10;aH23TWuUu9u37Lbtssm/4DVTXk1FxBrOm6hZQ2q/8fNlCvzpXXSwuF5/h+/+mRPm5fiN+DxfLpEF&#10;7PcrBNEqr5ro3+qrm7Px5o073d3LH9ulVv8ARoklZH/+JrzzUvEj/wBrSrp+ns9ujf6TvVl82ulm&#10;0Rdat7SWC2W2in+ae4df3TV6Ky+lR96p9o5va1Z/Ceh6F47vtX0SbULnTMwwNsb7Qy7/APgNQ3l/&#10;LqVql9aausO/5Ft/lb5a83v9H+xyu0mpQQ28rfceX5G/2a6PRPCMaFb2O+tEdfu2iSr92uSeDoUv&#10;3sNDaHtZe7I6ibxDEkETXNt9rSCL5vsi/PWbpvxG0sXXzWF1DubayXC/Iy1ma29ykEsdteyJdL8y&#10;pC3yVj219eJbLJrEbJvbbvf50/31pUsJSnSfMbc0uY9eiGg+IXP9nQTQbR80k0q7P+A0V5NPodgs&#10;MV7fRx3CyfLH5cb7qKweXxe05fcXzS/lPhGrMN28KOi7Sr/e3LTQxllQPJ/s7n/hp84TO5GH3V+X&#10;/gNf0kemVaKKKACtbTrdZZHH2lbdvKbDSHCscfcz/tc/5+as5HX+6tGV/uUAdNp3is2Vlf2f9n2V&#10;3b3UaoBcp/qpF+5Kuwr8y7m/2W3fMrV9MfCzxVpvjHwzpXg7VLGbTtNiktQuoXTo7w75d0Uq+XEr&#10;b2a4uJdrfeVE/wBaqNu+Q3kZ1Xcxwq7Vr0X4R+PV8Da7Y3pmt441kc3MM0LsGiZfK/5ZMrPt3tJs&#10;Zk/1S7XDNWNSHNE4q9Hnj7p2SJo958N9cW88WXM2oQzRadZae1/she3WbzZfkZt3zbVbbsVN2xt+&#10;7cic7aST6rZ6tpvk6XpEtwzCOOeeKJHidklQb55fkjXbvV0b5t+351avYbjXPE3ibwl4yAhiW4la&#10;LWLywSOC4hnvLpkd7qCeINu3LtTyt25XlX5/k2rrfFbwFpWraZP4t1jSY7W3uVgFzrkN1beTBKqQ&#10;74rX7OvlXEvlea7InyLjcsqtuiXnjW5NDkjL3uU8v+H2v6j4B102OpXkuqh49liuheJIol+1bXit&#10;X81H/dRpvd9rf7G9NtfTvgzxBY+KtN1DT7SCy0ey1KXfrr+f9ovb+KVEaW1R4JU3bPtHyo6fJ8jP&#10;seL5vEdI8G+Bk1qC68H+I9WtrqGKLVZ3eztbd4vKidvKt7jzX23XlNv2L9xvnZkaLavpVjrHjfTf&#10;G1ouh3Ot/wBiwQLftrF34Z+xPdbvnSKXyti3UqvcRKz/ADNLL9xX+XzcK0uYyqx5/eidL4R8BXSe&#10;APDfi608N6/fatpN1cLcWc7JJPP+9ldPNaXYkXz/AGd2n8qVt0UTfwM1YlnFB4b095vGer3fhu40&#10;aW6028m0nU7O6iaeW3fzbdIok+TynXzVd33RNcbUTfseqX7Tdn4rubHwHqmr29pCYnv7e5t/Nurj&#10;ZLdS7bfa3m+fLL5SxP8AdVvub9+/bXIeAfGl1e+DP+ES8RjRPEWhWF9FrE2oaw8sTt/cSK4n8r7P&#10;A3m2/wDyyZ2W4uGibftSsormjzEeze52uu6HY3eqOt5JpHhvRdWil8Q3134cia4tJ9rqtrtlfypY&#10;kR4PlS3/ANbvlWJ/n/ddOraXpF6mk3a6Frdzpiy6zeWlt4hWK0e3ifYrb22RLdfvURpbhvNVrXd8&#10;zv5tVPhvq+n6j4p11Vi1VLeC1iu9T1OxuXsL37R9i2ebbxQP807ttfymi3N96XZs/e7cumeHfAFz&#10;NbW3hO08R6zZWH2vWpdbnl0uFXaLyvNiXyGXdsulWWV0iX5EZ/m83ZzSqe9yGPLzHNaT8YNbfWot&#10;P1LRrbUr+1klVtMt7OC1isJbVIri4aCXcjRbFXz3il/e708ptv71a+H/AIhLoD+N9dbwo8x8Pfbp&#10;V077ZNvle3DfIzsVT7wO7+8vRv71fcGu+LZfDPgnU5rPTJtN8P3n2jQ9F0LQXVprayd2nupU2vL+&#10;9ZYvIaVovl/dOr/M0rfFXjPwAdC1ZNN0me716aGxW4vmhstiW8uzdKqFXffEi/8ALX5N33tu3azd&#10;+C5eaR6uG5Th0G5sM20Ves9NudUvbezsYJL27uCEjgt4meVm/uhQPmb6V0+t+EYvDmh2s+rvf6f4&#10;hu4/tcWlXGnokTWr7fKl3+aGXfl2VPK+7sb7jhq5q6u5tRne4dYlY7ciCBIk/u/dRQtelc7+Yt2u&#10;nT21032jTZpY189WheJ+HVMv93b935d392tmwOsWuu2t3oN9f3WpQQx3BnsJH+0Wyoq8bl5Gzb95&#10;T93b937okudVudYt7nUtXSPXdWvEI/tDULmW4uiu3yh/H95do271/u+1d14j8FeFf+EavvGPh90t&#10;/D8dxb2U+n3dwn2jz58skUCxtP8AciiZ2luHiV23oqfIyNk6hl7TmLHhzwf4Om0fwnH4ja/8PxXN&#10;zNp088Gy4tNRvF/epLcT/aP9HiiW8tUfyonbasrff+Ve88I/B1rL4l+GtRttW1bw7Zz3kWkQanbW&#10;EW9J0t122qrsSPz7j/lk7/xIzPul83yvA9V1DXr+4tliltLaG+gM9vYaNPEsSJteLDxxN8srKrJt&#10;l/eurDdu3qW+vP2X/hlJH4aTVZrjWl/tOxe31DSnF1YeRbt5u9opYkRZUlSK1Ztrfx7n+4jN5+Lq&#10;/V4+1lI5qrlD3j518c/AvW/D3ia/sNIlHiLSktoPtWo2qfaorDzZVVLd5dnyyo+xG2fN975fvLXo&#10;ngP4Wap4Yk0/xBo+i60fFNrbC4KNFLDF5rRS/O0svlM3zSqjRIy/6p/llX5q+nPEml+GtaW9vJZ5&#10;LzU5ZU+06hNLvvXVf+WX2r/Wv/31/u7dibdjRH8PXMsV9ZzsiWq/cmn+7/wCvkcTxCpe7SRySqzm&#10;c/8ACDwfqHh6zu9P/s6DUkuGiuILu0aWJLOWL5d6eanms23/AKasu7eyfOz7e4s/D1y++5bSlS7t&#10;/wDVRJPsT/7Ki28SLcraXmnt9pt7pmiZHn8rZQk1jYXsqreNC7f8u9xPvr5WvXliJc9Uxjykttc3&#10;1/b+V5UaXCfJLD5WxP8AvuopvCV9DcRTtrVj/Z6L/wAe8372Wq9zqV9Z6bcQS2KukTffhn37qoww&#10;2tze27Xl1aW1vdLvit4f9alY+0j8MjQ07m28m4ib+z1vLfb81xbr/F/uUyzS5tribU10f7Yn+q2e&#10;b5TrVW//ALPT/RrGW5vLuJvN2fant0T/AIHWrD4ks7O18+WdYZXXeyO29K2hKnOXvfZM/eLCaxB5&#10;u6z0P7B+62M6ff3f36P+Eh1xLf7HbW3+t+T7XLF9yotS8ftc6XE2n2MHm/wu7fJ/33XP22vXk1lL&#10;Pc6q2pXe75tPtPk2pU1MbGj8EeYOX3joprPXrBd39qyzJ/ct1+RKpWbt+9a+ubnf/fhbZvp8Oq3l&#10;tFaeUs8Nk/8Ar38r+H/c/ir2P4VaL4G+Imjs9zc6no5a8Wyghvp4GWeX/Y/dK27/AOLX+9Xo4WvH&#10;FL938X94uNC8uXmPHn1izTfFLbSTJ/02l376vW1tv0F5Yma2ilb908X716teINCudL8TiyuZ7S5u&#10;LC5lt5YdPi3I23/0Cs+80rU3nezW5+xxN91Lf5PKryp4mvz/AAl+zjA20+0p5UCwQX8S/ellg+da&#10;t3+m6O9xby+VHDKibFR1+7WfZ20um2UVtLqH2nd/Ajb5f+B1q3OiWz26fadT2PL91Hi+/XX8cfeL&#10;iaFhumilitpbGH5fK/cxfJVd/DcE0turXzP5Xyb3gqk+lafpsCbb6O2T7nyNsrQ1LStPewiaedv7&#10;8TvfP/33WUsNTrQ94vmkZkNhpV/rMttBPKl3atvZN38H9+otb8KtqSfZoIIJrKWX97Ck+x3qxpU2&#10;nw2921tLBN8v7+ZJfnf/AIFVa517SLOLd9sWZE+fZbrvda4aeWU6UeXnFKtzG3D4Ys9Hs5d3/PLY&#10;0M0+96wrzw9LrbaZFLcrDZWrO8u9fklT+49V38Z2d/KjfZvtPlfxuux/+B1XTXoP7Lu7nUL5rO0l&#10;b57Tb5r/AP2Fayo04fF8Jl7TmO4tttnbxWyys8SL8zp8j15x8c/FTeHvBulWZ1CO30aW5331tdw3&#10;V158H/PLbAm5dzui7mZV3Mv3t+2oYfFWn+L7/wDsOx/tRLS4XZPcRLKjxf8AbVX3LXxN+0l8EPEX&#10;wt1K+1Xw/a3l74dntt+r3emadPFY2DvLuWJ3VfKRd+zykZ2Zdqf7FfTZNChiqnLGRKj7X3T3qz+K&#10;dn4HvtP0vwpPPDpmsN5tld3M15eo5iWV3sp0XzVl82X7O33FZIrhF27pZZUzfGPxYt7HxZ46uvBW&#10;mQ+Xq1p9v0HWLb/RbVLWLTVlunTaqb/svy/In73f8/34ESvmH4UxXWleKLnWH13UPD3iDS9OvJVu&#10;rkpbSvqK7oorXzZW2qu35n37dypPF/tV3EnxUsfil4usfEHiDU1gudC0WDTrpGkWVdU/dNa3T7ZW&#10;3O0sGxmZVVkVNv3lR6+7VCMBfVowNHxH8UfHOr/D5vDmozeHLGz8X2kOpw2/9oC3iurVN3+o/wBI&#10;+ywbGtUiw6rK0sWxtzxKtafwo8S+HEvNLhv/AA3LcyaI738l7rOmwKuoxK7pcRLFu/dLbtLuVYmb&#10;b5Tv/dRPA/FGjJoeopBZa/D4q8H2d35tisM06W77l3ui+bEm2XYqK67fvMn3q7bwD4ytPCXhiw1X&#10;Tbe9u78XUMgax1uz0qV5UHmoj2qxPLPGtwPvs7bliX/Usy46ZQ933TapQi4e6fotbeE/EHiHxPqE&#10;/nRPp9/BdLpj3e2yeK883yokliieKVpV+zttuE8qVFZ1ZWZP3XEeO/DfxA1XWrC5n16e28IadLPu&#10;/wCEeuZ7p50+0fZ3d4rWKVkbyE2v+9d1aV503MkqRfBz+NddjvbjV4brUYPC1nqcTtdTXDSPLdNF&#10;5sX71Uglff8AZVbd8u3725WfcfrTwT+0l4lXQbW78RanJ/Y+j6ZZa5Z315pWqRaxf/OkDyy+RcJF&#10;PA7JKz75W3eVu2y7HrzqlKpA5PYSgaHjuPT/AB9c26SyxNrt1qLJ9i8IzwWtjpdhAjz3FrunZYpW&#10;fyJXZJU2q0vzbdjo/V6L4Btb7xfod1rvw/uJ7e8vmnWXxDK97cS+VKiWTtbwLE/+qil/4+INzb9r&#10;S7p/3/SeO9A8K/2d4t8VeJ9SttVu/wCz4pf7Q1byL2yuHtnldLe3Rrh2+7E++Levmq+3f99a4fwr&#10;pdj8N/B2pGPVrX7bKt1LbePrTbe2kUqS/uriX/SPK3OtxFEsTRNu/wBKZHl81/N4vbc0fdMYxPKv&#10;ippF9aeF/wDhJtM8F3umzeHraWZy7STatdWTNsumG+XyorPyrqXayWbeQ6Nv8rd83zVpnjq48V3c&#10;2sa3q2peHmtZIoNP1PRIdtrpK75Z4oliVkwvmjcu1tybHdVdl2198fEr4eRfFbwPFo/iPUtRkt1i&#10;+0JaeHNVuvtGo2u1LjbLA0SRfupbh5fK+yrLEkUSpEq/LXy3+0Z+zJ/wpr4g32vaf4d1PRPCNjJa&#10;ySW9pqbvcW+//lrFK8TbFV1dFR3eXdGX+79308NXpfBL4j0qEqfLyy+I8F0/xp4g1fVtKkvdVSdI&#10;Z4ofN1Is9vGuV2eaf7vyf73ytX6R+A/2ldI8SXmmeHNVs18YeIv9I+2XOjQJcae8H2r7G7q7RIzQ&#10;P80qeV8zSv8A9Ndqfnqlvc/FL4olJtYg07Wr52hjub2ODS4Q0UW2KJkXbFBu2Km37q/3mq3c+Fda&#10;8J6po/iHUoLeOwWKHUJodTlSzlmTcn7poYpfPSN/uxbVTdEhlRVVXZeupCNU0q0oz+E+7fAPw6+D&#10;R8Y2msWMek6D4qni87TtT0DXGaxt9Ui2S+VvS4l+bzZd/wA9usW21+RNqvWH4D03WvB2n2Wj+K5Y&#10;obTxPdSSR6tb6vBPLdPceRZvcRGeV54Gl89fmWL5ftHmt5Sfuk88+GvxGn+GPgLT7nW7zTNa0m9S&#10;11DUNK0rV4pXf57htlx5TvL5r+b58rP9yK3iTf8Av/IW14Z+OfgDXPBeh2x8C6jean4Yglin0zQd&#10;PluorWKO4uGieCeV3lTf56+akrNE237n3lfzpKrzHB7KZ1viBNRu/I1XwdJYvFe6hFb2lwnhvz72&#10;326h5VpE8sv71289IvNnaKWVX8pf3rNKi9l4j+MOp+DvCvh/WdWv/CunRWGnWsSw6lqcv2i4gldG&#10;uJbeWJH3zy77rc6RebEqxS7t0rLXkOq/E7TfFujCzFiulf2FqCWV7q1iFutH0yLY7JdJ9n82BZXX&#10;/VJvlaJonVJViX5e9/ad8H+FNOvNF8Ja2o1HxBcwf8TbVLqxWW7t7V5V8m9+0Typ5q/IsHm+btiW&#10;V/vMm2os+eMZmKhyz98+UPF37QGr67GyrfazZ298iWFhIl0ifYrBUuEW38+KLfL8t0vm7dm/51lS&#10;VmVovPJ1Ou/ES8uLy0sfD1yGllayhjaKL7UkTMqLEivsaWVNuxUWJWlC/uk+7ieJ1mtroaZPY21j&#10;BCXuYDFbbPNSULsfzGXzXjZVV03/AN47Qu6m6j4rvNQg8lpQ8W77RMzqu+5kz9+T++3zY/8AHq9m&#10;NPl+E9uNNRj7p+js3x91PXvCFvY6hqfiDTfsdmz6xcadarpt9oyrElxdJOzJu+ffbxQSpt3PFF/f&#10;dH6X4uX/AIa+JXwk8LS6vYwabYXmmf2g2n6hLB5VxBE6S72ult3igZ4luIklt3ibfcRK6Iv7pPzo&#10;sfiVpK+L5tbstFHhOMHdbQ6VPPO8D/utmyWWbzUVfK3bkbf8zruVWXZ9D/BH4waVBouhvrHhzUpt&#10;Zv8AV5bjVfEdhqcsV9ctErz/AGj91LuVbd1SWXzYpUZV3tsZE3eZWoSg+Y8qdCVLY6vwP8Tvhh4L&#10;PhjQr2+tI9M0l0GqvfveWeoLOJZxL+9tUZrhYtzbVuEidVi/dKvm11XjhPCvirU77V9L1XX9csoE&#10;/wCEpsfFNlYwfa7povNiRE3SqzRIsrJt2xNAulsqJ5svyWPHnwY0bxn4N13xrdaJc6F4n167/sy1&#10;a9gtUhil81nuLqKVtzSxOsUu1ZfK2xfKvlROjLwvwj+F0njzRJ/D8VlfataeJliu9H11bG3tfPaC&#10;LymllSKKXzZ033W6Jp0Zll3MzNKktY+4ve5iJcsYnTeAPH2k6FbeIPDMniCXTX/tC9WW4bU7N32S&#10;tKr/AG1JXiiZkTbA+x9zebF5T/ukVvStS8MeGvhl8PJfEfmPbz6hodqqT29paqlpHLceVby28+14&#10;tu5md4kuIl3Ju2fvWasC2+D/AIw8JaVF4M1jWNF17Uv7XsDbS6VY7Zp9Bi/4997p80USXCQfL8kS&#10;ur7p9vmsvARaa3wXv7W0XX7DxgLC5s28q9upYdC8Pv8AaH3TbliiivJ0+ypErfeZreVPKl8pokxv&#10;zS90wjQ94+qfHHw70/xX4He21TSNavPD91FHdS2NyEV5fLli+RE2RNbv5vlbNn+td7jdEysj15hJ&#10;+yj4Y8AeMrrU/CFnqg1GeT+2f7MuoFlt7aezvbWf7L5sUXmrFsfdAluqSv8AZ5fmnR1VfU/C/wAT&#10;fBV/dXGlCaAak8q3epnWdO+zrp06t56LeKsvyXUUFlK+9W/5dFl3Kqxbuc8JfEHxLoWny3+pa7YX&#10;eszSW81jaX0ivb2KSusTXdrAsX2yWJ2byNzLt3NK8TMr1jGvOB2L90fMp+EWpfAjx1Deah4i1LWv&#10;F+g6Z9qjbyri6tLz91EiWtnPFFKyr5txcJLFP9l+a4t1T/nrXvOpeNdR+DXhN/EqeIrLxL4IsLxv&#10;PTyonu0ZLhLi3ilut6S+bE3mrFbyoi/7vyRJe+IHw4+HHxp8TQarpnixdY8y8upo/DNvqcl+rXEj&#10;QK9vOsHmvFZ+bFBK2zcsbuzK0S/NWlo/hLw54h8B/D3w9r3h+yuJNJul1LU/DeiL5XkNA8tml0vm&#10;3STyxI/m/wDPXcqOuzdsqa9eL5ZTLlGU5HefEr4iTyaelpoviOe2svEt9FBFFpOmbmit7m38j7Va&#10;vs/eqt1LFK06Oyr9ot23fPslg+Gtt/wiVxC2o6q017q11b2SWkOo/aLSwdbJN9r999rI1vKnmum7&#10;b5S7/vLXW2Xwgtk1uLVby7nudQsvNtbP7PqMtvEln9oeVIvs8WyLb9z5Nv8AAitv2Vsf8IBcpElt&#10;Z31tDpnmvK0UOmKmzc+50Tb/AH3rxsRiISjaJ0RoS5uaRqvYXkz7YraDyvv+c8u96ihtvscT+bLF&#10;v3f61F+T/c2VmalZ+HrZ/Ka1u7mVf7l48WyrFt4n0+zs3W2s18qJd7b5d9fJzp4acvae1/8AJj0v&#10;acvumt/YNtMytLtvHl+95z/Itcpf+CdBmeW6i/tCF3bymfzX2f8AfFW9H+IsGsJcNbReT9nX5keC&#10;nJ4ql1i1l+xtbJEn3ZnbY+//AHK8GvXwFX91CRcZfaOP1X4b32q/Z7zQdcudHlibYyRK9ujVeh0T&#10;xVpSyrfbZotvy3EV5/pFaum2FyiSzxeIZfKi+dkuIN+5/wDYrVtkvrCK4a8njv8AYu9X8jyq8ujh&#10;frEeao5RD3Tn/s2p3n2eWCxufsUqt5s1xdfPWLN4YbW1eKK6gsIov40i3yu1drNc3N5pqNErfP8A&#10;8u9o3m1z+q+bprfbFtrm2i3ru32ux0ryMTSo8vNHmly/3Tp5f5jPs7CLw9ozwXPiBLmWX+N7X97/&#10;AN8VFYWdnbSxS6ZLbXL7dku9f9av+3WrYeOZNSvLqefSIry3i/1Fxbwb3lqJ9els7P7TL4Fn/etv&#10;dEb53/29n8NYXrS92h8P+Fh7OP2jn0hnm1fdZraWEsX3Yrdf4f7710EyRJa7raxgS7Zv3v2dfnb/&#10;AG643/hIbHWtWdrvQZ9Hu4pf3ELztEjRf393/stdFo/iSK2Z7n7dFCkTbFSGLzdtc9FYupV9hzfE&#10;EYx5eY1b/wA/fFFFqe+bbv2fcRKie/s/mXU76KHeuzfC1Sw39tf38v8AbktpZo6718p/nf8A29lR&#10;W3iHwPNLFYwQf2xcbm8pEg2Iv++/8Nazy1z932hftCG2vILbUUa1uftMX8SeV5r1sWGsam95Fpks&#10;FpsX52muF3vtqzbeIdPhTUGg0yCzlVfld22VUs9YW2n+2S6f9sR/9bMjb9lRRy1c8fe90PbcpafV&#10;Vv1li0+20j73/HxcKjpWVc+GJ3uLj/iYfabt/uI670RP9itiHW/Cc2neV9hWZ5W/epCtUoXtXiuG&#10;0yx1T7IjbP8AUNv/AOAVFfL50vcXvG3tOcx7/TdMsIrWK81CVH/5ZJu2Iz/7lM1vw83lRXNjqFtp&#10;tw33nhlWKtr/AIRiW8gTyNPXzdv7p9R+TalZulW2oW15LLfW1teeV8ipFa70qsJlNecuXlIlKJds&#10;LCWzs90WoWyXflbP9R5u9qJr/U/3S/ZornZ950bZverdtpuoXNvcT22nxQvKvy+a3lJF/u1U0rQd&#10;X0f9/c3NpDfJ86pL86NXHXy3G0p+yj8JtGUfiJnudT1WCKxWzgudrb/nb5/9ysWbS987M1j5N1F/&#10;rd61qXNgt5q9pqF9r32O7ib7mnWv7r/gb03WNKXYjWNzqF4+7fLcTRPsrzsRlzpU/dl70S/j+Iwh&#10;o7WbW/2Tb5s/8bru21sfYLaZLTz/AC0ldl+fytzrULv9muPNs1u/KiX77r8lVbnxDqtzYSql9bJp&#10;6/63/RfnX/gVebQjzS96Qe7E6TxHorqJT9p/tRfk3t5W2Jv+A1QNis6xfZNNtrZ4F+bZFsSucs7n&#10;7Zb7tuoalt+75U7eUldBbXN5c6TLp/2O5RP4n2N8z/79bYmLl70YhGUBkOjxXifaZbZblom/fp5+&#10;xG/4DV6wuZX1Z1trm0sLJIvlsZov465251LUkiiVrSFLdG+bZJ870lzqiukrR6R9sf8A56+bs2/8&#10;CqMPUnGUYy+EiUonSzTSoksqzr5r/I2yLZt/4HWVps1tc+bAty1t83zfaJ/nX/brIvtRu/strB9m&#10;ZNzb/Nt281Fq1ZpeIn262g+2fNs82az+SslCUpXkHtTsNH03fcPbS3LTPbr5v2i4bzUaufv7Cx/s&#10;2K8ZIv8ASpXRdibNu3/YrMS81K8e3ib7FZ2NxKyTvLc+V5VZFzYTypLKsW+KJvvxT+bu/wBuvRkq&#10;ap+0+1Ij2n2TUhv4rbUYraVraF5V+V3XZs/4HT9N1WCG93Lcxzbv43Xdu/2K5NtO+3Xvka2s9xbw&#10;fNHdpF93/gNa+narFpsrqtpt8pNsSSwbUb/drlnQhbRi9pI6u78c20UEXyQWybdi+VF5qL/wGqo8&#10;WSQxRLo1lJfOn+vdpfK/9CrnNC1HUpZLqxu9PW2fdv3PFsrQtNMn1Ld5sdzby7v9ai/eX+5XPKhQ&#10;py982jUqTL+to1ytvO6yfvYvNVHl82q76rL59pHFY2Luy7NiWeylt7K20yV1+yTWzr/flaq9uly9&#10;9vk1SyllT5liWfbtWlFx1jH4R+99o15kvLa4lgublbOWWLZ5Np/cqnBpU9gnn32pS6dbr/qv3Xm+&#10;b/vLRL4csROlzc6rJbXr/PK1v87stQma08R6Wn2S+1NfKlZWe7tmVG/4E1W4W1h8JRiw3MFxZ39t&#10;Hc3/AJty21ZWVvK/75/hqe20vT4Ttntp7m3/AL+7Y3/fVdQ/hVv7E+1Wmqt9ri+7b+Vu3VlXlpFf&#10;tcTtqrJLa7fN3p/rf9jZW0Z+1j7hlKMo/EWEvNKhtZWe8nRE+75StOi/981nnXdPvryWC2+0ukX+&#10;t82BliT/AHd1P1ews5rO48jdC/y7kibyN3/AFqpbadCkES2TXLzr95LhmZK54Ro8vM+a5XvD7zxB&#10;c2zxNptt5ybvm+1xfJWfLrF9eazvXyYbidvKZGttiRL/ALNXTa3O54p/PuEl+fei/JFT2g0uGBft&#10;d3vuNv7p0l+euiE4xjypGX2x2q3kGmz/AGS+tpNU0/yv3twnzPF/wGmQ6roOly3ETRXML/ZvNiuE&#10;i+RV/wBtKrTaPBqNg87ay0NvF8+yJtr7v9qqMWiafbX9pdvrc+qWrNslRPvr/wDY11UXS5OWRnU5&#10;ub3SomoRavaS208UfkD5/tFp+6eug0W20jWrG3X+0JL5/ufvZf3q/wDAPvVF4vTT7+9T7DJHZ2+x&#10;VVIYt26szW9F0vZFcxfbbbUmXb9ot7bdt/4FW0XTb5Tn9nOBvJZ+J9K1VZ4NGj/s1v8Alr9p+T/v&#10;1UXifXbu/Z543ZDL8ktxFF+9i/4DVbQrbV9CvdtnqEt/p8C752vW+7/wCprzxBOYvOu7mCGJf4Eg&#10;2/8A7Vc1WNL2sZUjojKXL7xkppE+t+bc3N3rF9Ejfdt9T8rb/wABqK202TQrK9kmW5eWVv3V2svy&#10;Kv8Atf7Vaf8AaP2XT5bm20+Z/l+d2/cbqrxa3LqtnFp9yracjR72i27t7f738Vae0qzVn8JHulBd&#10;Ks9ZEUEEt/pzsuyd7eXyvNb/AGq6l/DlraWNlZ2268uk+6l3PsTb/crnfDeorqNlq9l9kuJriBm/&#10;1qtErf7rVLoSalbv5UVlA+2PzUeW+891b+6lFWNWXu81uXoEeX4ixF4c1Cx1m6kbRli+X7kUm9Gq&#10;lDDLrVzLaNDF5UTb5YpbbZ/3y1WJvFOt/a9t3a3MOlxL5rS27bpd393bXKeOPGF6mp6RFZXsdvbz&#10;z/vLfb5rsv8A7LXTQoVa0/kc86lOMfdOv1KLT31ZZIvIhliiVV+bZtrI1jWrS81HbaQf2peqv/Ll&#10;+621kXHgxNL8U2s7ajGdFl+eey1CXbKzf7LV0lh5WiJeorRpbv8A6q78ryvK/wCBVqqNKjy+9zGc&#10;pyn9kwrm/wBV1C6itIm1G7SVfl+1wNsX/eaqsz+JtHit7Z/JtvtW/Zvg+/XolzbafNpNpO99Lc6e&#10;3z77e+d3qleeJtV1i8/tC00ZbjTYl2RQ+b5rp/u12S9nSfKjLklP3jj7O/17QrGVtQ1f90rbPu/O&#10;27+6v8NZur6Lr3iidV06yXUrOD5m/thfN/753fdr0CabW9Ns/wC2dV02w8qf5mSVt8q/8A/hqpYW&#10;Mj6m2t+HJLtPti7by1uJ2+z/AO2y/wB2s44v2b51v/5Kb+wv7pxum+CtS8QF4ruxtNI8hftH7pd3&#10;/fLUa14Ztv7X03VsXvlWa/vVVW2S/wC9XoF/pS2ES2Gl3cySz/N5rx7olX+7urZh1trfw7KkiwI8&#10;S+U0W7dv/wBus6eOU58zly/18yfqnu8p5bpvh5fEF+9yukNpCLJ5sDvP5ETf/FVeufBOpXkyTyNb&#10;eRA37p9u3e3+/wDxV6bLqunzaPp893Gs1qjfMvlbtv8AwGqV8uiX0X2Kee7+0f61bREb5l/g+X+G&#10;uStjarq+7sbRw0FE4TV/AmiX15YRahqNlompOzbd8W6KX/gf8Fcfd+GNMttbi0KSS3+2xN/y1+WX&#10;/eWum1SK28RvFomqWjXdq0rLshi/e/LV1LC8s545F0ZtVtW/dLeywb7uLb9z/ar2qVf91ytvmOCS&#10;5pFTUdCgtrb7DHcwWzJ/y1l+Z2qlceHp721M7WX9tNA3/H3by+a0X+6tdLeeG9Ql1NE8RWVpD5v+&#10;ru7eXe7L/tRVtw6LF4CsLj+ztNu7yW6bzbW7t/8AVL/vVwSqyo6by/rqdMaUZnl8n2m71RGvrS9T&#10;T0+bfLu3r/s7aNItmub6/vZL3UdqS/uLdlZVVa9tg1K/1vSok1aKH7ai/wDLKDylX/feuX1Kzn1h&#10;fLa9lfyv3S/ZLb5Gb/brGOYc14cvL/XobSw3J70ZHOWbf2Raytdx3v2e6bfvRvn/AN//AHaoP4Qs&#10;Ndsb2RVh8pl/efa5V/erW9rHgnXLOBIpZJ/Kb7z/AH9r/wByqEejiZoLS9ljh+b928sX3mrRVeT3&#10;4SI5f5jkLnwmYbxZ9P1T7JFZwK7QLc+bFt/65VoaLpK6dB9k065Wx+1M0v2e4+aKXdXcP4Z0vS0n&#10;trm0hhvZ4/3lwq+VuX/erEm8OaTqUb2H9qxWzwfPH5zf+g11Rx31j3buxHseUwrnxBptvo8SxQXd&#10;tulZLm3RWlil/wC2v3aytIe7vJWt49J/sOwl+7dxXK7P+/X8Vd//AGVHaadLEt3BZ6V8u60+/wD8&#10;D/4FUtzoNmmnSyx207rEv7pX/iqvrlOGkYbmMqUpy+I8uv4PtEq21lI2qXC/e1O1k8j7N/8AFVja&#10;lqV3cvb2H/CRSa1qS/evfK2yqv8Av12q2dl/Y7yQ2M/2hpfmmi/3v7tMh8JPDqq30umzzSv/AKqV&#10;YPKTb/Hu/vV69PFQjG0v0POqUJmQ/wBrvIonktJNXsl+RtQtLnypVrP1nwbe22kPPomszf2a7Syy&#10;/aFaVHeNWllTd/FtVWZv7qrWx4t0rxIFni02xh0vR2nWV5bifyrf/a81/wCFdv8A+0v3qz/Efxs8&#10;A6Lomn7BYQrYzy2v2d7hp381bqJriL7PBsaeXyriJV/0j/0VLt93K8HiMXaVJf1/eM5R+zId4Y+H&#10;dz4znt7u71KwsJYt0So9iyRT/cRIll3bWZpZYF/7ar/sV0Fz8MtTvNSurHRjpZMSI7W9i/2dLyDy&#10;vnlX7+79+3lJ/E33vuujMN4y09fh1qus2GkNO/iBIPDemWMV432vzblEiS3ilniVmifz/NVrjcrb&#10;NyRbUbdtab4g8F+KfG9v/alje6c9wrarZ2jm6/tWXyrfcsrRRbtsqNEsSPA0sT/Z9nzTrEqfVQyZ&#10;uH7wyjGP2TzzRdD1Xx/qdpbxaXYXNo67okl1O1idolfZvbdLv2b/ALv97+Gsrxb8R9a8AXsj6ho+&#10;l3MGnTrcaRLY6qsEsUS2vmszN837p23Krov+tiaJl+Za7m2uNC1PWNe0WO90u+1XS59lymgXVxql&#10;3PY+bC1vZReUkCxKsssUStL5rK6yuy7tzLN4h0hPCPib7DPoreJ/FVn4lsbyxvtWtoL+7jtYk81p&#10;Vig82eJZVs5V3bJZVafcqeb8q7YPKKUKtqsbx/r+vQvlkfHWs+I7T4leK/E3iFY2sbOVms0ihnae&#10;4s5dkX79YI5W83ZBBLLv/vxffXam2rr3wE8Dtps4mj8bfD+eUTiwuPFEFvPaXkqtbrD+9VIvKVt8&#10;7MzfIFZG3N5Tb/erPxH4c0HW9H8c2vh/UX0+exi1T+0LFUR7q6g/0Xyry1sZWgt/NWdYlVIl2q/z&#10;b2d2W38WfGOvfDP4c6v4u8ceD5Zta8RPcabPZLPdf2eIp7V9/wBoxt8rc0tv5UVwjS7LWD97+6Rl&#10;+8oVpUnGlQXumkJS5vdPgS3Os6XpwllsrkWtzHLZ211dxBYfKRvNliiZ1+Vt7L/qmVvndf8AlrX0&#10;c3xIb4i+FtSh16GfxH4q1vTLh30nSvtUFw77d9veyxRSrFPKu+edlWJVZXeV9zO9eK+PJPBNnYXm&#10;k6JYatd6qt4Ugu7xhAltEny7DFudneX7zZ8rYyhVX7y1xGk+IbrR7gzWrQs2GXy7m2iniYMm3/VS&#10;Ky5564+XOVr6GVL26jL4T0uXnPdtGu/AfhfS/D1zDHea5dJeXl0tncS7JbFon3WVv59u3m/vdxff&#10;F5SMzLt+6zL6x+zv4Q0q/wBW8T67e+Bbn4g2lvLqNuugxWEFx9jRZYp4pd/lJundv3X+oVmX5f3S&#10;Lsr5A0WO/wBI1vTjczvorXETpDeXYZUiibfE0v3Hbav7z7q7vk+X5q9c8A+MoReQSXtnrDylbezt&#10;tCtI4pVv/l+zJLLv/wBfLEsvlJFFFv6tvik3ytx4ihPl9yRzTpyid3fWWheFPDOkRpLqum2ms6zc&#10;JY6ZNpepp9sT90sUtrA91t+zbZZf3nmtcb32/ddtv018NPHOs6roFr5tzpd4sVtt0zRNJs3a6s7r&#10;7PdPFe2ss7SyyyvEjPtli/1UsUrt88qt5B4tvNS8ReDtA8D/ANjTeK7Ky89PDGpalrUVxby2c7LF&#10;5Woyvt2z2+618q3i8pk3/Mn3Gbt/glPBf+Nrmy8T/CrW9K0vw/FZ3+kXtvK0VxpNrE+2WyupZdkS&#10;WssEsu/zdvmxL87zu6S14WKcKsL/AORkes+LdHvH8PXV75+jajothY2Cvb6Zqtxe/bIp32W91FKy&#10;bfnX5N25vliT5vu151qngzV7+K1XRraW5Vm+ZLiX7v8Au16XHf6b4h8R29zBpCzWs+n/APEzR9Ml&#10;i8q4iR5bjZEqot0zNLPL5SfM2yVvKbzd1ec/E7xDqXgBbfSPEEEuj3F9uSeKbU2iiddqb0in2rFu&#10;Rv45X2ff/iXbX5XiMHVxGM/2ePumVWMeUsx/DWEQRR3+oaTqNpcpvgW4df3u2JpW2yoztu2r8qor&#10;bvm+ZdtdLYWWk6dp3/COavBZeH4ooHuFmvdux1WJJXfzfusqRPuZk3fIj/f2tXh3gb4rS6Brct1p&#10;E2iQ6dFrD2qaPe6hLK6+an+jrFFK6yy2z7ovmSLcywI22WVE24vj74n2Om2dt4rsraW70XULRtL1&#10;NrGe1itbyJfPnWBrd1l2usqL+9/exM275flVW9mGQ1Z1I0qr0M4r+U+i7nwFbX+l6xqthql28uhX&#10;yX9q1vvureeyii2pEsXlMy7FuGi/0dX/ALrS/vWlbmL+7k1vxj4nvte0qO81DSp1nge01JLeGKx+&#10;xo/mp8j/ALr/AFvlO22KVVeV2iZP3vkniH9pln8LeI7m91XQdU1m2bT5pIWuGubL7UiRWvkbEii8&#10;3/lrdNLat5StEqIrRPtarJ+1FF4ht21e+8LaFrV1Pp39nxWUW+W3vEieXyorzz4vuxO1lKuzarMm&#10;3cu9lT6KWUSlH95H+6ackj3nVfBdymutpHiXTp9Silllv7SFJdt3eRQf8u+2J3Zd7Mqs8Sy/8fEW&#10;xm+bbzF38Mlh8fTaTqFtp2grbNLLufUUV4oookldt/3WXY/m75WX91/Gzo27ovB8WoWOl6npWjeI&#10;fDGg6/e6x5euaC9tdbPPvH8pLeKWLdK0TwRXU/msu5V+ztuVV81e18G+G0m1qyu4o4bPVW+e78qV&#10;t/2qC4ls71Lf/VefK7xeV5u1UiV938CK/hPLo0KfLD4RfHI8Tm+Fuj6b4rw0v+mNLu/0j/RXRf4N&#10;0TfNWv4Y8+41GXTNJ1COa6VmXfLLstX/ANllq94w0STxff3H9j2WjpqljdPFL9neeVVX5vKRZZYI&#10;ll+VP975H3f7XAW3hOMajdLqWn/Z7yL5mtPtzQK3/wAVXy04c/u1p7f19xzSjyy9yJ0WqeLL/wAJ&#10;tcRavo1hrssTffsp1iSL/wCKqR/iTaXFncLBcz20TKvkeau/d/fTdT9C8OWsL26rfw3MG75beaDY&#10;n+6kvzfN/wABrrfGvhfRvD2ovbafo97PpFhdS288Nwy3Uq/LuSVfKVPl+SXejOrLt/u/MuSoUK3w&#10;wNpe1jH4jlYdV1TWtIN3aaxpn2WVlSW3itvnb/gVV9W0NtYs5YIrDyfIbasSf8tf91avab8JrkaV&#10;pmpaVqVh4dtbhWa+S7jVYrfyokf7RcMrN5ET/O3z7tqpu/2Vzo/GWiWN1C1zdvotw3+o124b/R7r&#10;+467v4aueFqxlzYdf18v+CRHmnH96TeGPCuoeFtOupFga2llX5orhvKVV/3W/iqCx+Fkep6c+pHx&#10;HdS2v3/s8Um11b/2au8bRL7xCtrqWt+J9OaysLyW01WW93ReR5Cs8rJ8v73Yi/MrMu3dWL43iuoP&#10;D1+rxSaGlr/x+CW2aB7WX7qb/wDZfem1v4t6bfvVztYyEub+by/4Bfs6fKc8gZ7NFVtOu54m8qOW&#10;Wz+f/gT1aSz1L7UkEl3bb9v3IvnqPUdasNB8N6at3JaW6zorrcJ87yt/t0mtXjpBFezwQoywfuvs&#10;7bUl/wCBVk/ayI5DWfRL3TdOlvop4YpYvnbeu52/3qzI/EGpadp3mLZSPaS/dRfmSX/4msPQo7Xx&#10;Nc3F2viOO4sPK2y6O8/lSs39xP4pWqXWtXudB1Cws42X7LO3723vZPsrKv8A7NWqwslLkn70vuIl&#10;zQjzFtI9Jmtd6xx6RqG7fFsi2xbv9qq2t6xqmm6L9p1G5t3aBtkX9n23yP8A8DrqtMv1mubeC5tr&#10;Z9NlX975q/drkfE+q+GY4LrzftqWqt92JGVF/wCA0qEvaVOSUOb8Q5fd5jRuvEH2PwP9ptNRZL3/&#10;AJb6esXmpL/8TXndzr13osEupaP/AMTm4l/1+n3Enlbf95m+9Wrp+qSaPc3Wp+EtSt9SR/8AW2tv&#10;B577f9lf4a6rw54hSwZ7mHwbFN9ubzbmW9k+aJv+uX8NetGP1RNuPN/5L/26R8Zw+j+IV8TTwMiw&#10;pqUcW+dJV3JF/u//ABVPbxHFrFz9mW086KKX5pbe8WVl/wBtYPvNXpusWei3Oj3V9d6FFDdfNtit&#10;Pk3f7e5f4a53wtr3hSztlmttPtrHVR8v2h4FV2rOOLpSjKcaUglGUfdlIxtO8ByXWss3/CWTXOlz&#10;r+9t209rW4VP9lm+7VPW4/DGi6hdaOur3MPmx7FeKNt3/Apf4q2ta02K31SfUr/WL93ng2xP5Dbf&#10;9ytHUvDek6TaWjQaG1zpEsStPKk7Sy7v93+GtPrC5o80tOm0f+H/AFL9nHl92JT8C6jZxWUttd6f&#10;JqmgMvlL+9/0hmrlb3S7XwX4lvVtrm70hJ13xafdz7XZf9+u102Lw/p9lFDc6G1tFdN8tuuoMsqr&#10;/e3VieLn/wCEgnso7+OGFIt223lX7U+z/rrSo1F7aa+zIuUZ8pS03WGvLX7NbNpcq7vmXUJFZ0/3&#10;XqfUtcj8D+IUuJdUR4p12qvmebbu3+7/AA1kPb2VnpztbaJsiib/AI+0tvP8r/fqlbfDiPWLGWWe&#10;WG5tZ23Sy2jb/Kb/AHa7vZ0PiqfCc3737J39h4ni1ewltpPLm1WVfNSK0vE+Vay/D3iy01ySfRbv&#10;Tri2mil3/aG+aKVf96uUHg3SYYn+16hHp08X7q2vYv8ARXlVv9mrFlbL4ZtriytP+KgaL97KsN38&#10;yr/frP6nhuWXsv8AL8Tpi6n2zsvsmn+Jrza9teokH7qOWyvvkVf9yuy1T+zLZIrHSY4d6222WWWL&#10;e9eV+Er+DxGirZWmzd+/3/aWtZYl/v7f4lrn7+a+sfF0slpeR/2asf7+4uLvdv8A92uWWXyrS9m5&#10;cvKXGpKMeY63UZ7W8WbfqkFtf2v+qfbtil/2Wqo1h9ms5dQnt4NXl2/LbpL86N/fVqytM+HF54jn&#10;1DUE1K0hsrWL7Uy6ht/fr/cT/arSXQIbDR4tUtlt/ss/yeb9s+eD/gP8NdfJTpJRjK/9bEezqT94&#10;gs/FeiXlza20UV3Z3SfdidWlidv7v+zSar4c/tjS5Z9PijS6tfvvFeJ/6Krj9a1mHRorq2v7lVi+&#10;9BKny7qxdX1+HUdStGgLaQ0+1PtsDbUb/gX8VepSwTlJTp6L7zHmlKPvHfwpq/htPs06W1zbzr9y&#10;4Xz9tc14ntr7+wlttS1C9s4p2/cWlv8AJE1cv4ntv7OtZZ7/AMXR38G5fKtbRvnWnw+ILy/sEsLm&#10;21S5iaP91cOrSxMv+xXqQwcoWqxd/l/mI2NK8M6RDp/2S9uZPtf+ta0a1ad2/wB1qkv307X5bK2t&#10;I00i6gbf9tuLbyH2/wB35vvVzzacvhpbW6+03dw6xbVe0nZng/3lo0RbHyLq+XxI1zeytseLUIvN&#10;3/7PzV0eyWtXmkaxjyR5ZHptx4ygmisrRbJr5Ip1XfFbeUkv+1urQ137dNG8jaNNC33li3b91YMM&#10;N9Z+GIvIvo4vN+bybeXz3T/4ip7GK88NaSmr3GuySzJ923up/n/75r5yVCl9jf5nXzSN/TPPlhj8&#10;6SYfL/x7eUy+X/wKisK98W3l6kd5p2qwWc8n+uTUF+TP+zRWH1KtU95NL+vQaqnw3g0YNdSunwwq&#10;seyF2/v02extFiVNjbm/u/w1+5+2idv1mBzXSjr1q3d2ElpJtZd277rUkdhPMrMsbNtXc3y10c0T&#10;o5o2uU6Ke6bH2tTKCx1OQsh3L1FM71654Y0zQkt9trZ63N4kuIlis4I3R5YryP8Aeu6Ii+YF3eVt&#10;b/rr96plLlIlLlM74b/FPxN4a1xItMkvbuW+dIjBYzPFd7t3yGB0+ZJf7v3l7Mjr8tJaaBdz+IdX&#10;0sQavHoFhdy3l1pUrL9uiigDs7Pbtt/eJFv3Nt2r81d3rPww0S28canFPM39jQ6fZzwCO2zcLbtL&#10;Ait5TSqxndXidoty/wDHw/3K62w/Z11fWLPTdeaKJtR1I3N3b6np9zOYp/s9r5qSvNLPu824l2vs&#10;bymX5n+VUZU5JVqaOT2lP7J5tbaTq76bpqaLKmmaNPqGLW+vWKyoVXa9wsSGVpVTY7NLbqzKyfw/&#10;ulr0m+v/ABvpawrdfZfEejWFq1/cNNFO8X9mRO/kRSxbEilT/SN8D+U3y3aNuiT5V7v4ATeIvEGi&#10;XOl6rp+onwvBb/YLy00O7e4/tjdFEkqSpbSp8qIkW7ZtZkWWJ3ld33ZGmaHaeB9S1u3g0vwvqN3p&#10;2o2eqX+s3EH7q189mliS1ggtUuoHilWJfKW4/h27Njvs5JVlKXJIxbiZ3ib4jXPxJ+JFrp3hTU5P&#10;EuilbCfWbRdPluE12W12bZZLVokZ9/m+Utu7fM0US+a37rbxPibTrW48PaRpWm6z4SsdetNVvreS&#10;90eNVluU3xtG++NXaSL7yxbNrbV2+U29WfltU1BPE/xe1qTSdfXQ9Dlv2ilvZLlVRbOOVmt9sEro&#10;Wiiiii2xfMy+UuPm2rXpXwok1LxDY+JdUvvGGkeGNI0kvd+VYwRWTveRInzWXkJ5W7bbxfvUSV4t&#10;+5U3PubaUfZRLlHkRvfA7xfoHhmHTdJ8KPZaX4iu7FJZ9U82WV7jajytE0vyLayr93fsZEXc2/8A&#10;cfvfrzxPbanqr/2Ra6RJD4g1nR7+CW0SXzbeV1b7OjMjebFLAj/Z9sXyq0V08ssS7N1eF+GrpPCe&#10;iav4yn8cTanqsl9dS+IfLZZ01yCJ/naz82VFeLyolZX2KqLLEjLLL5SVpaD8d9X8a/F3QbS0ktrn&#10;SrOxuLq5sX3XturRSys7t5Sb12bIvKi8pm2ysn3XVq8eunKXPE5X/MVdV+K3ijR/GHi3xDP4rtPs&#10;8ejrqEmi3N5Ktut5c3UvlRN88vkSpa7v3UUsTts+T+Nq+Xvib8SbPX/Cp09rO9bU5bmWWK/jvJYr&#10;eOJpbp/KaJmfd/x9S7dnlKu5w3m5Zq+k/wBqP4TRa7d6r4sstSWxltdMt7h7u4lgitNSliiSJIrd&#10;dkS+aiJ8+/a275Ui+dFr4qku0lVftULPj/lnWmEnze+TCpKEip/ZGo+KdVG1l1C8uEyIbcb2VF42&#10;qq/3VX7q/wAK10PgX4a3viK4ihFpqE0L7kW60+x87a/935mSua1O4muVz9jht4/u/INu2r+lKjab&#10;HJLbW86lmXctx+9Vv9zdur06kpuPxHROpLl5j0w/DXR/DGoabfeJNJ1Sbw4yusomkigldl+bbE3m&#10;/vf+A/7VUNW8F+EfENvN/ZPh/wAS6RdPJugit9t5Cn95drbG/wDHv/iaxvDWp6vYWUtzFqNnaRy7&#10;2ktr0y/6V/C33l8p/wDvqvcvgN4S1PS9Dv8AV7m2ksZbqJIoHms182OL/phLLu+V/wC7t214WKxU&#10;sDT9rOZyR9rD7R0f7M3gHwprOtW2m3+k6hpD3+p2q31pcW9rFb3sC/aHWy/fr5rK7pbxMqbl+RJZ&#10;XVm/de7eKrex+HfxP11tN1Bbnw1dN/otpaTzqlgzbfNi+Zvm2NEirs2qip8iqzNu4+68Tzw+E4LH&#10;z7b/AFW+VNQiXzW/222qq7v91a0rDRLnUtOsW+xr88Xyv/BXx2MzuriYuEIm0nz0+X7Rn2d5pV5L&#10;cXOm6hHCm50+yIvmv/49TNBubma/u57Zft6S/uvs9vAmyumfwxbbImubb7G6Ns3ov+tes/VdB8Q6&#10;wv2OKKfTbSV9m/aqPL/u187GXJPWJhKMi1YWGoarf+VbLBYRf89n/g/v1tzWC21hNeRPFqun/wAN&#10;26/ceptE8Pad4Ys7Sx1C5bUpf7l23z/+O1aTwrba3p0zT22m21l/DaW88u+vRj78fhDlOaTxJpWs&#10;X/lXM8813b/d2Js/8cWobzVYtSlt/wCyNI87ZKiSvCu+Wuj0f4S6VoP+lPZrZyr88Gxt71S/spdY&#10;1LzdQto7y0l+Rfs7PFcRf7fy1jGnJRD3i34q1hfDctpLLpkdsnlfupb790jf7Hy/easTXvFWuPpt&#10;peaVp9l/rf3tu67320y58K6rtu9MXUNQv9Pibev2jY7vXR6DoOuQ/YvsfiiS2T5UW0eKL/vj5q5v&#10;bS5pF8spGJbX+la3qlpK3n2cv+tluHX91F/sbK0LZNN1jVJZ7G5guYll/e3donyf8Dq7baO3/CR3&#10;dzFoNzeaqrbGu9y7P/Q9tV7/AE2fw3Kk8+i/23cPL9o2IypKn+5s+VqxjKM/ikEoyj8Rmf2bPpqS&#10;rban/aUUrb1SF97/AO4lNS2XTYok+zatC/m+bBNbsyOkq/Nv+X7tdLYaxp8NrLrkC6aksX3reVnS&#10;4/3P96i28VWd/LcXWn+Fba5vUXdKlxK/z1NSpTUuVSDlM/QYfFXmpPFc20MTfwP/AK1P/iq6B/DG&#10;oXOuebOk/wDZ8q77re2z/vh6xZvEMDzy32oaZHpUvyJ/o7M9aVn4ntvtCXcsUkMW7/XPv+X/AIBR&#10;GvGceWJceX7Re/s3SLm822bQXMqfe8mV99VNb0efVb2LyNQlhtIl2MjxJ5X/AH3XG/Ef9pXw54Wi&#10;1BrWWK/1D+4jLEjff37WbYvybfuferxbTv2rNNvba7mjZ7O7ibzYvN1CXZcN83yMqxfd/wBllZP7&#10;22vQhhMbW1jS90iUqZ9LPc2fhLTnkgbTZov4f7QvNm9vuoibvvfNWZoOpah4hdL6XT/O3/dTdviT&#10;/Yr5H8TfFLxBcz7bV9J8UabLPvERt/tF0v3/AL7sm9m+X77/AOz/ALVcp4o8f+KJj5cd7eaZYtP/&#10;AKNaXV55ssHybNv8O75f73/xVenTyevLlvVOSWIPuubUr62/tC5bRpbmJF8r7PbxbH3/APAaqJ4b&#10;vNe+yRNYy/8APWWHb5Sbf7jutfDdlqOtJbi8i8T6hd63aqypvn82KP8A2fn/ANmustfhV8bv+Edk&#10;vovC3i/+yLmPzbm9Syul89GTdv37dzLt3fe+Rf8AgVbTyWpUl7tYI4iMvsn1X4yvrrwPbXGrz2M9&#10;hpSrslRIkbyv9v8A2q4iw+NfhG2eC71yza/025dU877ZAl2jfN/yy3/Mv+2rbf8AvivmW5ieK4/e&#10;S3c0XzPLcXC/xN99vl+83+01J/Zq+ILq4uWuWhtV27XdfvVEctpQfNVlzGEsTOXwxPpPxP8AtT/D&#10;jwNZS3PhafUZJ4nUf2biJUlVm2P+93P823c6/wAPy7dy/JW1+yh+1lYaJ4v8U+NPFvxG0Hwx4Dtb&#10;OG2vPCerafv1W+dsqktq0S7pdsm8tt37fMlVok+SWvjj4jahpHhnQPsawQ3N/Kv7ub+GvBXmZjuZ&#10;i1fbZHl+GpR9vSgezhIyqw5pH6N/tW/AH4fN8Orn43/Di9Tx18J555bi80e31NLJNJvbmdfJZFSL&#10;f5CtLsa1bZLF53y7N77Ph3xG2iT6nfyy6a/hR3srWWzsLFWubd3YRb33yysyqyb3++/znb8qn5aO&#10;jeIPEeo2r+FtHk1KRtcNvZTadp007tqjq6/Z4niV9srK21UXb/49XY2v7Puuah4GfXWm06zuobqW&#10;3uNPu547W4gWI7X81ZHVgyt/AF3MqysN3lPt+olyx+I7+WMPiOTs/HGpWmnT29rczWU009tOtxFK&#10;AUaBcIytt3bk+Xbtb5Pm2rzWt4TbUdd0C58LaJpzalDeokt0iqzTLJD5srTRQ+btZlTcu/bu2/J8&#10;vm/N6N+xj4t8RfCr9oPQ9V0LxP4Z0K3a4/s3UrzxDqcVrZT2uPNlVnfcyo62/wAsqr97yv720+3f&#10;tj3XwY+M/iPRPEnwe0DV9Q1/ULS6uNVu9A0+fZLt220O63Zl8hVSGeXem3dt+dW3s8RLljEmXLE8&#10;i8R/AzwB4f8AAeleKb++1rw3Hc6cu+yvXt7u4uL9ol2eTFF9yLc2+VJW3xI0G7c1xEtcx4Y+I/hD&#10;wZ4lh/4Sb4bR3ujNpkEUtjaSNay3Uq+VOvmvL5u3f8qb4tjbHR/vb1f2C51fTfFXgjxDpviXXpb7&#10;SbrzbD+29R2tcQXNskSo7usVxPKm6JZdkUsvlI8u6KJXilbio/2bX+I+o63Baa/bWniHw6mjWj21&#10;zYPby332q48iKVtssv8AqoPIllliV1+Z9vmqvmy8EZRnH96c1N8/8Q6FfHsfjC70y68O+JtR06/l&#10;8QvNYve6XLdXMFizQKkErwK/2ndLdbNifM+z97/ywWpvit8TdMvb3SNF8EeLJvGev3JVJ9cSSWC4&#10;lDSuHi+1XUv7hfNT5YvKZWWfO9fN8quO8Ofs9eNY9SsNOSO2Tw9f2f2iS4tnbZqVnK7IiboopZd0&#10;strGsUUsW9Z/+WX7p9m18SPgz4T0zxxqum6fo1xLN82pXv8Ab+oXKXembol2pcNBbtBBF5sr/O7t&#10;vWGKXzYon/e4qNDmIjTpHv8A8A/iLba1Fc+JZbrxT4k1AX1xLLbw6HLd6PYOi/JepKr28UUW37E7&#10;ebtlX7LKrbfP+bW139oOx+Ifw0bwXqWpp4u1DxH4tbS9AuJ/D1xFb3SvexP5tw26KCXdu+Xym3eU&#10;ybl3O23zK18ReKNI/Zu8O2C+EdR13Q7pNSs7yZ/DT2up3Fg1v/o8r3DvKvlrBPE6eUvyraou7ZBu&#10;bP0LW/C/i7w1/wAKp12O9+FvhqeWXUryy8S7Zb2W8+d1uPNaK3+bcnkJvZt29N33G3cnJDm5jPkj&#10;A8ins9As/EPiabS5/Ct5c+H76f7HpQs/9C8QeVcfunSdLj5Yli82XbvVH+zxL+/d3aqenfDHVr7x&#10;B4f1LwLe+F7/AFbWLy1kttGt57eeGwvJ3u/s9luvmb+G1ddkrNu3QfNLvWuy074s+EdOkl1e28Ja&#10;Nd+L7C8nWNcPcaZqEU4eOZLW33RP5UrSr/o8u/asjum35oq6nR9X8HfEbTrSx0XwNotte+HbP7I9&#10;80VmlvrkrQ3CW9r9n3ttvJZF2rLFcbm8rzdkuyJK9H2kom8alj5C3zDWXu7yO3DRXHnSLEqrC/7z&#10;59vlMvyZ/wCeX/Adtd1H8UNe0DwTqGn6LeQWeiXF9b3dukoie9tzE3+iyoyf6qVPs7qzIqM3m7m3&#10;7k2+9N4n8K+N9K8RQO3ja5+HOhwWuq3SpNFHey3smy1vZ5Wj3pfrLseXY86MqxXHlPEivu87/aI1&#10;DTNC8AeDdK0a500/2mj6ncwWli1vOscTNb2qv+62N5SRSruSeVleWdHZ2V5Zd41OeXLynQpc8jzb&#10;wF8VPEfg/WNTk069srm+1hXS4m1aNJkZijr5v735dzLLKm5/vLK6t8rsGreIPjF4q1y8vro65c2j&#10;X0s884sUSySR5WiMu5YFRW3+RAzfLy0SntXBbGKbtvy/3qiHFdXLHm5jo9nHmOt0OLw/qulas2t6&#10;pNpl9Z2ry2It7Nrh7+X5ESBm81ViVfv79v3Vf7zbFpkWj239mWMj3LW5nScNLdwMturIquixyIzF&#10;nbhPmRVVmXcQNzLg2shjnSTzGh2srBk+8v8Au1qNbXEksdlFG0pbyvLe4PlFGZAx2/Pt28/f/uqr&#10;fLTFIbeaZPoUVnKwYR3sH2i3ne3ZUlRZnTfE7L8y74WXev8AEjr2artn4j1TQ4F+z6qxSaHyzBHO&#10;WzF8y7G/2W3v8nv8y1j6npt1pF9faddweTe2kzRTo33o3VtrL/31UV9dteSb5Nu7aqfJGqj5V2/w&#10;/Sjl5h8vMe4+Ef2oPHulaDB4d8LaxL4VhQj5bHUJY/Of5EQ+bO8vlbURV+Vol8uLBr6Y/Z6/a21v&#10;VfEesXFjpd/qV892t+bq91Vtgt9qfbYlVYkgiXylleJHaKKLb8zu6K0v5428M7FpYg37pdzMv8Ne&#10;8+GvG+o2HhWDwf4ktLGbT7yL7BZWNtdadZTWcvnIzPLKyM1tJlXVpZ/4XP3fvrw4jDxnH3TirUIv&#10;4T7U+I97pfxP+I2q+VN4Q8AS2ljFcRazqEWlyvaxSv5V7pupRSvKu7zZ5dr7UVm3/e3pXVabpPg/&#10;wTJFF4i8N3FjqGs2PmrrvkxRLf6cqb2+xTrcS+VImyLbueKVlit9ssu3dXyN4i0jUtP8P6PpXmz2&#10;z20eo3GjaO0NlqN/PK++LzUv2iib97O21rf5p1dE2JuZfK6T4Yav8Tfi98WLXV/HMV9Na2OlRXcF&#10;zpz/AGf7BEj7otS+yp+9lXdYfcRV/wCWW3avlI3kyoe78RxSX2on374B8BxWnw81rTbHQ7v/AIR/&#10;Vrj+04riXU4r+X97b28vm+fL9o8+fz97K33G/wBpdjPm3Wm2nhvx5591b6VaaneT2WlRX1rpU892&#10;kTPFFay3SxRJtd5/NTd+6iVX+R90G1vNbPxJ4R+FUtvev4u0658Cz2t/YL4e8PX1x9nW3iukiurq&#10;4+RmdtiOvmvL80r7Yt/m16v8MviNZ+JvDcNgun6zZvb3l1bpcatf/JqM6/uvnl+SX97K0qo7xKrb&#10;NzLu2149XnXvFR5Z8vOcdpvw301/GOsar4X0rw34e1DzYrjR9W8PWctrcRJ+9iuIriLZLAz/ACRR&#10;fZ3/AIt8r7GVUX1fQNA1DTNGvrO10XT9PZfIiW9hldvtUUEXlRO6MibXVVRf4vufw7VqcXNrd3by&#10;WMl2k3nyxP8AbbeW3ff95/lZE+V/N3fJ8u5mX7ytWompQQyy3MVjcu7/AHvm+7XwFbO50q8qWJ93&#10;lPZjho8vNExba21rUorSBbnT/tDr+9uEl+7Vq/0Ge/T7HPrVojRfwQ3jo9XYdYXxJao2lW0Tujfv&#10;d/ybKzfEMP2ZIoP7Pgv4pfvec2x99eDWx9ClGVaUebm+1qdfsuePKVH8H6ZpXzS3lzNes330bzU/&#10;3HrQhma202VVs/tN3u2KlvFvTbUttrdtptlE32aD90v+ql/g/wBiiw8WtNYPc6fpU8MMsv71/l2V&#10;w+3wLqfu58oRjyR5eU5WbTdX8T3u3+z7nSpZV+y7Hi2Js/v1LpXw9vtEl+zX3iH979xIUgXZL/wO&#10;uwfxPL5u7bsiiXfvT79WIfFsX2fc0sHnN92aatI4fLaUueVX3pCOXvPDC+GLr7ZqHirUH0/+G3is&#10;4nRG/wB+rqaImvWUq/29ql55vzr/AKKibava3qty+yCfVWTf/wAulvEu9v8Avqs+bWILZbSzi+1+&#10;b/fRV30TzKjh8R7CPLyj9n7oybwTebPNg8S6hZ+V/HbwRfPVLXvh7Br15ZNqvijUJrSBt7WkreUk&#10;r/3321LNpst/Zw3lnLPNFE38bfO9MfxJeJLtubOW28r5G+0bdj1rRz+FGnONSl/7cRKmbD+CbbVZ&#10;4p7bxLJZ6fEv/HvYomx3/wB+i/8ADfijTdk+karBfpu+ZL77mz/fWqVtrdnD5st9B9mu1+fe/wBz&#10;/wAdq7beP7HXrXyFluXii+TekWxK7MHm+FxEJSlDl+ZEqZzX9sa5cwahqur6Dpd54fsJXi83TJfN&#10;m81P4NjJUth4t0GZUlsf7NvImXzZbfdseBP9uulRrfVdDvbD+0IrzTf9a0Tps8pv73y1hp4e8m4i&#10;+xwfbNPSBdyIqo8r/wDxNFeVGXv4aJpyl9LPw9quvW99qFjZOkSp9ldJa6t30izVIIII03fd2QJX&#10;DpoOtXmz+ztF0aH5tnlXEsuxVq7Z23jFNLdLltJtl37PK07c7on/AAKrw1apQjL91zByGnrHhjT9&#10;VeJmgWa73b1f7qf8DqxDZ6e91L+48neqbvn+7/wCucm028tvmvL6+s4ovu7Nvz1NZ2djcstjLqd9&#10;9of5onl/+xrmp4ilOXvQ5ZFcsjoIfselXDst4qRXH+qSaBESrU1/bW0sTy30Xzr99G2Vx9n4egub&#10;xJ7nU7u/l/4D5Vbdtpvh532pL9pliX/Uo3/odb08R7v2Q5ZG2/8ApNvCzXkTxfwbP4qr6x5sNui6&#10;Z5H2h237Jm2bUrBfwfoOy4ubnalvK/3EnfZUVt4Yi0pNumXlp9nZt7Ikru7p/wACrOWMcI/D/wCT&#10;e8HKbCTXPkOt9Kvm/cT7P89V7y5V/K2xLN82yV3+/tp6TX1zb7YLa2R1b+Bvn2VYs0aF3lvILmZE&#10;+6kKp8ldVKnDFkc0oGZeW3/CNrFLFE32dm37Hi+SucsPEkT293F5Xk2jt8/ky+ajf/E12Fyl9rHm&#10;wRS3cMTr83yr8lZU3gPTEs7hVnuUli+dnrycwyfEe05sIbRqfzGU+iTpcXCq1zDbyqv+j7d6P/wO&#10;s/7Nor/a2uUnSW3/AI3X/W/8ArqrPR1tkeez8+aVv+eLb3b/AL6qrqSLbP5+oQXaf3re4iX5v9/b&#10;Xz9fJIxj7WO//koRqHP6DeQQ+VFA0VnaS/wbql1W2sbPVItt9JbP/DEkrujpUT6xoOt2t7eaLYt+&#10;6+T91E33v9isywvIv7Gt/P0i/s9Vll+WKWLf8leLKFXDxlTnDmNDd1K88PQKjLOzuy/Nbw/PWXDc&#10;6VEsu6zbyt3/AD1arVy/2O/l26Lcvv8Avvdqv/fdV7aGMwS3yWzW0Xm/Kkq/62vKq8r96PLE1jzF&#10;Sa5ttSREsdFu3iVvmRGf97VLWNe1O8i/4l9jPpX2P/l3iZ3/AOButdVbaws1x/yA9/mr5WyL5KyJ&#10;ryS81u7WLw/O9l5XlfvW2O7V0KUIx5oyIlEwtHfUobHUr65aNL26i/dxXES/L/wCi3tp7aJG81Ui&#10;n+87ttSKusSwbVUt2tnn02W3/wBRDdqmxnree2X+0Ym1PSme4T7vk7Ps/wDwCt5YaU+WX2QjE4qb&#10;ToknuE+2XqXTbf8ASLSBZYv/AB6rt34bnSxha0vrS/1dfuyy/IlbviR9KtrJ9stzDcP/AAQom+ua&#10;1rxncw6NFY6fo2pX96jJtvtsWzbR7BRlKlLlLL1j9tv7Z/taw3N1F/rX3bUqGzmvtYsLj7Jdrcy2&#10;/wArbP4aoS+LNb05fPl0Jr7dIq71+/B/vVZvL/8A4SedLa80OC5mf/VPueL/AL72149PDLmvV6lS&#10;qfympaPOtjF9rZZkX70r/fqI+H5E827k020vA33Xi/u/7VLo9m9nfvYwLZQ/Lsbymd/n/wCBU37N&#10;FYeIPsa64r3ES/aPsiN87/7H+7Tp5fWk3KkP2keX3iBL5tLuP+PRvkXcqRL5rxVWun+3yvul8mL7&#10;7RM+z/x2tK8v7P8AtbzdTb906/NbxNQ+saZZ6vLLBbWlzbyxIiu7NvWumOXS5rcxHtyraWjvLDEt&#10;jIm//VXfnt81Z8MKTy3Ftpemy39vE3+k3G5q7Ntb0/TtOlu7G2a8igVvNS0illlR9m75V2bm++n3&#10;P79Zr/EVbyW40jT9Tt7bXPMRF80NFK219sqr/wAsmb721f4trfwrur3qWSQWtSp/4CeVXzOnSMFb&#10;DULnXbqKLTZ4Yotvlyunzy/8Bp99FHo88t3fXMmlvE235/u1R03xHB4ljluZ47jSNVtG8i4S9try&#10;Lzol/dwNtlXzdzybV3Jub7v8Tba1dM0uxSWLU7u1hn0q8Xf9oafz1Vdnzt8rtu2/313LXm1crqwq&#10;+zki8PmNPER5oivZ6Lqr7f7Sm1S4f+CJtu7/AL5qvP4chtvNtfDmn7Lhl2T713u3/fVX7PTfD6S+&#10;VB4enRJXl82ZHXYjRfK/3WZl/wCB7W/v7apXOq20N6ltp+mtbJt/dJube7f365q+FnhZe7Pm/und&#10;Tqwqx5irbeBLy2ni8+2h3wRb97t93/gP8VT39nbPbxQfYYLZ2bfvT5N3+/UkOg2U2tfbb7T7lJGi&#10;/eyxTt/6DurXvNH0xGmZrzyZVi3wb/46x9niOXnRp7pyupWel2erW8FjJLNLOux0lXZs/wByqkE0&#10;+gAAgP9/Vp8sEe7907bbeX/4qtv967fbrNbabyl2s83+tT/vmrug+DIr+JLzz2vE3b2t5f71XRp1&#10;K/uxM/hOTi1i8S2eZtqysv8Ax5StsRv95qZpuhWmpQbZTcw3W7c1vt3Rf99V21tcxaI0ttq+lQWF&#10;6v8AqLtG3/I39+uW1HQvE9nq00sF+0mno2/7RaKvzf8AfVdMqEqUfd5UZhILl9QbSfNtrxnX7iTt&#10;sVf9qq9nBBpF59kub21SVm2wW6tv2/7O6tyGxnvEW5s5JPKg/wBfsVfm/wB6sjVX1K2vLj5l/s26&#10;f5PtEX72uOMZTj/dHIi1c6h/bESKGh8r5JEhX5NtWr65aTTt2mwf8ecvmt5q7f8AgdY7w3flPbQN&#10;czfN99GXyv8A4qtDQNOu7GK6haGO2Tbu2RMzea3/AAKrlGMIpke9zEV/4jttS3rqFtJeSvH5vlW7&#10;bP8A0GjwxdafLq11HY6fFqsscCvJEi/6qsXSr7ULjWEnFk2kSwS7GfZ+6lWqniPw9dW2sW8um6gt&#10;hftP5rRf3l/4DXo0lGEvZc3Kc0ub4jd1Wa21XxL5UVpvltVVoklXcm7+5Tpra+fffa5qUWmxJ/r7&#10;S7iX5l/3K5lPDkN5f/aVjv8AUU3f6S9q2x1b/Z3V0PiHw9ba1b+fqmmxwvEuyCW9lfe/+/WkZUoS&#10;jzMx/eyjIupZ2kPm3fh+7gm0yf8AitP3qRVTmvJ5k8hrm9+X7v2SDbV3wP4H0m3sP7ZtntNNuIv4&#10;IpW+X/gP3ak1jVdt1aW1zOujy/NvvpV+9/vba567hKv+7Omn/C5mYlr4Cv8AVtTa7vdfv7u7uv3t&#10;tFdxLFEq/wB3atdNNMmlWCQXyRWcsC7PNtJXf5v7mys+4/tBLqKKyWOa9lXav2jckS/7a1Y8OeHI&#10;rTVZbPxcFu0lb5rh3/0fd/fWmlUxOtV+6aQ5YfCUNa+I0C3drHBp7OyQbGRfuvXNXHhzxRea0mqW&#10;U0dtB5G9bVvmRq9EvPDHh/RPtFzpWqq9xu8qLyV3uz/3EqJ7zUL/AOyQTwf2ddwN8rp/y1/3qlSh&#10;gvdpr9SpRlV+Iw7XwP4muJYpbnVp9O3/ADfuoFaJv9mkvtEubaz+0y6hPNLE3zPZLulro/7bbT5f&#10;+JxqjfaEb5UdfkX/AL5qjrGpW02oy6p/omzy1RmiZt+3/drkVevOfvrT0CVOmY/hzTp9SZZLnT5H&#10;1Bf9RqcreVL/AMCVflrWbTLK80tLKfVJYpWZv3TztE1Pl1a58S2K/wBnyTJaxf8ALui/erKubm0/&#10;s6Kyu9InTym/i/5a1UqlSrK7fKHJGBf1Dw/baT4b8u2n+0ywfd+1Tts2/wC9UWgWy6XYSxJrsljY&#10;XLebFb7vN+b/AGWb7tVIblrdUWPS7m8tf4d+3ZW3pWsSaLfb10i0m02X7qbv9VUynV5OVv8AIuPK&#10;Yk3ia6e3ltINUjlk/iil+Ssqz12XS5U+0xz2EW3e10nzL/v11Vzo8/8AaN3cxz2mlQTt5rW+3e7N&#10;/s1nzWct5dPta5d9v8arWkalFRMZRkRt43n1iJbaGwu9X01n837bE332p2q3dt4fjivYLK/lRvvJ&#10;5XmtF/31SQ2epWEsUFtB5MX+t33HyI3+7toudHntHlk1VoEtZ/mileVtm6tvcnJae76iM2TxJp/i&#10;WWwu9QsL37V5uzZdxbInSpba/tIZXXSNIh3xMzt9oamXPh65tYH1KNYZr1l2wXG75GqrovlXKv5v&#10;lw6kv3ku9yJ/47W96fL+6+Ey5Zcxj6zLqXiCeWdVeWwT7qRRfNF/vUWHi5btvs0FnMkW3Y16rO6x&#10;f71dgj6peGKCeBblJW2bLddn/fNQzapBoOsy2d9pTQuq/vflX/2WtPbqUeXk5iPYcvvcxjQ+IJdM&#10;sol07V9M1GAy7Z7dG/exVr+IHnmgt3uZ5nTzF23Fu33a4bxH4j8P+DtW0q9vnT7FqM7QeaqqkUTf&#10;w+b/AHfv7d33f722uc+I/wAcdK+F4stTYwXml3252tri+VLiJPm/5Yfebzf3W3Z/C7bvK2/N7VDK&#10;MVjpQeFh8Rj7SPLySPM/2ur/AMR/D3U/7bk1bX4dAni8rT7vT7lPKW6ZGV12fw7ovN/e/MysyMv3&#10;fm+aLX4l+LPiBbf2Vq3i+71P7Kst1bf2hfSzXEjtbvviillb5N+FiZImXzW8r5JdibfVv2p/ijoP&#10;jDRtFS2uJYZVZZrUabqMTm1hmWKV4p4P9b5qMi/LuVd235tybV+YI/FOoWsaXMd/i6PlKkylvtEa&#10;RLtRQ/8Ad2tjbu/gX+6tf0dw5gqlHK6VOvDlmZKnzH2f8Ctd0nxvpusa9HpMR8SRW0r3Nzqup7k1&#10;mV/NbypYriXyJ2+ZpXWX5Ui/euzbNr7Hi3w5Z6V4V1DT9Z1bRvD/AIt1C5ls9BvbrTbVZdOiiV1l&#10;t1vd9vZpFPLK/wA8W5YF3rt3blg+ctP+PC6l4aaHULW2udVS/n1NbU6RanTfPcZVzEFXfK0ju373&#10;ciJCkSo0T7E9uSztvGnwah1O90O103xHo7/aLTV7qd2ZdGlluL6eXZEqRLHFPe2v/Hv5s6eb/ql+&#10;Ra6JYeVCpocfs/ZSKGmWFvoWsah4Z/4RHVXuYLS3t9c0y1KTxLLEzsn2qWBUlX5hs8jduaVBKvnv&#10;5VfSXhDWrHxTqmgX0tpq39ow33lajdaNZ3UvlQLLFdb7qL7Q9y3m7vKit5VZPN+0Syxfva+RPGnj&#10;218QeLm8PeFdHn1S9vtPjtbbUNBu/tTXUWy6+0Xsu+CKfd5VxL8jtFsRNr/ulWofBPx1s/8AhKPD&#10;1zpfh66g8UpL9kuRb6p9nspoGZ90UTKyLB/yyna6dpWSXdOuzYu3GeDqT94I0ve5j7F+Duj6f8Vl&#10;8Va5oen6zDca7qd7eX2oaTf3j/2ossrxP872sVmq+VP8sTru3Km9k2S7OJ+L3hnV7bw/4h0DT9Xk&#10;8I6VpF1eaRfXF9Zyy2MEE+m2+26WLZEln5qzyxS7Yvnlv5ZVaXbuiz/2bdQ8L65qsus6k0Xg3xTq&#10;c9rZf2o095dRPfz3Ur74Ha6Z9223i3Sq+35/3vyb1f0/4l/GLV7XV76C0n0/xUqRLcWep3dhFPcT&#10;2rXETJcIjPBBOrwfdS1aVpdkTPsX91F5HtZ0cR7oR+HmPzz1T4NaCfDeuazD4j164vrNBLY2WpeH&#10;vJGsot0kFx5FxFcXEX7rdXAeFfDOp6xO40awOqajapLcSi3Eu6ziiT5rhnT5ViXdv81m2r5XzbV+&#10;9+oej6j4Sv8ATpdG1y30v4fS3SS6Vu0xmTUE/wBFgi+zyvFF5Sxf6/fLFsi+S3Xd9+JeH8P+IPAv&#10;wn1rRdSu9W1u7iOnPawW/iu6+2pdWq2/2WK3svsduqyy/KiLvlVGgl3r8t0rr9BTzWU4y9w6fbyP&#10;jjwh+z94g+LF14nu7HxBBrl1pn2NnuLeK5v5r2W6f+BYkeVti+fLL8u7bE/yM/y16P4R/Zo8RWEE&#10;uqeHJtI1C3t11S4bULfVXi+yxWtx5H9oRXkUSLLbJuil3fx/Z7jau5HVfsbTvGXgPV7m68N+INV0&#10;XTdOvdaltI3/ALXi/tCXdt+z3UtrEny/NL8sr+Uqrb27P9yJYuWm8faV4+8S+LtA1uNks9f1b7Q9&#10;3El1pH7ryrXYib9u25tZbdNqSsys7/L8y7V5J5nWktYe6Yyr8+ht+GtO8dapqd3rN5ra+V4Ys5dK&#10;vNK0+1l2y3jLK1q7Srb3E62qLf7kiuN21kVniVF+Tg/EP7RJ8CaHqz+BfEOkwy6fP9olmSBIpvEU&#10;rNF+9umnt9vn7d/3GWWVorrfEm3YvefGvXvDlhr9xfzeJ9PvtAvdNWJbTULy1uotLZYn82LZBFLO&#10;s++dYt6IyrA8sS7d0WzH1e31zTdP1DwN4dxZ67qerWSQTaTqKRK7R2vm+VLeQWaRbGT7bKsVwzSs&#10;uxlibzfNXyqajUl78Rc0o+6YPhzRPjB44sPFdnpeq3vhvwbFqM8v9vavH9luHbZLLbyywLFBuili&#10;gt0d3RZf9Mil+4u2vmHxh4N+M/ifUbnVddC+MYg1xcCeW6guftyWtx5UrJFK3mqq/vW+WJW2LK23&#10;ajsn1BJNf6VpdlpuryaQmn6v5DTeJLdltdKTzYk07ULfzZ1nV2/0Xc/lNEzpF5qSqsteSX7a78Tv&#10;FNvN468O22pWltK1nJr19qMUF1pMWyKJUuIFl3wL+6uJVSXa0u55YFiZpWb08JUjTlKUYx90VOQv&#10;w18LeMtZ+M2kSeNPD0up61o1j/Z+oeEtNvr/AEW+s7f/AFUUW791An+i+a8SRSqrQIztu+bdL8OP&#10;C3hLVvHulJf6hceCNXsYL+5sVt44L9dJiglZ7K6/dKj7omWWWV/Nb/j3Vm3RS7a5z45TW0niObUL&#10;3xP4e8YDWtKs9OttR0Wz8pI1gnbykKRr5jtL9lXdKn3W3xLtTYydN8K/GPh3UPB+tS6v9jtfDGha&#10;/wCdd6VLsuLKVpX/AHVutr9nlWWLZA/zS3ErRJEixSrvbf21Je77UqXvamTr3ws8Pa5rXiTT/iJ4&#10;b1Dwne6FLp10dY8M6N9otNTX99bvFFaxPaxW329oopYt6b/3T/NtZFX1Xx38Dfh9ruueEpdF8GSe&#10;GdP0fRYpdQ1O3ltbo6ytzLs2S6bA8V4/ms88CyxJF8zIqLFEqSxeM+OPjbrtv4i8T+JPCNnbJ4Bt&#10;9al+0+Hpp4tSt4mn2/K6LKyrbSy26puRtq/8sm2y7W0vh/8AHPW/Ad7aaxr0erX80WtXGubdUgnS&#10;3eX7QsDr8qy7pVlZJ/l2qjRbfn82prvF8vNAqUpH1ppvwhb4I23iW18PyS3MVrZrcaZp9vfSy3EF&#10;veXfz/Z0aXzUVIok+46S/wCj/wCt3S/JP4h8ZaH4q0nxO2p+VD/YVzFe6jo3iG5l+13n2W1SdIki&#10;nSJoJdiJ86Myt5XzI/myqvzR8MfjhcfEV9Q0S8niv9VlivGVIole7lSWLz5beK43qyfcdXl3/Okt&#10;x5r7vI3ei/DXVZGmk0600vw9oPiTxLPJ/wAU1qur3l7caokWlNLay3Uqyyt5G5ovk/dKvlSxfNvZ&#10;YvnXhqqlL2vxHJE9A8QfCPw/4g8DW3ivw9ouuLc3VzerHpVjrEu9IEWdEllRfN3+VKsW/wAjdtaW&#10;X5v4Wo3Ojy+G7m3g15o33ebFbahEqSpdeVvR/vfNu+Rti/xfwbq4DSf2tNd8K620Fh4JvfDlhGss&#10;63GlXMrW+otBFFF9niieKXdEjJ5TyxL5u3YzeU+9m9KsPFza78M9P8QWPjXw14sd9Murj7VfaL/x&#10;LHe23/apbiJYnnaVbWW4lZH+9PcIyKyPKqeFjckeIjDn9025Y/FE82vfDmjXGp6poEZmn0bTG/tS&#10;1uNMuYtusXTXDJFa2bxN57r/AKHcN8m1/NilVf7svQfBfx1Z6XqF74KuZpNe8K6zapBpK+I4PsWn&#10;y7r1Vd1gn+WWVGl+XZu81ook3bvmrnv2lpNP+E41bXdJks/DF/til0XwzZRStFdWfm+a9wyqjReb&#10;58W9kZURYokiZF3MrfHfiLxT4q8STxaUbKyvNMv44NUW0sY7WK2WJYpfs+5oAkUXlNPdb1VYvnaX&#10;f833fpMFlsK1LT4YkRpe8foRqXiHw14ph8ara2epajpujW32C68OWLWsUVhas7/bX8262tZt+4lW&#10;VPN3M0G/bs8qWls/iP4Q8U+O7W00TwwvxGsrK5lee90ZrX7Jp3ysySyvKu2WVm27X+Xf5u7d5qut&#10;fDun+L9Y0+PTYfFniSN9IurKS41S1sb5rK41O2nl3+VesqrLPvlaP+9tiiZ0RlZGboLxNdTz7a/8&#10;PaV/wjdvNbLfSXMf2pt1zDF+4eBT+6utllP5ssSwTqvmt+6+5XRUyql7nN9k25T7sTR4/Eculafb&#10;eJdFfxF4gg0m9vNTt7xHdtJgS38pLX5vNggedG8qVN0qzyp97f5q50h0HSrLW2v7LS77RZ3aK+0q&#10;ytntfNnWdViaWwlgaeKLzEVk2xStFvl2t5W6V/Afhf421nUPh34b8J29jpfiDUIGgsLG7srzyLfa&#10;t0vlNdPbum2KKd/3UUqNLK7vKjfOiv79/ZuoeJNJ1T/iVXY1Se5lTTHu7yCym8+6aKKWWWyX96i/&#10;ur1Yl+XckUvm/M7y185mVJwfumcfekeIXPh600S203Tb1vJtb796tlqEG24lgb+5uSr0N/d+FLqD&#10;RrLTWu9Anb/j4uPmltv+A/3a6jxNoovdNW11fw/LZmwtop5f7QjlWWKWfY2528pdrM25trqrLv8A&#10;m3bkrj7mBbSwurPTLmRLiKDe32j78/8AsV8RU+LkqL5S/wDSiIwlD3olLWludCvfM0W10zXU3MzP&#10;Ltgf/gLKv3q1fD128nie1j1XS5EFyu9oZl814v8AgTfw1zmn2Gpa9bpbalpscKr/AKq9spf9IVv9&#10;rd8taWPEtg908by39/Ev7j7Qu1Zf95v/AImtKqi4ey5o839dTHk97mN/W7uystUl1jS4ruWws22t&#10;FpqfanZv+uTVRvfF8WvNqEVzJC7yqvl2V3arBKv/AHzVqwZryKKfV7K7SJ1/0m3+VE/4BWfc+HpL&#10;nVrdbPT7mXT4vn2XEWzf/wACrgpulD3JfFH7Rfs5fZMHSNU0uW+8uLwuNOltm+W4t3Zf++ttbPi7&#10;ToPFxtLa7lu5tPZditZfKkTf7bf3qu63NLp0vmW0cSPKv7+W3Xe+7/arnbGx/s6QX89p9n3fupPs&#10;8rM8rf39td0avPP20OhHJ9g0tL0258HQf2XqdtJ9lWP/AEbUNQndE2/3a09K1HSNIuPtstjbapay&#10;weVLaRfMq/8ATXd/DTNe8MrbwWki3t3bRNB+8TVW/wDHkrkP+El01I4NP0n7brPnyeRuiiX5WpRg&#10;8XecPmayjKMuWR6dbJp1t5UnlfZrSX/VIreb/wB8bq5TVde1nS4Lq709m1S083ZPazReU6r/ALP+&#10;1Umm+GEbcl7c3ekeV8nlOy/99VbuX1680fyNJiXV7S1ffE1wm3z2/ufLXDCEIT/m/wAX+ZvKMuX3&#10;Sjc3+ieK4luYv3KLFu2S/LLE3+1XJa3d+IyLKxZdMhstzbdQeT51T/d210Oiarp+r3Usc22HVYv9&#10;ZpEq+UjVu3+vX8OsrdxeH9NmsvL2S6Ykn73/AID/AA16NKTw9Tl5NP736EcvPHm5jj/BWiaTql9d&#10;XMmsS3ybduoRWUm5Xb+D5fu1o6B8P7y+8O3uraHcTeHbdJfmivV2+b/tNW5Bc6BYXSS6noP9owNu&#10;eW3f5Yov97b81ZusR2mtfZ5PDkF3oSfN5stg2+3b/Z+anLETrS933f8AF8JtGhGEfe944/W7Z7/U&#10;YLLxTqEd3dfetv3CxIy/3qv6J4Vih1jbatf/AGdl+Z4oF+dP96tS+8DKbD+0PEV9d6pp6psWVI1+&#10;0Wbf3Kp+D4ReeLIvD9nqs1zpDQNK1667ZYG/uf3d1dfteenJ0p/D/wCA/L/Ix9nLm96I2+8N6JpV&#10;w893BK8ty32WD7Q3kbd38Py1d1DwrBNEltq7QTWtrH/x7oqosX/AvvNVuCx1bw5qGqTxa4nii1t1&#10;dni1CNfNgX+58q1w/h/x7eXF6uoaXHJqJkudk6XfypEv9z5vm20lCvV96lO/L1/4f4Tb3Y+7Itxa&#10;TcasZbbRLOe4Wz/0hni+bbF/wL71S61aai+lW8Lab9usN3/Hoi7X3/3vl+9XP/EHxtrN5pzfZvEC&#10;22tPP5T2SRbLJIP4G3Ku6tjRU1fT/DcTa0umWjL924gnldWr0Z0KsKcKzcfTqEox+yZlj4p1C0sr&#10;XS9Q8PxTujN5STQea6rWboUKrevHo8Wl2csrbpdMu23+V/32ny12WhTW3iWxltLLW20vUm+b51+/&#10;/u1gX+pSW+p3rX7WV5Zrtie7tV/0j/gX/wBjW1KrdSjy28tTHl+0WrG+tNXnvZLSO0trqX5ZWuLN&#10;djMv9yufv9C8Qw+JIrm519oVZW2xpbLt/wCApXdf2Os0UUdt5P2Lb8qS/fesK88P3hie2+xyXEv9&#10;+4b/AFX+ytZUMVySfJ/mFT3pHI33gMXmsWtzfXH9m2Hl7WdPuNL/AAVBrfwwaWKK0stWtL7919+3&#10;Vfl/3q6XTtMvvtCWn2KTTtvzNe3Dbk/3P96r3iHWP7NtYWga9vIom33KahEqo3+7trv+t14yjCMj&#10;GUfd945HwZoGq6Qt2dZuVt2SLyrZP7zf3/8Aaq5aXMPgYD+1h9ku5W837Vepvib/AOJrt9IuZ76X&#10;+0Zbu2/si6X5bdl+SJv+BfNSTf2Hc77Z9Qh+y/3XX5N3/Aq5p4uUqjVWHrym3s/dObvfEeh+JrcW&#10;NjJbXwi/ePcQJ0b+7RVPWdDjgjzDYICrfJcxJtYr/wABorqh7BR/dt29ROUv5T53XVI45dsAheLb&#10;/wAtkrMmuVc7V2uv8Py1cWxhhZN0izH/AJ5fw1DNueeXaIU2t93bX6XHlMY8pGl3GzK32KF2X+8t&#10;Tm4mYTzrPG0rfd8qmW0sL3H79l2bfm2VHN9lthvt/njb++1aGhzlyfk2mP8AeK33q1vD2iWWrWmo&#10;Rz6lBpt1An2iJrx9sUiKG3p8qs3mfc2r/vVtArPZ/wDIOiRW+XzUX71cvqGkvBc+XGrP/d+XrXXT&#10;rKXundTrxl7pueJtJ0fTLeFIJNStb9HbzbPULFYkKL8oZX3s25/7jLtX++1UbXUftk11BfOZ0ltf&#10;KFx5PnyxeUm5AnzLtX5VX/ZQfdO3bVO/N3PPIs91LcOwXezs/wD49u/u1k9+a6Y/CdcfhOw0fxTe&#10;3Mw/tDV9Qa0RPLMMB3NsCJ91W+XC+RF/u7UYfcr3L4QeJ9F1G30nwtdaLZeME1LzYNtxA0H2e6nR&#10;ERfNZdsHy2/+tT7sSK399E8A0nWvEOmaHqI0++1Oz0iX/RrtLaWVLd/N/gfb8vz+QPlb73lf7PHu&#10;Oh/Ea28R+CLex8T+JtHtrlLmAwaCmio32hkVIl8+bfEiq67mldnVvuNu3L8vJXh7uhz1Yl6Z3+GG&#10;q2Vx4JtJdSbw0s+pQPq1nE9vBKiRfapWZtv73ckWxPvIvlMjszpXU/Ar4oaIui6PceNfF9ql1FfT&#10;u9teW638U9tFFbyqk+7/AFTf8fDRMnzvK9wvyfxd3p2mafs8K6ffahaeI9M/s+LVLm4T7LFZXUt5&#10;cfZbe4uLWVH8+VItzKm35Gi2/efdXn1z8LLH4e/FC+8Q+H4bu78MT3k+y00m+SG9tbfZ5svlS7HV&#10;o/I81VVXSV/4d/lPXmc0KseSfxHH7s4+8cb8ZPhpD4g1jUvEnh3T/D8VpeRpKuj2l9EZoG+zs0oi&#10;EDpFIu7e/wAm75Vib+Pa1n9nPwF4kvPF9mVTSrawe3S8BiuLB2jHlO6tOzt8i+W80vlS/f8AKVWT&#10;avy+0fDn4UHV/hpqul23h+0jm1bR5ZZbvRrVp01Fm8prffa6jFF5HyNcPE8Uqrvi+Xb8u/5p8O/E&#10;Y+BfE/iLXI4ptL8cw7pNJHh6NYLXTZ1u2aWKWJk+ZVVdycyqqoqbf4oNqcpVqcqRtHmnHlPXvF/i&#10;rS9Tl8JaZcWaeMtF8O2NzdJqg0m9vZoJfnvJbOdFvYomXyvml+eXYqtull2u1auveFvDtvq3hoeF&#10;Ly51nxBqMqapB/Y8VnZPE2yJpYlsok+Rf9F3JKkUqtv3bHbbu8E/4XC2s6Tq/h7SfDkX2W6YXUSX&#10;08UstukcUXnbZViilZm+xwN9/wDgf5GZ91fbHgXw0nxWey1Sz03UPA+pW95b3Hlas32LTLy1+zol&#10;vbptf73+i2rSp99furuX5qxxPNQh7xnUjKPuk/jb4Y6H4p8L2n9or4kdIlT/AEe7nlt/P82K3llu&#10;Nku35pWd0aVE+Zkfftbcz8RN8FvhtYXNvO2mQzXEXzLYtG8rs3+238Tf7zV7V4tsvDE1/dWNpqWj&#10;/aNLgisp7TbE9xauqbETbFs2qmzYqbF+VP7v3caazsdK0m1WDV54Zd3zReVsi/8AHq/NcTi8VCrK&#10;MJ8sTml7h494y+EHwhbRIZW0uezu2dfNhi3ean3v7tW9E/Zx+HkMP2+0tLu/ZH4tLhpVRt3975Eb&#10;cv8ADur06zhVPtup6ZfR2crbP+WGzzf9zd96tuHVdV1LSPs0U9zNd7f37+V88v8A8TWEcxr8nL7W&#10;Qe9IpeHvBmg6dpv9n+H9Dls4v3txLDqPzo7N/ceqP/CJXky/adQsY08r512fcVP7lW7a8nvNIls5&#10;ZdStkT70T/vf+BptrQs4ZZtNiig1Cea0iX+95T/+PfdrzZ1XW96ZfKV7/R7aH7JqGoaDZQ277Ugd&#10;/vytXS+H/FOoeHNQshF4egs7eCTzVe3vFgbd/stsbb/3zXGvZrf3sSxahLviXzfN1NftG3/cdah0&#10;3xJoej63LGsUXiG9/wBa3nWzOi1EKlSE+aPuj90+hPiJ8T9D17wJpusXWmCz8VrefZQo2Su0Sr/r&#10;X2J937v8K/Nu2/L18u/t6W/+aXy7nT0+dn27N1cpD48uby6ilvPMsNPeXZvS1Z//AB/+Gmp48n83&#10;yJ7Fb+yRm2y+eqfJ/u1ri8dKrU5pGr987rwF8Qb2y8cW8lvFbabpNr/rZrtX2zxfxxNsRt25f9mv&#10;S/H2g+FfEWgX/jXwpff6DbSxre6ayeUI9zBd6q3T+Hj7v3/92vmq28Zy3i3c8FyyRfcgt92+tXTf&#10;Ddj4qTyoPEuoPLOuyfTtzW7/AH0bZv8Aut81aYbNJQj7CceYcY80T0BL/wC028s+mSq9xbrsiSb7&#10;lcKmpavpUr/2hY/6VK3yvYyqm7/vqrt5o+g+Err+yp9c1KGXcqfZ5Zd3zNXUax8Pba2bzbbU7HUt&#10;VWL+Nf8AVVzV+avH3pe8Z8sjz+21i50R7i+lWy/0iX5prjc7ov8AwGrT6k15OkE8GnzWlx88V9td&#10;EqzeeBr7w3ZpPd3MF/rFx86J5X7rbRpVnrOsP5GoT6XCm3915Vm2yvKpy/5dykXKnIxNEsGmfUJY&#10;Fge0ilaJkh3/AL16saVomoX8V2rXP2PeuyKF9+yL/brsNN8H6rYSy3PkK9xFF8s0TbKu2Glahc73&#10;nVryXb5v75f/ABzfXqU6KjEj2Rx9zDeaxLFp8reGbl7VfmdFbfcJ/c+/96n3Pg/V7aD7TYxWn2h/&#10;klSJX+Va6LXvDFnpV1b30GkafbalK3/H29m1w/8A47Vt79tBlluYLa+ubvb+9d5/kb/cT+Gs6kqE&#10;fdlIPYSOCuPhB4ih0FtX0vXl0fX23bX3M0S/K/3/AJ/l/wC+W/3aoeLPBvxD8U3FlG/j620jT4Iv&#10;s6as6r5s77E/g3ou75W/76eu/h8SQJcXG6xW209/nn+0S+bv/wCALWql/wCFdSWKXyrbZL86u8H3&#10;KKGMcY8tDlkX7KMT5M8U/DjTrG0TUNe1W0e30v8A49YtTb7Qk/7370qQK21W+98q/MzPu3fPXkXi&#10;rw34CtdSB8P6vcyW5nV5XmtpUSBfn+X7v+z8vyt/7LX3T4++F+lfEGyW5aSCzaJWiVFgg/i/uuy7&#10;l+X+5Xkvjv8AZ/8ADVpot3JZve6pqWmW3lW0WntLu8pVb90r7Jd2/c1fT4HMlTkoVZSv/wCSnFWp&#10;S+yfLE/jY6VIU02S2W2Zv+Phrba7tu/3V/8AHqteHzZ6heT31zoVzcuz5aRn3fLXoGj/AAK8XalY&#10;Xt9ZW2l/aVdki0q6gZ5f/Hvu/wAf3/7v+1WgvwH+I9hbz3jWNhNF/qlSyffvb5P4f/ZnZfuf7u72&#10;5Y7CfDCceb/EcXs5cvNynm93q2gaLMl3o+oNFLBP5ttvWWK4ilVvkf5X+X/vqvp34Ff8FBviD4Qe&#10;D+3tSPjTSIrZrWPSrh4opomH3Z3uHTzW/wCBM1fMOseBfGK6xKNV8OHT/KVlkRIlHnqv91v4vu1z&#10;peTTrpob3RZNPt921WltGz/31XpQty2pz19Uwi50vgPR38caf9plj01buHb/AKyL5fKatXRL/fa3&#10;t3F8lu33Yv4/+AV5NrV/caGQogkhlibckqwNFvX+F/mrY0q7n1Rot+l6qk0se6CWKXyov9t/mSvM&#10;qYCDjzIUalT4zF+O97p81xFBbw2/2nbudxE6yr/wJvvL96vHJ5HmlaQlm3NuZmbdXt3i7wxY6vpd&#10;xd3NzJb6oqqu6addjf3dzbfm/wDsa8avU2XB8zd5vPmsXWXc26vssqlD2ChD7J7+CqRnSItPvn06&#10;+guVVXeGRZFVvunbX1Ponxg+Gnjqx8VXWu+HtP0DULnRWD/ZJ7m13Osvm+VEiLKt4zymKVfNWLbs&#10;/evKqO0vyu9u0UOW/i+783/stS2drBc3UMElzHZpJJhp5t+yJf7zbEZtv+7ur06kI1DslTjUPX/D&#10;1x4U8HeItB8XwaFpupaGj3Dy6NrGtxXU0sGyKLymWKJWiuf3rSrKytF86fJ/o8qtyvgjxvpOgeKp&#10;NT1DQ3udLd2dtMsrlooEB+4nzbmdFbZ99ju2fNuqv4V+Juo+B7zRLnSb2Utp1/BqqpINqi6i+4dm&#10;5lfbk7WZf4n4+Zq/Xnxt+yl8P/23vC/gj4x6fY/8Ih4m1TT4r+XZEjpefJuSKdXR4nbzdq+a0T74&#10;t6sj/Jsn2fNG0jKUeb3ZHyJpH7Qlqt9PeeZ43k8Ma0krtZatFBe2UsUSW6yy+Q0sX2hX/e+bFu8p&#10;N27bL8yp6lb/ABTtviLf2/iL/hHo5rvSbZk0XUftkqpFZ7Hlb9+z3CpePFHL5vmsvzbfNul2RNL8&#10;1/EPwx8Y/wBkfxzot58SJtStNPvEntLGHSdfit7S7gilRpY4ooC+2Aq67UaKJN7ruT5GRvpnS7bS&#10;tf8AhItxp+k6z4htYdP/AOEnOoW19ENSvkluknlgli89rlml2y+bKz/wLEssvlI9eBiqMqBwTp+y&#10;NXRfiDo7JNLq/gzQrPwvfz2ssGl6e0qO0EV75/2iwnWyiW6gieL7VKrvLF+9+9F8yS+UeC/Gkmua&#10;t4y8UahaW2paffaZ9n1rVvEdtB/aS2t0i+Vb3lxa7n2vFE0CyxRRM/nRL5UrOiRe7+FNT8O/tJeC&#10;7/w38Obi18GwSss9zqHhSeePUNLYwoipLviibbuTYyxbllVHl3/I6t8c/Ea/u/hN8E4vBI0vTJ9Y&#10;1a2ltcWF8t7e20FnPcO903lDECutzdDbun3rNP8AvYkiWJssLHn5oFU4yNrwbqay/EVPh94RvLHx&#10;lo/g7UoNXszo1w1gmrT2zRbbpZUgz56s8sW/5k2Ss3m/uvtEu9qWh6z4R0rxf4fuJLfSvhva2aX9&#10;zc6q8XiG3t9zS7LqVGfb9sllliRfs8Srtvd/8MUteI/Dn4065rSeF9DPibTvDFzpUUvl63LZytb2&#10;9rFbsiwS2tvausu5VZpZXilZ12bmXY+5nxrkvfg3FH4O0zxN4mjukYtgW76RZS2ux4/NWBm813m3&#10;OG83Z8qfL5iSr5fqexl7TlNvZy5uUT4mfAxdO8A6V4q0jxJoWraZH+4keyv90QaR4ngi82WGDdc+&#10;VOu+LDMiW7s7J8qL2Hg3xfpGtaVPq11Y6D401W6iluE0LUNVun1C3b7QvnxRPJE/yutxdJFF57+a&#10;1x5r+bKiV8kkkmu38G+K9Q8BPdXkMYjgu/KtbyLzvKmntW+d4MZz5UqqoZtnT5fusyt11KPNHlOi&#10;VP3T9Bvg1rfgDx3onivw1a+H9S0i7161l1LXNM1aee/8q6gd03S27KjXS7JVlVv3svm2+7ytyfP8&#10;eftdfBS7+CfxkvdMnvNKurPUrf8AtG2k02waygiTzZojEINz+Xtlt5UX523KqOzfM1ev+DPih4Gl&#10;8Y3WvaFHdabK7y69dtdy2tr9jlaK43s7tEkE7srN5Vv5CQebcJF5qxb1n8K+InxE0Lxl8RtUvtR0&#10;DGlOkkOLWW2S9lmLPK1w08UXlM7zs25tj7Ym2L9xWrhwsKlKpKXQxoqUNzzG/Fz9lsA8wlja33RJ&#10;5ivtTe3y7VPyfNuba2P738fOZs2H94rLur1S8sWjn1dtMs9Pk07U5ZWaG9t7dJIol+dXRd3mwL82&#10;7cvlq23b833K5bTdJTT9TlF9e2kNvEGikliEF7hW3q/lIz/M23ey8j5tnzLuVq9OFVSOqNQ5NJGQ&#10;/K2z/dpUfYu5W+elnKea3lrtTd8oZt1Qd63NTbNg81iriGVYdvmpKSzIq/db+H+9trNljQXDLE++&#10;L+FmG3dWrda1Nf6TZaWY7aO0tZZJYikCI7M4QPvl+8w+VTtZtq/Nt2723YmxmbaF5qSUXJ5Hn8tm&#10;YvMFVf4t3+z/AOO1618GPg74l8ZWg1zTH0Gw037bFpS6jr2qxWsUdzInmhNjuu8OsTptZWVg7Lz9&#10;5eG8CaWtzrtnPNbx3FjDNF9q8+2eVI4mba0rbWX5U3L/ABr95a+hvjf8Jr74TeD4NZstI0zWfDbG&#10;e2s9T0uZri1NvJLK0PnyxT/vGSRkkT5fK3CJXeXbsrjr4mFOcaTlrIwnL7MT1zR/hzqPhPw9qN7f&#10;eGbvwLJo+lQtP4S1SW6uNPluUl/0/Wmt4t6NFElkzbJUaJm8r/W/uon4DTv2h/Bnw70CWy8GWITV&#10;57mXW7FbjU2e10GWKLcPLieJoJZ5d0uxtrMifZ4mbcrtV6+8fDxPb2Hj/wCJOp+IL26n0q9sLuNm&#10;ltYHgurf/j1WVl8pNsV1JLBFF57S+arS+REvyx+Df2f4vjl4Ch8WW08WrfEpLq8i1rQdcuRA968V&#10;xF80CIsTRoiyru3urbmRVZFXY3nWglz1Tk9nGPvSOL0T4seJ4PG0OhX89pPrMHkWlvqegTPqTWtv&#10;InyIl1FdfvYona2C27NLF8m3b8u1vtzwN4+1XwlosvhPUPDjaD491LU5Wn8PPfSvd3Wl7HVL2XyE&#10;l27GlluGeJ4P3tu7Jt37X85+If7L0l9qmqaboOn6Pq8Wt6+qyXwkaX7LE0qNdNBB9obzfK2W/mr5&#10;UV0226Xd5W2vQtQ+C/iXxb4sa+8ZtoGq+HfsNrYaPD4LaWK31HSYn81E8ht3kfaG2fvfP8pvsu37&#10;myWuHF1qHsvakcvP70D6u1jWJ9Yl+xzz2i6hBbfaLq0t5WZIl2P86P5XzszfwPt+Rt1crc63Y6Vq&#10;T6YrS/2gqo7/AGiJ3R/k3fw1UfwlFtuLnUGu7zUJdRi1e6SxvvKSWVYnVImdNjSxJu3bH/iT+5XQ&#10;Jqtzqs9xFErfaLht/wDrUR6/I89hhsRU54R949rDSqcvvFWa8vNYnhll220X8b26ulS/YJ3WWdm8&#10;5N3yvt+5Vv7Z9jeWKee7+X7vy70WtBJpZrNLlVnff8i75dn/AI5XyX9nU6+nMd3NIwZrC8miSCdr&#10;Z7tvu71b7lV7bR3s7qWC2n+x3bxfNbxfcb/brbubPYu22vLtLhE3y71Z/wDgFc/Dpt9NepPEzQpu&#10;+Z3XZ5v+xXNLAU6Xu+z5iec2NK022sNLlS8ltvKZvlT+Pza59PBtmmqS3MS3P2hPnSVJU+b/AGK6&#10;CzhsYf3tzBvdG/gi2f8AfFauy2s5X81bSz0yVfmmuJf3v+5Xryyf61CPvRjykc38xhWzrc3kVjPB&#10;B5u396+z7tP1XwrP9tiiWeLe33Uib560tb1vRdEsEvpbyBIn+SJIV+9Wfo9/baxqX2zT4FdFX91c&#10;eVvrGWX0ox+rS5ZSDm+0ZV/oMts13K0u+4+RItjfc/36z7/RLbR/+QqrXj+avlXFu3zpXe20MFnd&#10;Sz3jK/m/P5Uy/P8A8Aeud+36ZNeytbRK+5t6v/HXi4/L6eXx5v5jaPvhpUMthq7+VBP9kdflS4p1&#10;5fzw2r2d5POiXDebv+X5KsW15BrFxLF9ukmu1/5d92xGSrd54elvLDyoILaH+6ifw10Qy2rOlKeG&#10;/wDASOY5xPEkU10ltFPviiX5nRdm/wD2K07nz99pcyy/KzfLbzfw/wDfNbum+DIH8r7ZFbO8S7G8&#10;mL7zVoJ4YsZmliaxlhi/25fvf7n92u+hw7mFWn70w9tHmOX/ALbg1W3/AOXuwe3b/W7k2PUU2sRT&#10;XkVszTzXH8SfwV2em+EtM02B2WBt/wB9Xdt71yOqw69Z3svm6Vp/2SX7rv8AO9XjcBjsvjCvXq/+&#10;AhGpGZLqV+z3lpF9mW8ii+7FcffWprCzbTby7/16W+3f9hh2/JXNTaP9g8281C8uZpbr/lxtG+St&#10;XStSgh1HbLLc+bPt+R5fNryqFb22L/2mXKafZLaPY6wksDaes1v/ABW9xF861iXn9lW1vFEtn9gi&#10;/heL/W10d4mp2d7M0Ssn+28q7P8Aviq6abBqssVzK29Nv35onSu/G4aWIj7OjL3jOMuU590lmb97&#10;OsMUsv35vv7P9irX2/QdKiltorO5miRtiyv/AK13/wBireq6PA9g6paSvFu3xb22+VRZwtNFbxT3&#10;1tcujb96RbNn+/8A3q+bjh6sKnspz942KmlW2naVcPcxfaUSX55UuG+5WtD4kvEtZb6LT1ubT/ll&#10;F/G3+3WfrGpad9lllnaW/dpfKaK3b7n+3UOlXMsyJFaXLJZf8+jr89TB4jD1eWlV5g902IfG2p3K&#10;RRNp8sKO3zfZ6vJquoTRfegtt/3Uf/lrXM3PipbOV7NVlv3/ALjr92qttrf2m62wae0KfxJd/wAN&#10;RXq4jm96vKUv7pcZQNi21u8/tGa2ings0f8Ajf8Ahqxc+J7mwWVbzypv7syL8jVlabc6Umr+bZzx&#10;zXsv3EmiqW2Sfz9QW+lsXib7yP8Awf7lJRxMaHLGcub/ABBzR5i7pvjW002289EW23/e+X79WIfG&#10;F5K/7tIHil+eLzq5SzsLaa3uGg83fFu3b2/dNTdEmnfTri5a2guYt2xYXry6tbGyjGMqnum0eWJp&#10;XN5dpqMtzqUUb/NvSJF3xRU201q51q4drdIfsq/L8itTv3H2C4a2vpYbtV2fZ/uJWRbarvsGjiaf&#10;7W3yfun+69eXWw9SH/bxcZFjVZpLTzZHe5u5f4beJlX/ANCqpaPql3BFJLbSWl0zfcem+c8mn7b6&#10;733EX/LWX/W1f0Ka2e7/ANJvru5iiXfvh/dbP++qVGhUqP2H2jP2kfiH6RftYGb/AISCeOZE+69u&#10;uzZWFquq6nuf+z4o7y0X55Hl3KirXReLfDFtfrE1i1z+9b7810uyqibrm6lubx2treKL5f3XyS7f&#10;/wBivbxFKrQjGjUjHmiZc0fiOWsE865lu5bme/vf+eT/APLL/drStpryG4tIIomeL78unv8Acet6&#10;6+y6Vp9xf/2b9oMTRLshXZEu7+Nm/h2/ebd93733ap214uuJbXum2/mmRmtZIfI8rbLGv71lX5ty&#10;/wC4/wB7cv31rN4fEOHt+U4fruGjL2XMZt5f6peLKtpbW2lS3HzsifcWtLSnn+z+RbLBpUqRbJbh&#10;F3yyy/36fPFqF9b2s9lBbajaS/Ituvybmb7tRWEM+rrKsEy20sDeU32WVflb+5/vJ/Ev96uONevG&#10;PtEdvuDv7Evrm3tYLnUI7zUFl3N5S7H2/wC3XPa74VudC16a+stN81rr/W3Fu3yf8CrvNE0rT9NV&#10;7r7dJc6gq7PNlb5N39yq72c/2WaW+ZbOLd5qzI3/ALJWqlXpu/8AMOVKJ5vF8O0m1KKX7NLulbcy&#10;aY2z5v8AgVdDoWq6Bptte6V/aL6dPZtFKr3sqRI3m/7br97crL/tfL/tbdq8gjhi22cqzeYrbn2o&#10;yPuTa+5G+X/gD18m/G74gX3hXx1b22r6wkviuC0lltkbTIrC4urd1l82X7fA37pmii2+b5UW1pd3&#10;+qWXd9Vw9hJZxVlSc/eieHmUpYfllSPdfGPxd8OWHiibwnf3trNcfZJ4ri3uJ1T5W8vzIvN+WRVd&#10;W3MirJ/sKzba4q58XeELvXodF0rX9E8TJa6X9osvDPh20bR5/mt33SpefbIllZllG/8AdSv5e3ZF&#10;u81q8d+IenpeeB9L1bX/AA94T1rSoJHunltfFFzbxPeS2vm7pVurpZ3VdyfuImibftZWfzWiXtJL&#10;iPxF8OtPvPA/hy0gt7TSYkTUrSRPKj3N8+yK8bct8rJLu8pXdnliZn3V+mUstpYKhGfNzOXu/wB3&#10;+v8AybzPjnVqcspVfeLPge10XQbdL3Rhc3tnpDS37a82ufbETbLby3EE8EaL5Uu2V4kZVilZt3yf&#10;Mu72DRdSh8fXeraYunafdy6m0suoXumzpctdRQM8CysnlNKsu1Iti7m2/uleVvlVvD/hz8QtL03S&#10;9e8M6n4O8Iar/ZmqRXMFl4djaWynlVrWzguIIHaWe6Zt33l+9t+8ssvzaB+F2ofGPSL/AEHXdct9&#10;c8UWdwuj21noFtEtlaw7t08ssTL/AKHP5v7p5W3Sqqxf6LvWJqqpl8a1SftZcsf5v5goS9lL939o&#10;9Rtzd6XqdheQ2t7ocX73zrVp4mlT5NjtPt+8zbvllVtrKu5d27zavJd/Zri1le7luYpW/wCPu4ff&#10;uX/Y/u1j+Db/AFjUoLzTdC8NXGheHLAy+Ql0rJbyKr+bOkEUu3bFF+9i2/NtaVdu1YmiVvh/VtG1&#10;u4iVrBtOv7mVYotMlX59zLu+b+H/AHtrV+Y5phKkK0uRe70Pqcs9nKPunaTa9LprtLp9jL97Yss0&#10;q7KpPrFzDK09y9tNd3HyRW9p/wAfCP8A8CrutD+E8eo3UUOu6evkxKzrFaLKkXyuu9fl2/N/d27v&#10;466+58D+Gphp6T6QltPZzxLavEFaVW2sy7X+83+1v/ufd/irbBZJicVT973T6D2cpHl1ho//AAjc&#10;Xny6qthcf63/AEhtz7qqS+J3XUpZLvUPKidfmu0+5Xoz+B9CfV7qbUdFuXPmSq9w/wAuxUf7zbfl&#10;27djfe3Nuf5PkbbxXiPS9Mg0yyVI7bSrd/nifU4Ps83m7PnT/a/z/vVjjMvq4de7EuOGq/Y948/v&#10;7fW9d8R+bq+oQ3KxfNHLa7l+X+DdurStkk1u1u1i1Wazli/1UO//AFv+7Ueu6Xaf2j9mtp7h71P9&#10;aj/ukT/vqpYtI022064v/wC1bi2WzT9/LLAzrEzLu+9937vzMv3tv8FeP+8xEv73ocE+Wj8ZW03W&#10;p9Ba7jsdVj+0T/8ALL+OtvRb+C50a9guZ717jdv2amy/+O7f4ais/sE2oXWr3Wh6GYba1+1LdSz/&#10;AGiL7M2xm2y7F/hX/Wy7dvm/LuVWZ5PF/iLwlAsMeoxWyLKq79StJIoltf8AW7PlZ1b5mWX+HdtT&#10;b8zLuXslRm/3MGcNPF0viZT0iHT90skNpH+9+ZpYvl/y1W7PWIrBZUVWuEX7qS/f/wB2nWNraa54&#10;UliufsukRLfNHH9nk3W8+35mb5V3bom82L5vveUzfd+Vc+3sItN1G6try9XVIYm+4n/sj15VbDpT&#10;cJyO6hXU/hNxvEGm3d5ZLNAszbd32e4X5FapJtS0TQllu3tI/wB62zfb/frDvL7w/DcZglnmutvz&#10;W7xMny/79czf+LmttetbCPT/AN1/rZdn92sqOGm5WidMpHp/k6Y6/wCl65EkV0v7qJ/4f++a5rxN&#10;Y2l9Amnz3MX9lS/euIm+eszw/pelHVL2SxvtRsNyb1ivdzfN/s/3ai1fR4bu9+yQLcv5XzSru316&#10;UqOHhHmg+WRz80pxNm3h8Pw6TLaaRqU928q/LZI3zvtrBmiuX0qK0tpbu0iVvmt4l3Vbj0/XYbTy&#10;tGslsJ2+7LO37r/gVbmi3N7DHawXa232qBX+0y27J96uVcsPf5zX3eXk5TN0251PVZ7Wz1DV73zd&#10;3+ixXEWxP937tdVc6P8A2DO++ztJvtX72WK+beiP/wABrnbnXdZv7n+z3tv7Sii+5LuXfF/sUTfa&#10;ZtifZFtk8r7n3n/77rLEycpc0ZBTlyFjVLeS4Z/s2pRaRceV/qoV3I/+1Ve/8MtrVpaWmoX32iy2&#10;+bLdo3zpXPxefDuiWG5S73fK7t/DVW2uXt76W2/teZJbn5POl+5FWlKnOPwyDm5jrbDw5Y6O0vka&#10;rPqWjtFtaL7+2sK60VdLlliuVjh8354pX/55fwUyHVYGtbrT4oLm31WL5Wu7Rv3U6/39n8NXgsNz&#10;pSWmsz3Nxa7fmd4m3f7lXPmjKUpMn44kMGvLoS/Zop7vYv8AzyXd5tSvf+J7nTor7S7a0dGb9693&#10;/CtPttb0PSLb/QrSa5t/ufNJ5X/oVWk8QxCOKWx02S5tZf8AWw3H/LL/AOKrD7XP7P8A8CL5P7xQ&#10;mtNX1LSdQjm1f+0YkZfNSVfk/wB1KZvghs/PsrOB/K+WVNrbFarT+HLtLy0bRtQu/wB/8/2K7b7v&#10;+7V5NIvra6mi+0/2Ukqs8sX30Zq3qtR6mPKcdaX+l3l55d7NfpcfaVRookbyv/2a6HVfEEulaw8c&#10;X2b7LFHuW4RfkX/Z21fs/K03yp5L62d2/wCeXyJTbvVdPks5W+xRX9x5u5vKlXe3/A6ylONWVuT3&#10;f69DX4YnO22varrt5HdW9wv2Vm2su1trL/fovmgtPN2/6TKzf637yLWvN44gs9jJpey027mSL5v+&#10;AvSnxfo2r2sq2mjeTFOuyW7ii8rb/wDZVrGMn73Jyoy93+Yx7m1bUYvszPvuNu/f823bV22MVtBb&#10;tc3ltcorbFuIvlliqjqtxLbWdv8AZL6GZF+Tyni+fbXO3GlrqMTz3MdkHi+aO0aD77VtTpqcbSlY&#10;Upch22u23kyRNbapc/2e/wDrbtZV8r/4qqeNNhuUgjl/tK6f/l4T/ll/31XK6d4cudPtnRbaOa9n&#10;+6v3UVa2IdFlt7i1jZot6/wTN5sVOVOEfdUw5jz/AOPy/D2+sri28TxJNqlorPHcRafeStB+6Te+&#10;+22/ukWeJmXcq/Ov8W2vze+Juuw6v4x1F7Iz2+lo6rZQmaWVEt1TEQTzfm2bdu1T91TX2V+0h8SP&#10;Gnwl+JWn6xq89rd+G57X7LLZabp6fZJbf97ttX82V13S/OsrbPlTb/e2V8R694hj8Qa3PqlxaW9r&#10;58scjWmm2y2sOFX5tm3hD/wH+LdX9O8GYD6tgadRT54yj/NePy0OB+/LmKF7rl7qkFvZTX11LYWr&#10;N9jt7i53rb79udv8K/dXONv3azY7me3dGSR0eP5l2tt21X31fhZFll3eQoaJgDIGbb3/AO+v4f8A&#10;O6v0XlNy/wCFktLjWII7md7VWkXy5Io4n2vuX73mOi7f95sV9QfB39orxHpEKQf2tLqOlQyNN9on&#10;EFqwum8pi215V+0r5rKr/MrLEiy/uG3Mvy1dR2t9dSLp0L2sP71wLy6R22rucDftQFtm1f8Aab7v&#10;3to2fhx4/vPh1450DxFEhu30q+gvPsxlMRmWJwxi81fmRWXK/L/erjxGHjXic9Snzn6A/DXwLbeJ&#10;/B/xC0vUorb+x7a0/sh9T8LaLLdJ9inluJW+x3jbp7mL7Vbuyf61m+0fvfN/5dfDPFP7Mng/whqd&#10;jqXh/wAS2viOXS9dW11PRL68sf8AR5XlT7JaXG64iV2b96srROy/un/1W19vmWu/tJeKbibSrfw3&#10;4lvvC9tpdrLFa3EAS3vkT966RPdW6q852P5SttjX7vyotcXqXxKv9Zurq8mKx6zM0US6wrSpcRwR&#10;pFGkX3m+6kSfN9/725n3V51PDYiLcnMzjCR9r2HxcHhL4Q6Alle+FvCz36XXiKTU76dtU1Da73EC&#10;vEj7Vnud1q8Uryqys+za8WyLb2nwB+LcGu6ba3fjqDw+2gRLPrXhzUvEEaabK86/Z7W4luH/ANVu&#10;uml81/8AWv8ANK3/ADw3fn3q/jcQQWmnWsel36xQPBHcJG6oqtKkq/fVW3Js2/MzLt2/7TNDF8T/&#10;ABBJaSWVrrN3Y2GJn8m6naZJP4lV127Wdfl2ts+V/n+T7y4yytTi/wC8EaUj03xP8Yb3UdbkW98a&#10;/wDCbxxG6tYv7WSdrXyI/KlglW12IsETbE3RK8u57f5kZdu/kNSvpIbC6tNJs49GvNOtNmoXum3D&#10;3S3EUqbHZpfNdF3NKybYlVds8quzV5re3P22czrHFb27u2y2ikZkgXdnau5mbb/vV2d/LN4a8R36&#10;WTrc2X2eVbG7uVgaVoni/dOztv2SqqD5V+ZHVkXY1ep7CNP4R+z5T6F+Bev+DfAOrW06X0ltez6e&#10;1vdy6Fp/m3Gmt9olXzZ57r9x5StLFuf+6kXzROm5vcPiX418X2+g6bcw+HrrUdR19p9F0y6/tK61&#10;K5tIo7jyJZbfbL9maCWVrNV3+U0ux0dPKlEq/CVz8Xbqzh1SK20yyj1Sa/NwNVYRyyQL5vmbItq+&#10;Wnzbv9UqIyu+5G+TZ6p8HPHE2sWBj8Va5/ak09hLpFiNT0/+0YLX7U8uz5lbKXTThZd77W8i3ba7&#10;/JFXkV8C1L28tTm9lKl70j1aL4exaH8S/As3gWWSHU9V0jRNV0rw7ZxxXepP59w14jM86eUrW8Cf&#10;ff5f3SfdVvl6zSPFuvaDY2/jjT7nVrPULpkl1zW9eSW3skl81LW6S38qVPN/f3Fx+6ii/deVKsG3&#10;/Wvo6r4Pm134aafpEd/HN4/0pP7GGsa3cJHcSpPfzvey3FnOj3Pl2+1kWdGZ99q7KyKj+b5j8ddY&#10;sn8aw2Xizwvfa54evReXH/CS+GtZkvYtRljt3gab92kUEsqXjs7PtT5bhlaJWlrz1BYiXIKUYs9W&#10;8c/FC+0/w94K8P8Ah7whf6p4Qur2K90NvGNn/allaxT7IIm2yxefuildvK2+b8sq7ZZVlRVm8S/D&#10;mDxboN3c+CtFtPG3hfVNYfTZYktfK1OKBYk+0T2SXj7bqdtkU8suxXllRP8AlklfIfgiy1fw7Nq/&#10;iHXPCniG08OtBa6q95/ZP9pWSS9EnlgbyoJUZpZU+d12ebt+b50b6g+HHjK60f4MapLrt5a6RpWs&#10;+V/wi8to0/mxfvd2pSoq7ZYmtbeKLc67olf7zMnmrRXw9XDuPsRckub3T5D+Kfh2f4LappSaH4ru&#10;Lu31CJNSMdpcJbhGguHgTf5Err5qywS/cdtvytu5pfhj8WfGbxWOj2+r6zqGlaNDf3sOk2mry2v2&#10;X907vdIv3d0W6Wfcq7vlfd8tU/inaTeI/iD4xuvEnja1utZgluJX1TUradP7TdF2xQQRRW7GB9vH&#10;ly+UqfKjeXsrziz1RrazMAitZrd3jmljeL5iU3gL5v31Vt7bkRlVvlJ+ZV2/VQpqdH3ju5Yyie1a&#10;1p+/V9J1TwKLbxL4ps7dn1fTdK0V7iCD7Oyot1uYf8tVWJ2ZcMrNL9z+Lk9E+Hd5Cby91bVrDRYo&#10;IA/lSlby6liaWVH8pV+XzUaJ/ldomqH4TfEPUPDuvygQzX9vd6RdaTdR2Z8h4rRom8112I+7apaR&#10;t8b/AHd331V17ttY8V/FKz0/w3odnrvinSrWL7frVpHawQO0rSy/Irr5vybfmVX+5K82xFrmlGpS&#10;jy/iYyjKHunpHhT9mbxZ4h8LN401yy1O2vNTVorv+29TWD7VZwTbbjakT/afkiiRNnkSs3mr5UTf&#10;Ltw/g/8AGVtM1HVfD92kPh9YoTb2VuNHg+13QkXY1k7xQKkvmu0TN9qt5x+6RtqmL5ve/BJvdS1T&#10;R9D+DmlXqf2fp9vYt5kN5Pb2v2ye4RtU+zyytEk6xT3W2C4li2732vKteP8AxC+IVl8QvEulMllp&#10;NtpWg2cqavqemxtpsul3T3ssqu8qy3UvkJLEnyo8qN9o2RJFLKmzyqdSVbnjMzj73xHvHwk8Mz/E&#10;Hw3Y+FUS9vv9OTXJdD8QWb6Db2E63qJay/aIot0U7wb1V4vkbevySsj1e8G6J4s0DRPKl0qbwsk8&#10;E+mz6FqdtBFFdNFapvuLf7Le286z3H2W6dYllaCVndt0W/za8r8J6lott4o0S0is9UvIbK5vpV1W&#10;axfUNsEVxLLZRSpuSCK1SCWKXdaorfPKiPB5rOvuPg34jlPF76lq/iuTXpdU06W38TeGr62itbi1&#10;uIIldLhIol+0qnmtv3+V+4iZ5ZdsqPt8Orzwlyw94iO54J+0T8WvG/g74cy+B/D3hDXvBvhrw/pN&#10;nbTandRXtrd3EsjeR9seWKV4NrxWv2dElf5Fd4l3bNqeZfDf4vS3i+DdL8RaHpD+HZIjptrokujO&#10;9rfwMrJcSqkTPL58tykSrcKjbpYl27PKkSvobWF+H3gfwhoF9pNtqPiLSLW0fxNbWuiCzurSTz2a&#10;1t4vs94l15rIlneys7bWi/0hm2vLsr5e1v8AZr8ZeKPGeoWVpHpkF5Jc3N0LmW4udt0zea3lebOv&#10;H/Hrdf6/a4a3nEu1vlr6DDyoypctT3Tb3fhPVfGvhPwpongLT9U8MXE3w01C/sbrUdPitVllfW5k&#10;dHit0dpdqNBvg8p/kllWeV9i/JFPa/Zt07StZ8My6j4r1qy1DRWWzvWstHubW3W3drqJHt7iKd4v&#10;NVlg8qWLa0W2W3/1v7ryvmnXdRufA/iG88N+KftuqDQ5ZNFihs797a3gSK6c3Ef3GdldWnHzbWXz&#10;921vunU8NrqfxOvre20nTLf/AIRmy1uW/l0+/vdv2W1uGi3NceX5SC1TyNrSxJEqs3zbN8S1q8HL&#10;2Nub/t4n2cuU+rfDWteGLHQdU0jWPDusavoEukM0uorHZWWpeVeS/arSKKJ1inb91F/qvNlSWX7R&#10;/r08hm9W+IvjPwnc+K7u+1r/AISjwVqF/bS39nd29n9nllWLym82J57jylle1iibZcRfut8S71av&#10;APhWmkeMfEFhP4gv7/T7CDxJZ+GLG38P6vatbhvIbyvN2Wvm73+zv5V0vzN+6+eLyEevprQvD3iR&#10;PFlv/wALIsZvEdrrPn2SXuobYpb21a4iSK1dVWLZE8vlXG7Z5u23fcjfaNi/KY/2dGUZT/r9DKMJ&#10;HSaPr2l6j4XWOHQ/EV5qNnp1u9zrraYtvfSy/wCkfvYllg2/eeWVpZf3HzP5W/bXhcOlXMupynUL&#10;S7s7DyPmlaVXVP8AZr2g6XfW+n6J4UGj6pf6Vpd9dJ9h1GeXZBB9q/0WL7ajStEybHVndmVlWVfl&#10;3LBXG+JPh1qmo+F7bxFpFrqujW8Ny0DaHrYWWd2VXZnQx/fVUC72+797azIu6vgcwjKrNzh8JvKJ&#10;w1z4Vgm1O3sora5eJn3M/lNtZf8AeX+Kt77dJZs2l21hBfy2y7ot7eV/6FWroX/CRacksV7qUv2e&#10;Vd6pZf8ALKudmtLmzkvY9UitNaf70Ut799v7tfLe0VWfJOV+U09lynO6n4z0vRr2zXxRPd6RK0v7&#10;iF42ZFbf/eVdtdZ481bWfG2ky6brertq+ixbf3rReV/3yy7azLZL/VUntNbhleJPupu/dKtaqeII&#10;d0WiXki+Si/uonlX5v8AerpqzgnCVGHvR+f/AICZU+b4ZHJx+IJvCkX9ntbTw6VO3lM9x8yf73/A&#10;Kfpvh7S9C1H/AIl95nVA/wDyGolb7PL/ALPzVLr3jWbw6WuZNKhmt92xpZot8UX/AAGpPFviS51j&#10;TrJv7MWz01V83/QYGi3t/f8A9quyDqyjpHl5vMiPKT6b4T0rUNbv5/FPiHWJt3zt/dX/AHflpmva&#10;Z4fsNDdtPv8AZpsr+VBKq/6X/v1w+l+Pnu5Z5LTVdU1FF/1sUq/ZU/8AHqtHUI7nSvMW5ubZ2n83&#10;zbiJmSL/AGd38VdMsNiIVP3strF+2pfy+8bcL3SW0CxafP4iigX/AI/ZWXzV/wBikl1nxdYLb21t&#10;ftYieXdbSu6/um/u1NpBuobPdpv2l5m+aVP+WUv+1srn5/D/AIpdUuboR6sjT/u7eKPytv8AsLUR&#10;UZz95x0/r0/Ix5pRidBc+ENb8Z66t94iu7ZriJdscqLtd2/4DVLTfgrZ6JrCTSf8f6szwXTy/ul/&#10;3l3fNVU+GdQ1q5isfK8QaRLbfvd8s+yL/wCyqpDpXiPU7SW2uZZtS1BW2rLB+6fYv+1W7lUj7sa3&#10;L/dDljL3pROym0fw9czo2oWTbov9bqVp9+s2UadatLd6Jqn9r6REvyxJ8ksH+9Vrw54V0wSI0V1r&#10;Wi6gv+tstQud0Uv+633a3o/DOj6dqwvbLyNX1ny23WUzeVFL/wB9V5s6kKUuRylL8v687nTyy5eZ&#10;HmWj+MtUja6isNajLTy7msr2Bm3L/e3rTL3XrbxHqawS+KWhC/vWtdPXbb7v9rd81d15trrTyx6P&#10;b/8ACM65ErxTxXEXmxbv/iayz8MPEOhKt5P4Nh8Rt9yS6srxbVd3/XJq9SFag3r7kv8At3/hiOWq&#10;Z2seK9OhvrJbS+k03zIP3txaQNsb/a3baovdaNqF+tzcubuG2TdHrFwys6t/sotdhpGkz3MF1bag&#10;8Glt5v8AyDHuVZN39x6yNV+HWiXklrKujTaXqsUu77XpF8i2ir/tKtTSr0INwk2v6+X6i5ZTkeYa&#10;143sfD1pe3uofb9cs55GSKa18pH/AOBq3zba1IvHOjanYxNbW2y1Zf39rKu19n+xu+XdW3rq6fpG&#10;rwQX1npKKkvzSvpUs8sv+15q/KtPT4cab4itm1C91BdW0tm+W38tkdf9ivalWwfsYTnG3n/wNrmU&#10;Yyj8Jk21xZTa1pT2at/ZrNss01Jl/et/dXb/AOzVmeNLK5sPEDpqUH2S7ZflillVv++dtdVYfD7R&#10;ra2dbxb+80pP9VaJuV/91f7tbnhWw8H3Fnetq9pAjuypbS6rA9xu/wD2a5pYujTl7SKlI29jzHiC&#10;XXiCwV4v7V854v8AVfN97/ermdS8S+Lp1nvWuWeKBttytlu3L/v171qXga2/tl49P1DSrxXXfF5t&#10;i2z/AICtc+/hsRvdbbyPS79f+WtvH5UTf8B/ir18PmOG+NxX/gJzSoS/mMHR/ENy2nWTQLN93967&#10;fxf8B+9VubxBLrF9FDJK1ttX7iL8lM06b7ZdTK26bUovla4ltmXcv99f7tWLzxNp2ifvZ7tftSr8&#10;nzb32/7VYTinV9yHvB7pzd5DqFtrsMMl7/aMrN59tvjZfKX+7XVa9KuvWdvpuoXf2a/k+RbW9ZWR&#10;l/4D/DVdNd1DXrJbmFYb6wlj8r7RF8kv+5WZpljp93L5UGhPNqCyfvftS/Js/vbq6JWm+afxR7WC&#10;PKP/AOEwuNNs5dJvfE0lnaw7Qi2EX3f/AB1qKW41kR35LafposEG3ynXa26itI8qXwf+k/8AyJfM&#10;fNaX0fytIqpIv3V21PFbW0qNI06s7N9zb92qv9iSQxbty/8Asy1NcaHPHtkkk37/APnlX6O+TpI5&#10;fd+yOe0tbF2ZTHP/AMBqeH7Leru8lUn9l+SrWneAfENzFvXSZ5onHmK2373+1VS70W8SZYv7Nuku&#10;E/1lS3GXu8wSpyLSvc2M/l7d7J82zb8q1FHaLqup+ZJbSTN/cRttLc22opJFGrLmX5PN3fd/2auW&#10;FtqNtA3+lwp/Du3/AD1lfkjzXMYx5PeMHxJHPp8i3sNq2nbt0TLl28xv73zf5+WuatrFrtZAp24X&#10;5dxVf8/xV6nYTXMun3UEuoS2M7L8u9PN83/vqszRPCp026b7JciVpV2tuX+GuynjYUoe+elTr8sD&#10;z22kMcc4EzxRuCjID8zfxL/48q12lx4RuNd0e61+bWrXUrmzsYrq5sYoZ/tEEW+KJfNzEq7fnT50&#10;ZvvJ/eq1qvgywkuI7pJJkikf9+8qbFX/AHaov4dhEKW8epmWGJmkVMN/Eq7vl/2ttdH1unM2+swO&#10;51Tx/oP9gQaJoeuXVxDavqIefUdDiiRopX3RS7Ynl8yV/k3Svt8rZFtVmhiZcr4W6v8A2LrY1uw0&#10;2W+vLK4tbhpYb1bRx+9/1UW5vNkLusb7onSXYkv3V3MvnV5YRxXuWgWKJv8AVxufl+9/ero/A3iW&#10;58K+JrS907Q7XVNXt7iK5gT966RbG3fL5Tq//Alf/wAe+ar5IuPul+7KPun3V8JfHdnf39lO2oXP&#10;gZ21FFuonVopb14k8pYn8+Xcssv2hZdqO3/faebL518L/BVnN8RbnT/Gl/O1nq8U+v3UM2iQWa3W&#10;17hUuvKniltZV2NtV7dl2/an2M21mrAk8eaF4kTV9Bsf+Ra8Qyw6jd6vLLFbahY3/wA+26/e3XlS&#10;iVpXZlZ18pZWRmXbvap8Lr7RLbxb4d1/4k6fb+I9LilisNI1K2tNsVxFa/NLK/mbPP2bk3M+77zb&#10;m2ReU/iKPs4z5Tlj7hx3jT4fXNrrNl4k8NXB0DVNOuYor6aN7eK3snZpfJlW6gndZW2xf8sok+6v&#10;ys7fN7/+zV4An8PwRPq63uq6VeW1nLBDFrTRWmoxbvN/exRP8yo/zRb9rfM6yr8+1fUvhSln9j1C&#10;L/hH7vw/o67JotHvrnZuXzW2y+Vs+VWVPN2/3vl/gdm3dV/sqbyma2tElib/AFNvdbNi18zj85qK&#10;n7FA3NxMe6fVXi1CC5Vf9fFLBdzN5sqrFFs/1rMzMz/edn+98n+2zQzeJrG8liiaVb9HXYz7d/lf&#10;79V9Ss5YdZt7nyLnVbhm/wCPeFnS0VP9t6t3Ph6V/Ol0XT5ZokX/AExIovu//FV8PVqyqS5yOWRR&#10;udS0zUnRYIrn7Ra/6qG4l/df8ArT/tXV/PSCf/iTu/8Ar5Ym+/WVpWm3zrbxRaH/AMtfmlml+f8A&#10;4AldLeJcpcXFzPpl3psW3Zv8rzUlWsY83KEYnL3OtrYa3DLbX17DcfwzIr7JUrbuftPiFH8iJfkb&#10;7R8675f+BpUug6PqFz9qs7OBv7Pil81Zr6Lyni/2KLnRJ3W9vvN+x3H35XtJd/y/3KUZc0eYPZFj&#10;R/EP2+K7tr7TIrb5divbt8j1zuq21zpUsV1p+q2V5Ft8preGJLd/9x5f4q19NuYrmD/iVM1zFEvm&#10;zu67EV/9+sq8sLP7fLOq6bDL5Xm+T9q3o/8At/7NEqspR94DoJra51LRrK2ZZbO3ibzW2T7Ldv8A&#10;Y/2q5rW4Y7C6+zanp6/ZJV/dPbxfO3+5V2zubm2t3vJ7mL/ZtEfzd3+6lUtYS8vIIp5dQkS0d9+/&#10;bv8AI/8Aia4ZVOcs2IfhvoelQRSxy7H27/KS62utO1LwrbXj28C6fd3Msvz/AGtNR2v8tcvfywXK&#10;tc6fPPfxWa/M7r87Vc07xbLcR29y2jSRSy/89ZXT7tRKU+bnL5o/AdP/AMT7z5f7T8OWn9n7f9bc&#10;To8u3/YlqXTfEOn6ba+RZ21zbea38a73WvZ/CXh/Svib4Tt/JltfBPjHdsg0+W+82K8X5W3+RKzS&#10;fd3f/ZV5dqWt3KatLpS20F5e2crW8/3PldX2v92uvE4arQ5aspe7I3lDkj7oaVeaZpt7d3f2lry3&#10;8h5Wieff/wAAVK0JNVtrvS9Pn0WdtE82LzWsWs/tH+Wrn08JahNqX9oTxK8SLva3hi2Vqw2DTW6T&#10;y2d3YebL+6h2/Oz150VKHvC5pE01z4oeJ7qCe0837jJ8iO8X+5/eqHR/EOp+QixebDEkv713l37a&#10;i1Lw3LoNm/8Abmgyw2k8v7qVLxnuN/8AtpXL3OpaNpqJFp+irNd+b83lam0rv/2yolz83NzEcx3G&#10;tvc6rZRT6ZrU73crbNkT7KzLzwx4h0q1uJbTVdPv7eVfn+3XSb1es/Sra5m0m71CXT53S3Xzdifu&#10;tv8A3zV3TfCtnf2EUutafJYaPL88V287/O9YKtGXxxL5ZGLFoOpXkXnz65paXCt/qbSJf3v+zWxf&#10;+GIPsv8Aad9O1hu+9b7d3/fH92udTw9Lba7aN9ku0tJ5dsEqRfK/+5XdXn9kaPdW63WitNLt2S3F&#10;xfO//jlYKvGHuqIRp8xDo/hW0/siK5vLmP7K/wB2GWffu/4BVu813w/bRJaWOpWVs1r963t5UTe3&#10;9x1qrc2er6JEsEEGjzabP9yWWf5/+A/JVGHwreQm6XT4tJeWVfNV/KR3atpVZRj70S+X+Ut3iaVf&#10;6ck9nbRabqE8/wC/eH59qVgv9u/tZ4LOef7PB/GkX7ryv7+z+KtHSJpLDTLWXUNQ0vStPSffeS30&#10;6xbdv34qNT+IHhvV9Snn0jxZpL28TeVLdxXMTW8Cf3G+f/YqY4bETj7dQM5RgZnibUftsEUE/idb&#10;y1dvuWi7Nn/AKf4T8NaU11bwQKzpA/m+bv8AK2f7b/3qydY+NfhHwVfy+VrOiarui+b7JFE/m/7v&#10;+1/v186eL/2kfGUOt3cukTTaVpt1+7gWK1iillbd95lbf8v+wrV6+DyvMcbPT3P8RzVKlCl70j6z&#10;/wCEYg+1XcutS20Mrt/zyWXzV3/3KpeIfh38PJkiu5Y4LO9iX91qFvZtE3/kJ0Zl+f7u/wCavhfW&#10;vjB8QNTVLJdX1LTtSVfvG7ZXn/ubV/h/76quviX4k63J59/reoQxQf8ALW5vGgRv9ll3bf8Ax35q&#10;+locOY2j78sTGP3mUq1Jx+E9M+OPwz0bwn4cuJ9Bh0vVLWZILdfNgv8AfAyvLLLPF+9fylVU+b/Z&#10;3fc+63VfCP4VfDz4z/EPw94M8dw+I/E91rFhsivvCGrSajZaHKkib5Tu82VVl3RbndVii81fvL88&#10;Xh0/jbVfECiO5udRuZbZlZma+aKJG/g27a42D42eO/hzL4w0/QNQufDVl4rs/wCzdctI/wB99tiK&#10;tu3+bu+f96/zrtb52/vNX6Hk8K0YxhXl70ScLKNSXLE9c/bU/YE8S/sw3Fx4k0p3174bT3SwW2om&#10;TfdWe5F2rdqqKq7n3qrp8vyru2M6rXyvbyXGl6lIrme0nG+3m+Xa6qw2OpX/AHSy7a9i0T9sT4la&#10;V8FvEnwru9Ui8QeEdYgjt0i1uNriTTkTZ8tqxf8Adr8ifJ8yrt3IqN81eRaYmmFIpbp7qeVZh5tp&#10;Eqxq0P8AFtk+ba3/AACvsJfCe39ku2Og2F/r0FimqR6XYzStGNV1NHSJMd3ESysv/Ad/3lrufB/x&#10;7+KmieDI/h94X8beItP0MXLXdppukXLRuZc/dVo/3uxss3lK2ze2/b/FVeyEev8AgrXNb1/WdOK6&#10;QBb2unS6gyanfSyr5SeT8r74okRN+/C+UmxWVmWrPwG8I6D4j1u4ufFelNqfhuNPIuZrTVWtrize&#10;T91FL5UUU8si73VVCxbfNeFXdULK3Pz8seYyjL3feOH1Dw/rbtr818Xlm0yZY9Qea5RmSTeydd3z&#10;/N/d3V7h8AfiB4c8HO0vjiy06S212e0nR7nRBdRbYJdsTeTvgg+zt/pCSnezbovufK+70LTPgF4Y&#10;0HRo/GEusa/rHhX7d/ZEE3hpNLeZorq1inisv3twm66/e7ZYoknR4ml+789W/iF8FtbNvY6n4l1e&#10;307wlo0Gl+HNF03Sb+K3u9R8q0S8eXym/dSy+RdXi7Fl+WefykeX/lrxVK9OrHlkYSkqsfePcfgp&#10;NpniPXbvXPh9d2KPoU6+fb6ZBLZWk9rdWsreVLayyy7mSf8Aepb2+5PlTcnmuy14l8aPAEOp+PfC&#10;N1o+peLNUvBoc+kxz6VpF5/ps6xXX2icNLul8uW4l+dEiddksvzfd36Hhrw6da0m9sfh9qWg6ro2&#10;javq2oW2jyWO64uGeVI0tdl1bxRLL9jlnXe27fs2pFugiavouS61nwh4h8S2XxEg02G3t9M/s3w9&#10;dw6ZElumnTvPsi+ys8uz/UeV8sDfc/e7/wB1LXzlSf1OrzqRzfAfCvxx8IfD64+Ga+IvCHhG/wBD&#10;a1uLDTZ7yWZv9IuNl011O8TSsqh3REVIl8pPK/1vzbK+dLeC51GSGCMNIw+SPc3C5b/x35m/Wv0A&#10;+PuheJ/EXwtuPCd38WYpvKnRW8IWtrFpemaXullfyrq4luNvlROiRf61liniiiZWlfcvxL4Z1S9v&#10;NZsG1LV9UQaZZSQ2MsN2FltsLK0MUTSMvlRee/z7fuq8rfX6bB1eenfmO6lL3TvvhB4M0ew8b/8A&#10;COeMNctfB+qXdxaW9nqN9Y22pWLbriJkl3OrReRmPmdJdjRv/Gm9X5LVItETSdTtLq8E9/aTSwwP&#10;pdniOdlb/j4leXZKI22KixbV27t21W+V8q4u7vw6ZIhDp8tzaeZpr77CGVVXczlm3RfMzMW2ufnV&#10;U2/d21zk+pXN5Ok8kjNJEiKrD+FUVVT/ANBWurl5pcxXLzS5jovC8AOqWDWuqQaXduzbJWunt2il&#10;+7EzS7Niff8A738L7mWvafhx4fX4galaeD5PEkPiK302CGLwxHaW091HBeXksXn/ALiS1V2gVmld&#10;08rbvRVV23/vfGvCmox6bBezyWtreWUEZbybxd7qzFOY/kdd3yr8zrt4/wBraaiapr/hK9uLaK6u&#10;9Enks2tJPs8jReZbTpuZNy/eSVG91ZX/ALtROLl7pEo8x7B4w+B2laFfeLNN0zX5tc8R6JK6STJI&#10;iN5q/wCtTyld/wCLcu9Xdd1eJtp+padcxpHBd29zKkkX3GUyfeR9v/jyt/wKvQfCllceFJLeSZ2z&#10;IySta2jvFK/yfL8yt93d83/xP3a2o7zU/H1yLXUUnvtHil3yFh/qv+BfxV5EcU6Epc0uaJ5/1v2c&#10;uX4jyiS0m16WCHSNHufNWBfMjgRpS5UBGk6Z+Zv/AB48fwquHIDubOOOPlXrX0bo3gzSdDs7W+sf&#10;sVzFeT7I2vVSKWB13bfmZm2/7/yrXJ+KpYNT0/U7JIYPt6y73igRd07b/v7k3KzfM/8A31W9PMoV&#10;Z8sYm0cbFytynm/heDSrnWIk1eaa2sSrbpIFDMp2Nt7j+LaN3O3n5W+6e7ufBeh6x4k1azfxQ+l+&#10;HbOdo9PvdTRJ2l+f7p8hnjViiyt8jsrMqpu53rreDPhUvhvUotW1PUoxeWlzE9vbxW/2i0vdsST3&#10;EH2iJ90UqxyxKuxfmd/lddm6us+JHwo8PQavd6pcXWnW4v7y+3Rwai7WzOz27RfZZ2i/5ZfatrxS&#10;vv227s/lb1roqYqHPyqRtKrHm+I9sh8AeCfgzomteZqEo0cNexPb63pMF7cfb7azi+zv5CXTLvV5&#10;ZWSK4X5YvNR1VWllbp/jNZCL9h3xdNeeJoPE11JdW620jajbXTW0H223WK3doP3ayrEi79m5d2/5&#10;2rW+Bc3g22j8VQSQX/huK6vvli8QXf2y6fTrW1WKK1ldYni8iLZLF5W7zflTczbEWrX7c/irwx/w&#10;zf4gjh8QWF5qGrSWcVjaW08Urt+/il3/AN5fkievhMTi/bZjQw8Yc3vR94mjqz5++HF5rXxV+Gvg&#10;/wAK67JFe6LbW10UbxBplw6C3geKWWK1uIJ1Z/KSDbtby9rSpEvy/Ons+k6/qvwJ+GOqaZplhq95&#10;4ijney0q0tLJLdIrqK7VEuFslV2vIF8r/j6fzf3q+UrbpZXrmv2f/wBnPTdY+Cvgz4nWFtqV/rDL&#10;5UunpdJb28SwXH/Lm9yj/vdy+a+yWJfNd1R4tjLXrnhzwB4w1DWLW28QeMdZfTf7On0r7Rqf2XV4&#10;fKnuvnR5V8poPNi3Ky/Mu3yleX90iV62LxeGpVpUZz5SZ05ORU/ZDbx5rtxp+t/2Xpdn4Yt7qeWD&#10;7RPE72v2re0V7FBLuutu3zUV5Zd0q3CfwI7V9dXOpfabfyFa2tkiX5Lfcj7axnvLW0S/l/sqWx3/&#10;ACyxWmmbPkVtyf8AAv8Af+ZXd13Vi6lr0+pXSQaZpmy3T/j6eVdj7a/Os3zSPP7kvdOyjS5InTJc&#10;2f2q4a5vrZHl2fJaN86VL9s06G6eVVl82L7rpB/ra5/StSvH+0Nc6Vp8KP8A6qaFv/Q6qJ4hn0F/&#10;3tnc63qH/Ld7Rd8UX/A68365ywjKRobb68s11d+b9r/dN8sUTf8AslWNS8SWt5apBeXkFnErfJ+9&#10;/wBI/wC+K4fSviE9g2oT3NtE+5tkX8Eu/wD261dVSW88PRXLRWiah/FM8SfJXkvFRlTlKlDmNYyO&#10;os4ZZndYGu/sjLv+0PdfPWVfvLveJr65m2fJFFMvybqwtE8jf5TanPfxP/rYXb7P8/8AsbfvVp/6&#10;Sm+JbGe2l/5ZfvftG5f777vuVhKvUlTi3E05onRWd/8AYNJt/tk6+a7fceXftf8A2Kz5tNs7y/8A&#10;tlzFB5svyL9u/j/4BVSw1trO3ia8jjs7uKf+NfNR63tYeDxDb3X2SeKbUIollZNvzr/uVtWxNDGU&#10;Pcn70fslRjIhfwxbaxfxS30tp9ki+7aJs2LXR+HraDSl+x21zFZxf3EauKh1tUi+w3kTW3lL/rni&#10;+d6zJvENnealuW2uf3S/NF9ysKOaYTC/vKcfeCUZHoet6xY2exYtTgvN/wB6KGL7Q/8A47WY9z4X&#10;+1WkvkTw3H3FRIni/wC+0rktN8Q6Y8sX9nq2j3bf88YPN/8AHv4aNbS+v3WWxlj1WKL/AJeN2x3r&#10;KvmdTER5owjL/wAmCMTsvsekPqkUvlXKeQnlfJE/z10Fsi2y7Vltki3fK/3K8y8N+J7zVdU23k9t&#10;bWlnE0TIl1vdnrbvJlubeKXypEi37Gd1+SvXwmMtH2kYh7p2WseKtM0q1dv7TtE8pfmRPv1yV/8A&#10;FS2v7eKLTIp7l929pXirn00rSry6lvLNrS8li+RkRv4a0P8AhGJ0bzf7VXTYZ1/490gT/wBDrLE4&#10;7NMR7tLliR7p2CeKrO20jz7lpYU/iRF31z9t4ks7yKW2guZ9SiuPvecuzylrP0ewXSp5VVpJrL/l&#10;r538VV/7Htppf3Evkyo2/wAnd95aivWxM40vbSiXE6i/s7aHS4ls9Qittn3kuF3u9YNzZ2aXifYZ&#10;4vtbr9yqum+Voiea265f599xN89Ftomy/wD7Xg1OSb77rClquz/vuvBx3sq8uWnyx/7e+E2jI09E&#10;1XUEif7Zpjebu/e3CT/aP/HKlvNVWzllnazuftErfuvOuvk2f7n8NY/hiG58Tu895F/ZtwjbPknZ&#10;Kt634Ytry/8AInvruGWL+NF82rjGv9W5qM/8JHN/MV9Y1uzvLyJ7nU7tEiXyvs6L8lM028vLzdZp&#10;bQPaO2yCXzfn20y/8K2dtvS23WDyxbGeZt+7/vqotKs5dEiiZfIvPKXyoppW8qvHqUK/tuev/wCS&#10;l8xsJoLWek3HlS21tvl2Sw/xvVe5v77QbWL7DeWU0Sfee7i+dUrl7DwxrKajd6vPP9m3P8qO2/8A&#10;74SpblIr+J0ufEMVglw2xobuBd7P/sVHu0JctOMoyDm5jq9Sm1W//dafBFNvXfLcbfKqlbf2gi3c&#10;U+3VflXb5rfcrCTxz/YmoS20tpqEOlRRbE8qLzXf/brotH1LSrmeVd13cyou54YYv4K76UKdWrzc&#10;xHMaGpWE9stvcwW0COn3XeLfsrC1VJ01S3lnWJPKX5tljvSWul+2RTQfaYp2020T/WpfN/8AFUWG&#10;sWaReQsq3kSfdfd9yvVrYKnX+1yhGRhTXOvppCLpWhxWyb9/+l/xUXOvafrFvbyqv2CWD554vI2I&#10;7/3Eq/8AbPJliga+j2bX2/v/ADXf/gFVdb022Sw837TLDEnyb3irxsbSVOnyU5cxcZSH2Hi3TLnU&#10;Xa5iZIvI/wBUkHm7X/26z7m80XUnRdPlu4buJt6v9jdIq5//AIRrQbnUbeaC6vXuoIvmSKRlSV/9&#10;qtJLC8torplvtl7Ku9bSZdnkRVyuVRQ5ZRjIOct6lNZ6lPDPtitr2JvlldftG56z9Shvpr+9iis7&#10;m8uPI3+a++K3X/gFVLPTVs4kng1zTZrpvuP5/wDy1/ubK0J9K1iwE0tnaXt+7xfvFmufKhb/AIE2&#10;5f8AvtWX/ZrGlhq1efvBOpyQ5i1b6NqWqQXYnltIXiWJGt4m3+Vv/j27Pu/7SfL8rf3WrO1O405I&#10;5fDd7eQeff20old1SXzH/dJE/kSfM7L8mzbuVv7rbt1cTZ2fiXxXr8mtWKL4Jt4llsrv+0NXSey+&#10;1JFcOn72JVnSOLYrfP5TMsqfwfK8HxK/ZP8AHOveIotU0PxZeLrO2e8vru2tE3zwMuxLWKBrzym3&#10;fKrea0SMvzb/AJHVvr8Hw+5Vrupb/wAmPnK9TF4qn+6h7pN4ltZvDmqQ3OoRar4RgitJXl8ReIbm&#10;xuIrx5Flfymgguom2s2zbEsTeaybfKVYvm4j4d+fot19k1HUNDmv7mVJNQ0TSNEayhnt/tUEvmqz&#10;JFFKqxT+aysqt5TL/t7us0b9nTXNH0+XxXol/qWra1FpH2C5tNTu/sc118i/upV3SxNFs/gZklTa&#10;rNLu+aue8K22g2Wh654Q1zXPGGm6hZXzWt5a6va2zah5DfZYpbWJEeWKK2lnni2bfl23W1W276+k&#10;lQpug40tfh6euv8AS+48TEYarCXPKnynrT+JB4j0y50/T7jVfPnk+zw2tzbN/obx7opW3srLPGrx&#10;fNL5r7dzbZW+RaveFdR1m+ubRNPuYdX0pmlafUHi/dNuRG3Wr/8APLc3yr/t/L8q7q8Gtta+IOqe&#10;Fb7WvCUV/wCEbrTpH0OSz8RXMVzfXN9LL5qo6zxNE8aRP8sUSefueWJU2yq6+iR/GvT/AA/I+gS6&#10;hL4k1CzPmy3cUf2Vj5sjbfPiT9157K7St5Xyt9nlf5Wfyq+azXIalPDzlRtKUvsnq4bFx5oSqy5T&#10;12zvGhi+ySwfbIll81v3G356yL7WtL0idLme2udktysDPL86Lufavyt/tMq/L/er5D1/9o/WvGni&#10;TXL7RrnUbey0W1ill2fuETcn8e77y/733v4U214N47/ab8W6b4i1Hd4gub5Yr6zuvLt38+FfKlVv&#10;nb5d/wBxfkb+9975dzefgeBMwxkoxrTtofUSx1P7B+jU3jBdK137Dp+ls/mytuld/u/8A/8A2q8H&#10;+InxP0Tx0NX8E2kuo22pS2UsU63t8lnbz/e3xStL8is2590v+t3fe+7tr538RfGvxH8TviBpFtpE&#10;GtzJZ3P2qeK0s2S4+basvlfe8pdrfdb5f9qu61j4ffHDxpeLN/aE3g7QJ4GWCDWLpfNZdzfdSBPl&#10;dv8AdX+6z/e2/T5dwzDKJwq4mtGM/wDFb/PmPJxdf6xCUTg9d0fxFqXiLWNFuwkXh22vJYoodJlg&#10;fT7OVbVbdJZbydX+XayMzP8AL8zPuRl+XqbE+Ifgvo/iS78YeDrbUPDujz3Vk8+p7p7tPNt0ayTy&#10;p4kWVfNaBt1xbyqvlSskUTr+92fjh8FfFfiINbXniPSfEX7pm0iyi8qLVZZdyu3mzy7Gk27m81nf&#10;7zL8rNtrkfgZP4i8YaeLI6c2u3ek/wDEuutP8X37X1l5EEreRF5LWUqeUnmzr8j+av73ayb4q/SM&#10;PicPXwqrc0eWNvL/AC1f5nztOhU9320T2yD4qaRrd1b6Va/Ca9tfB2ozyR6DNrujfZ7dZXSWWKKC&#10;Wf8AdQb32K8S7ovLilZflbyly4VfRtcuGXVvF/j7TLq1it7PTdJ/tOJJ4rW3XytktvP58TI7xfLL&#10;ZyrFO7RNKzefOvh2i+OdS/an+If2c6Tqeu+JdQsLhLay1uffpkEabF88R2/kbWbbPu2LsVvn/veV&#10;3ej/AAC1TwTotpba87X8Qn/tnXLG71y6t7RGa3a1fz7dZVl8+XfK6yo7fLs3osVxtTenl1Oi+V+7&#10;KX2d/wATb6tLm5j6B0VvG/h7XJdem8SR6n4UisZ9Lg8rUPNyyyvsuNv2idfN3ebulXbt8ryl2bm2&#10;+ifCew1Kw1Ow1O7iW/uHb/Q3ik+yu0uz+Pd/f+Zf4vlfdXPeGNZivPhu8ukadN4WtdJVtIttEWTy&#10;i/lXCbLpIGt/3rPsi/1q7l+ZV27mdu38P+P/APhNPGh0HRLJk0/R1ltnfUbSdpbWWBXWJ0gaL7zb&#10;1+bd91tu37tfk2YYfEVMVr9g+yyzLvZ0rnX6v8Q5vDt22mah9rt5Ws5Z0eSGBVZFeJfn8qXbv/e/&#10;7O5Ypdq/LWjqPisS6PYaq96t3aiXbdTWskSRQK33nLeb8qp/eVm/1qN81S6b4YuLwRw6+LbV4baN&#10;w63Cb9zear/vVdW3fL/H8v8AwHfXQ3+lw6nu0u70y3uIknimtbeV9sXyJvRo/k+XbIn/ALN/s162&#10;FjUqLm5j2VJQfKcV49+IsOh+FJtdjg1C7t0gZ4ofse64l2/P5Xkfe3fJ8u9d25q8a8Y6x4p1YXtx&#10;a6bZ2F5ZytayS69efJAsr+bLF5sc/lSz7ovubtir8u5f9VL694m+H/8Abeo+Xq9hJq2kWs/29cyL&#10;9oglRflli2ru3btvyrt3fvdzMrKjcHr3g3SfC9tEukeV4K+wwQadp9q7rKt0iq29NyI8sUTeUu5/&#10;m2rb+btVlbdySqOnG8o++dVTE1MNS/2SnzSIbHRLfVw/9qa4t+9ikQ+xRSRRXSL/ANNfvKsu7cuz&#10;7vyt8/ybU6EzxeGL46wt9cvakfZJbdFdLeWX5m/exbW+dl2Krt95mVfvMqt5jfyXOnf2J4fhubfV&#10;II54rVP7NtPssXlNA+y1i3earqqSq3yy7mif7rfNu81vPHPiTSviBNq19qJ07QYrBLPWbiygi81r&#10;xZbiV1X53ZnVVun2t5Dbm3eVuTbXzlLLauJnJ0nypX/7e/4c/M6+MnKf734j2vxjb6j4c0e6udC8&#10;N6fqGlajHczxzabN/pE7NFF5X795f3Sv+/8An+ZVXyl8ptzLXB/ETSLOOya0dV1Szif9/LbTo7RX&#10;ypu3/wCqbyov3UX3Zdyp8ywLt3VoaB8YdJvYY9EjW/ttLmtLbfpulWbxRW1tPF5WxPKVvtKp5v34&#10;vKVvl8rcytuurpyeD9N8R3a6Rba3ZQP9vsdd8QT/AC/Y5YE3tFFPL/yy+VGRvLXc6N97dW9OjUw1&#10;S1SHvL/yb8d/Qf7rEQ905mz1TxbceM4NFj1mw0qK2laIxamsUUvkeVFsiS4iddsrb4GaCJ13M27c&#10;ysyt2fhrxJqmqWWir4h8PTW0FxB5v9oPZvZyyt5rRN5qt5rN91WVv3m7zYt237zeV3kr61rC2nh7&#10;TF8BXqrBO89hbNBLtXbsdrNliZmVnSBd0W390zRMu5dnpHgLxzc+I5LzU7t7K+fR7nZHeveSPmdo&#10;t26LbtZm8p4FZm+X+7u+5FWaUF7B+4vd+9fdo/v+Rphvcq+6dilncQ6m+22jv7CVdn2iVvmiT+5U&#10;83w9uvt9vdwKqRN/Ht3/AC1habrGpWmnfa5Etvml+XzW27/9nZVjSvFWqaE7taxtuum/49PPaX5v&#10;7/8Au1+eQhOMvePqvdlE3LbR9BvNUu4F1W5eV12S/aGbZB/uf3awLOzgsPtDNctcu7bIru3utn/f&#10;X96s2bR9WS9lnsrywhv79vmh3blqK6TXU+z/ANoafpzxbtrMs/lb/wDgNehUqSqwjGMyL/3Tqtbv&#10;LrSk8q+ntvK2p8ksqv5tc/ZTT3OtStbaRbQ2+395K9yiu3+7TEtp7if7Mmm74v8AlvLK29P+A1ev&#10;/BUEdq1z/aU3mp/yytF3utcSVOHuP7X9dC5RlIqaDY/8Ti7S21L+ylZvmif+L/gVV77VNS0LVUjX&#10;Tbm7fd8kqXPyKtRavZ3MLaXLBfWVy0C7NiS/vf8Aga1Uv9L1ua7/ALSttWjSXbtlt5X+X/ershCE&#10;pe+c0jQu4YrzW4ru0vZIbiVd7PcT+bFu/ubf4aiub+SHVka9tLSbav34fm3N/u1FYXkV3pstprH2&#10;abyl/wBbZfxNTJ0Ntplrcx/uYlXb9z/2eoekuWXoUaF34wa3fdpdlC95t+bZBtRP+BU6zuYL9bRr&#10;lpJtQll/eyrebU/3P9mspT9hnSOKCT9/83movyN/vViw6ZrH9uf6TYRva7t+5W2bf+A/xVpGhFx/&#10;lHzSO3mdrDVH3WcF5LEu5Udd6NVfRfEHmvKsk8lncLu+d7NvKb/YWtDSPh7qtslvffaVeL5miS4f&#10;a61i63HPBusr6G5tLjd8stwuy3l/3Wrkp+ynLkj7xcoyh7wweLFknSG5W7tni+7Km59v/Av4asQ+&#10;I7LzZf8ASZLmWL7zy/OlTXcGr2Fg8c9jJ/Z8q/NdJArpWJrHi+PQrXTV1BLSH7S3lRRSqsTys3+z&#10;/E1dEKPt/dhC/oY80oEupeTf6U0q2kO1v9fb+X96maLpEdvo7rYaettb7/lVJflVq4O6+OPhS21i&#10;4so5bvUfs3zSrabGRV/39+3+Fv8Aarzv46/F62iit7rS9Q1O082VfLtEvvscu1f+mUqr5XzM252V&#10;vur/AMB+oweRY7EyjQceVSOOdWMPePo7TdKvrOWXdHAnmrvb7Pc79tUvHHxY0H4VaTb3OqXP2bTZ&#10;W2SXH2bzUib/AOKr88PEXxx8Wa/cQefrdxDvRt0Oi3LR7U2sz/7X/Ad22sLxT8QtR8c3aRvP521v&#10;NWe6sYov3u3btXav+7/3zX2dDw+nOrCeLq+71Uf8zm+v+77sT730X41eDbiC41Z4797R4vN+1PAi&#10;J5W9U3qu75l3Nt/3vl+9VC8+PnhTNxe2l1NeM3yrp6WnlXUv/XKJnVm/4B/vNtr4JfXvFHmRLe3T&#10;21rF91t21Pl/2f4lrfgmlfTv7QvI21TazNG1quxFb/rqteu+CsFSfNKTfzOOeNmfYHiH9r/wLp1z&#10;LaT2PiOwdFXa0tin735F+6rS/wC1WKf23PBn9kXFpo3hnWppok/4+Hs4nV2/g37Zflr4yh8R39ze&#10;PFaaIt9e/wATtM0vy/7NP1Xx/eXcf9h22lNpeqS/urpkXr/sba9alwZlkfd9lf8A7eNo4irP3jR+&#10;Pf7QOrfErzdHawj07SIruWeNX3faJA7My723fd2unyj5fkWvEDGojVg67j/DXReLo5UvY1uZJZbx&#10;UxPLKfvN/vf7uxa56H738Py1+oYHD0MLh40sPHlijqp/CQ1ow2gltDLuiG2RYzukQNlt+Pl/u/L9&#10;7ovf7y1X3M8Cr+7/ANn+/VfZ81d5se0eD/AnheTwr4k1DW0S51TSbSeWTRorm4t54N2y3idm+zyo&#10;7JLKku3dGvG1n+fakOofC208P+FNQ8RNqNvezWd0tvLFqU8UCTv5Kbvsoild7r55dyyrtRUiVm/1&#10;u1fP7vxbqOozRzXly93dieSdrmc75Hdm3MzM3zO27c3zMeWrFMzkbvM+ddu3+9XN7OpzfEc6jI6X&#10;X59Eiu3m0rSp7FHVohBd6hFe7G4UniJPl+/t+q/N8vzcqX3lfl+6tDvvC/7K1Cetbxjym0TdOqRH&#10;RYrI2Vok8cjyfbl3rcMrKo2N821l+X+7u+ZqrTRwQEpFOLkhFZWXcu35dzf/ABNUVQ/eK/LVm6sJ&#10;bO8eCSPZIn3lU7ttAFfefm2/LuX5qdFLJC+Y3ZWZdpZfen3Ft9ndNx37l3f3aSchGMayeZErNt/+&#10;KqgLUL2093bfahth3IsrRINwXv8AL8uf8/NXT+BbO9vfEouNLkGmmBZ7oXbTtartii3+WkvzbHf5&#10;ET/bljX+KuKjcLHIuxW3fxN/DSDfC38SNUyjzRFKNz7g+FPxj8O6H4m0e1m8M3+gT3Vxa6pFo8MX&#10;9tWk8sErPa2WnW/8Esst1cb13fLKzr+63Oq+r/DCK2XxdZWdx8O7CZ576eJAljtu7W/+1NPLbxbv&#10;s7QWqSyxfut+3btZf9bdeV+e/hH4ha54O1G7n8PXA0rz5VlKwqD8i7/k+bc23a7Ky7vmVmVt26vp&#10;j4b/ALUHibS9Ft20jTo9Kumhvk0uwtrE/ZIrlop/JlsmVGdZUZ9jI/n+bvbzXXczL83jMDJe9S3Z&#10;yThyHR/Fv9lTwroHiW3Gi662hWl3FiC+8T291b7pXSKCKKfyopVX9/5vyOsHy5+VolVm8q/aV8I6&#10;N8NtL8HxaRq3hvX9e1S0urjXIrLS0t72zZ3+S3nhWWWKBkRjtVFilX5t+75NuX8fPil8RNXM3hXX&#10;tcm8RRaDaxWWoXUnn3RiuPNaU75Lhd0U6PI0DbNufL27peWbg9U+N/izVPAGn+Cv7Rax8Ows8s1p&#10;Y7o/t8zOrebcc/vWXyolXPTyl/i3MerCYfEJRc5cxUYy+IrfFrxte+PfFH9pXVh/ZMU8MLx6evES&#10;MYY1d0UKu3zXUyf8D+833m4e2tpb2Xy4IpJZW+6iLurU0q+S1u4muliuopJo5ZDJH5rfK3+8p5G/&#10;5dw3f98sPXfBPwYk+J/hvX9X8G2huLuHVYkHh15FL/ZZT+4iZndJXd+diW/mtLtf5U2Lu9aUo0Y8&#10;p083KeR2VvDPpk013K1vbRbljeGKJnknZflT5nVtnyfM43bN33fn+bd+HF/rGi6lFqfh6+ntNZt1&#10;neOSwn+z3EW2Fm/1v91lEvyr8z7dv8S1sP8AD68v/Dt0ItC+y6jBdxfaLm483zZGdPlihiVdm3Lb&#10;v4nZV3J8qS0zQdFl1/SZ7HTotIuNR1G2lmurqW1ZGtNsysY97fuoFVYUbzU2qqzujvtb5cpThONj&#10;PmjKJ9Nafqvxdn+H9t4q8Fale3Hhvwdc6nez6/ptqrXMF0UuFlmvIJUWVp/KnSJpU82KKJ93ysj1&#10;5T450nWfiF/wknjDxKljo17q0V1e6K8Ph82+n3UUUKea8UvlLtXyoIo4Efe++VWbY0vmtj+Fdf1v&#10;xNqOnp8QNf8AGk2laumy5VdS+fU7dXVtm+4ZEWNf3r73Z13fw/eavcbi28F2vj+6mtf7S8J2gsba&#10;ax8UXFzeXWyw/dfZ5YopUSWCBP3EUUvmqzN5Wzd88VeTOosM/cic/wAB5H8J/iTf/YvDXhuK3uZ9&#10;LjupNYOleH9i6q14rt/pVrclHe2dIootqIy72t4vk+bfXv3xR1Twf4v1vwTZX2i6x8U/Ft/DdWHi&#10;iyiF6moabLFZRTpB9iiuolWWKVZWeLdtZ7e4VPK2fLlQ6F8MvjZohv8Aw/4btNCt/AmpzzrfWV8t&#10;lcXmkt5rpf3vkWss6rF5Nv8Awbv9Idt33nr1X4b6FeabdXvhz4R+EmK+HdQ1G/sdT1PyIvtIl/0W&#10;VHilRvK/etcQPLti3RWqr5rKm2uPEVqVOXteT3kV7sT83dG0PUdfhu4dKtFuTGi3UsdtavK8f7zy&#10;UTdtZl3POq/e2szxKctsr6G8E/Fi70jwT4m8C2PhHXNCv73UJFl0zSmitEt1gt2+0W7y3SSzySsq&#10;y/utytvT5Pv+Uv3Pq/hvR/DvhPw6uv8AiHTojZarqS3nim6Zbi3s7y6ieC4i81niig2NLFvWJlaV&#10;rf5dzS3TRfnf+0XpraRoXgFruz+y/bNKutTBmsJUN/JPdOv2r7S6RSXDPEsMq7lVUQRL97etddHF&#10;QzF8rhoafGWtW+G9z4g+1/EPwT4UuLPwpZysmnabrMiah5qvLP5TRWsqu3kNsl/1u5fNilVZZZfk&#10;pmufD2bTJtG16TUdM1bRb65ilis7CFElki+WCVpIlTzUVf3Cxb4vn+0LLsTe61Y8P/F7TtX+FF3p&#10;l1aaNeahFC1v9kvWuRd2dtFBaxfarOeV3Tz5VRd6J5XyWu1V2vsr6I0u68HfDDxV4dudW8d3c39m&#10;fZb3QvHCRxS2+s6Ok7td2rxLcbvlf5fmbczW/wAkSu0vmutUqUvdkjGUrfEcT8MdN02PT/CV9c6J&#10;YeINTlubhrz+wYrqe4W8eKL/AEhb+B7qWeVUWK6l8pF+ys6ts811il+kvCXxz1W/OrRWfiHVvsll&#10;A2r6ne62WT7VLB5SyxW8MStLFE/y7VTb5vm3Tea32VkevY6PZeFfCdvqfwc1K7tvD+kxac+xdCuJ&#10;X1m4aKylii8qDZ+9uPKt93mpEy/aPNR9srtXB+ONZ/4WN4RX+0mv9C8bWa3mqQaMdSXUpbGJnlgu&#10;kunn2RI379v9arOsv2iKJU/dRJ83iFDEy5pr+vQspG78YfE3xt4audK8UeHpbjRrW6sNJ/4Ryf4A&#10;AID/f0R1eVLiVpftE7K0UTQT/wCtWL/VRJ95Wb6wXTtL1vTZ9M09b/8A4SK/Zf7W1a3giW4li3sr&#10;o11Em2XyovNiWL96yrs3bW+avjL4L3VnptpFDdQzXC61f3g0q0XU/wC1IpXsbLfes0sUqxM0q3Xy&#10;u1vPsaWVlRldlr6qPhO8sPDPiGx1fWNUvNN1S5W4tLA2dnYXzX7SvK1xE0V0u14n2ea23duSXb8v&#10;yr4maw5PclpAiHxHK+MbCHwRqqWMttJDcLI0S3Aulg82JWZVdl3Ntb5Ky9S0qK80u4kudXtr5Zf9&#10;QiWO5/8AvqtK/wDD+q3i+RfTtqNxaort5tsqJEv/AAGokvvDdjZyqt1qiTKvzbLH91/31X4zOXv/&#10;ALo6/e+0cK2s6lY2n23+z5tc0/dsWVYtqL/vf3atavbRX+o/a7bR7e4vXRN1vcfumi/3f71egXNn&#10;pz2UOpaNq8EqXn+tiu28qJdv91P4q43WL7Wdb1Wyex8M3fnRbvPuEi+/XZSqc8vchy/18jGUTE1H&#10;xlvSbQrnS4JrW6b/AE7+Hym/gdKjs/CNt4rxpJ8TX9zpVmu3ybdW3L/21rsYbzxDZ20VzLFpltLL&#10;8n2W9gRN7f71Z+vXFzp1nBHc2Mmj37fOz2S/L/wKumOIlBctL3X6/wBfgHs/5jl/DOlW2lX9xpkG&#10;jwa1DEvyLe6gv2hF/vMrV0WiXNjquialbalY7IIm2wW7LtiX/b/2q43Vb/U5rm6i8v7HdeU0v22K&#10;1Vnlire0HWdJtvDfnJ4gWZXXd5OpRLAit/vV1YmnOcef7WncqMofCVtHuLuaK4sILSSZbNd6y7vI&#10;83/ZX+9U+i3tkl+3nx61pdwq7pftCtLt/wB2uk0Hw+jfZZvtcSXbfv1VZfNif/dajXdatNR3xst7&#10;NqsEv/Hvbwferz3XUpShGA+T7RX1K4h1Nku7bUNTubv7qzXe6K3b/ZaJqz7TxXL4lt7q2iSysLyz&#10;+VorWdWd63U+IMl9BE0GjXqP/qpYru12v/wFaqXvifRNUlltl0iLS72L52R4/Idv+BVMVU1jVpbb&#10;eRt7h5t4qs9R0nTGa2m1b737/wDteBvK/wCAM33a6/wvrr6LYRf2z4b87y/mju3i3fJ/s/3amTxZ&#10;/wAJRpd1pupaBfxTQN8322V9rf7a/wB6tew8i78NqvmSyrF8myJtyNXbia8vZ+yqw1/rqjGn8Xuk&#10;fjH4jWnjHTESDSDpESR/K9uv71v++aztNvGSXQ43vr2z/cebvaVpU2/7X91qr2sd/wD2m/8AZ9kr&#10;rFKqsnmfOv8AwGq89ncprGoKs2yZpd8tlLF/F/s/7NYU6dOMPZx/zLlUlL3pEeq+NY9J1G6/4lul&#10;61azz7/tq2a+b/usv8X+9XN3Jjt9TdbaFrSC6/e/6P8ALsb+55VbqWy3moyzyQQaddQLtWJ5NiSt&#10;/u1BfeQ/kLq1o0O/5vtcTfPE1elTnGPuWOb3pe8S+ELiP7U2n217Dq7P80tvcN5W2tXW/Dunvqyz&#10;W1pJYRIvzJFPt2N/ermtRv4NTsrr7Ik8V1axf8fCWKLvX/ban6Rrwn0mKBvEzSl/9fb3dmsSMv8A&#10;sy0pUKkpe0g7F83u8przeGL3S7u1afWV/sudv3cqT+bLu/2v7tYviXwnpXhi4uPs13d618u9btLn&#10;5Im/3azdN0vXNInvbbTdPvbm0vPmV3i81Yv+BNUmvXNz4ki26lF9mli+RUt08rd/vLXSo1IT+P3S&#10;PiiUtHtp/GWjyxs32m6tf+XSy/dXC/8AAlqpf+Ep5tMie+0+5uUlVtiPfbJVpbXwteNqN1cpPJaK&#10;q/c0qX/SP+BbaiW2bSbGWeTxC3lfwpcNul216fNyy/dS+Rjy83xDtNubGztV0nUrv7H9nX91L5nn&#10;tL/s7qzdbnvNL8q7bQdFsYtvzSzRJK8sVGiWfhvx/p3+hazGn2af5vtC7Jd392tw6Pc2F5LPM0c0&#10;W3ZG83z/AC/7lbuccNU9/wCPqL2UhuleMtD0fSIILK5sJnup/PaK3sdzxL/vL92uettQ0i3126kl&#10;/ta582XftTdtf/gNWX04QXkUq+H7a/spfla6tZfK2/7+2rly8ukN/olssMr/ACI7t8kS/wB+m3Th&#10;L3Ptf3h8siO7e21nTTPN4StYrRJNsfnTrFLRVvU9Knl02G+eZLyJvldpPuK3+zRU06kOX3ZfjL/M&#10;qx8XvdxeYDueZvvNSTajcXbbnmk2/wAKfwrX0dD+xL4+/thv9E0x7BZfl866++i/xN9xtrf7PzVz&#10;ln+yx4xu7+WO50a8WJW+VNMTzf8Aar9OWdZbL4asTP6rW/lPIrG8vmlRFnneL73lJKy1PDqs6XO5&#10;rtkX+7ur1fW/2cPFnhhB9rv4bC7ZNy2kzxK/lf7iszfe3fw1w1z8OtZ0tWb+z53bzfK3+Qzbn/uV&#10;ccbhK/wTRjKjUj8Rn3OtX1zD8t/H9nX/AJd3/wDQqqWdy97bfZl/1zN9+uo0n4aeI9e1G48jTdjW&#10;i/vU8hvlbb9xf9qur/4URrmr/v7mVtqwL/x8bFdW/ufK1Y1Mdg8P7s5xI9nKZ5yl4sMvkapG00sS&#10;/Kyfw1dhmitN7WSwXMTf6zdI3y117/BbW9Lgs33Ndyys26K0+d4v99tu2nap8CvE372Oy0aFEbbu&#10;b7Sm5f8AarL65hJ6c6F7OZyywpDZ7m8ma1+/+6l3Iv8A31VjSJbnUbNJGihmt4m/5ZL89dYf2dfG&#10;9gkVzDYw3lhL/rf3q/L/AMBZl/h/9Cr2LwH8MNK0rwta6Nrv2aZlnafbFPKySy/wP9xfl+Zl+auD&#10;F5jhcPS54z5gjQlKR833Ogpfut35XkpK2xX2ts/3Kp6Q+l2NzPaT6Ss7Iu5rbzbjZfbfuI6L97b/&#10;AMBr7Lv/AAH4Os4kWK2u7bUJ5VaX+zJdqfL9z+P5f937tM17wZ4HsLXT9Ni0xrmVWeX7Jd7fmZnT&#10;/W7U+bZt+WuGlxBSj/Mdv1eX2Txz4WavbaoJZFsJvEflTwJ9iVnt/Lt0274pYl3xSxbtjb5WZV2f&#10;cb+H1TQfD/hPTtWuNS0PQbSw1+8n+a4lZnt7CL5G+Tc77f3vmt8m3b8lbFhoM+j2HkW1tPbPF+6l&#10;T5FR4v8AgKJTrzRJ0+yNZxfbNQlbYljCybPK/wBuvn8VnFStOUKPuouNPlN25e+sNS/0Zv7S82JP&#10;tVxp3+kean9z5v8Afeptb1J7+W3ibT54Yv4XdUR/+B1zmiWFtreryxLp9tpV2nyb7hm2I9dxYeAN&#10;PsLX+0NQ1e21W4dti29ozb/9yvJbqz+EfKYt5/bSP/av9i/Y7SzX91F5v7qX/ber9t4kudVVG3SW&#10;0y/O32T7n/A6t23gZtYvb2f+zLaz09Iv3CPO/wA7/wDfdc/D4S1W50u4inuWhe3b725fJRaxl7al&#10;8JXszb03WGhv7Rbmdr/UJd267u18q3X/AL5rpXms9KW4W+gtry0lZXW+huZWRG/2K5yzv9V0qzdt&#10;TVYdKt1/0XytvzvXMX0XiLxB9nvl8SZii3ItjZL86L/cbd8taQrSdPkn8QcvIb9/NqcN5d6nPPJe&#10;WiN5SpM3lI//AHzTX1XULDRLtmigd5V3xeT/AKpE/uPVRLD+wUsp77SIH2/dheVt/wDwOtO/8WxX&#10;kUvmxT6babfNZ4V+T/ceuCNSUY8oS+I5rQbnT9Yg+06h5btEu1vsjMm1v9yobnTdPuYvN+w/adP3&#10;fN96ug/t7TLnRkZbW2/ft8v2FX3s1Gj6rcpdJZ+Zd39p/wA+ksS/unolU94x5RjzafNLE0WnrbIq&#10;7P3LfdX/AOKqzpvjC20zS7rTvD6/f+8jrv3N/H96pdY8HxXjXepreLCkS7/KRvuvVTTfDcU08W26&#10;09JX/wBb9n3fd/8AiqzlUlSjyi97mDTYfDiXn2zbv81P+Peb5EZv4/u0WczeVNBpVjqFto6M+678&#10;pXSD/vqqWpQsj/abRltot2yL+La3+xT7PW5bO6t5dTVpov4ovm31zxrcoGv4V8W2cN7DPdy3eyJv&#10;3sXkLsul/wB/+Gvou18B/Db4g6FKLK40/wAPa9FFJdONJ1j7VEiLv/1j/c29Gbbhvevm/SrloZZZ&#10;7a8aGKJX3O8X3v8AdqJPEKpa/Zbm5VLTdtlm2vvf5/49v8Nexgsyp0OaFWHMdEJe6fRfwem8CeL1&#10;j8Nald6dq8lzFut44oJIpY2/jV7j5HZm3fd+b7n3jXjnjjwbffDvxxqFzfXezR7WeW1s/wDSXl3p&#10;u+R/97+//tVL4S1K98PeKrTULZotiq8tncW6osK/Js3/ADVz+seJIk17UI57SaZZ282W9hbe/m/8&#10;CratmEcThowUOWUZBLl5S34hv9T8VeU0t99mtEX5bh2+9XBa38UNL8CSxQpqtleXE/y/a7SJZdn3&#10;fk+X5d3zbtv3ttXvGXjjQ9Q06LSNP027uLttu64mvorWX5vl+T96v/jlfLPjPwSNNvxJpep3qXcH&#10;meZBqFsqLIuzzfkli372+f8Aj/vD/gO+VZesTPnxUveOGtVjH4D6Q8Q/GXw1puurY6nL4hTUG/0e&#10;XZ9leL5f722X5f8AgdVYfi7o+varEsG6Gyii3yw3155Uqt8/3Infa3yJ/A38aV8avfPqetwX7u1n&#10;83m77f5fKb+9Wnp72sfm3U+nx3NqrbI7h5H27t33vlavqq2Q4edP3jg9uz6n8R/tJ6J4RT+zUsf+&#10;Jhbq/kXfns8TPu2/c3fKv8X3q4/Uv2iNdvNRg+03ttb2/wDy38pllluv93cu1f8Avn+L7q14Zf6t&#10;bS31xd3sNv8AaFVfIt9r/LVO5i1G51J9UlRoY1/hidd6VVDIsHCOsNfMPrdU9tu/2g/E8Ku2kLHZ&#10;tbNv/wBIRLpG/wBj5YPvf981Lqv7T3izUNMik1mxtLGL7TF5kto0+xV+b59nm7f7vybfm+f7teO3&#10;euXWiWP9o2ljf28UreVPe37L+9/4BUmtX81ha2bWi6Zc20q+b95nda645XhoWj7KNg9vV+0dm/id&#10;PEOrSz6lPN9geV51vbdZXid/l2ebuZvlRN33V3f+hVz3ix9NudeW5kRru1k2yrPZRvFbuv8Adbd8&#10;3/Atq1seAHneK7nkka2ivP8Al3hX5JW/2d1czeXGqXerXWjT6VbW0avtX7a3zj/vmtaEY+0lGC+E&#10;mXNOJPc6lpX2vyI9UWwt3K7bVYPNt4v9pn+9XrPxC/Y18c+BPh3a/EHTLyx8YaNcxfaPtvhSaW/i&#10;ji2M3nNvRGVPlb5/4K8Z8PeFNZXVJZdHktZJ4m+ZJV3I3+wyN96vqz4Gfty+OfBHiaRtVjs73wPC&#10;PKvvDthpdrbRWq7/AJvsqRbNrcv9/du/i/vp6NN0YfaCnGM/4p8k6fBZRl5Nd0e9dlXdHdQs3ytV&#10;W2sLjxvdxI1zBa225l+13MzKn/Aq7Tx6/hrxJ4j8Rano17Jpen3mp3VxpWmeVslggaVmiiZF3qm1&#10;dq1X1Dwo2uaR5upTwad9nX93DZJ+9/4HUSrRhLUiMTgdcstL0vVLNEv7i5lhb9+Yl+Uf7n96vrHw&#10;R+0V4O+HPga1RfhVoniDxVtSJdc13R4GigTYm9m+/KzP8/y70VN/3dqba8Jm0HUJn01rLULdJYl2&#10;QNcR/wDoFbr+Adui+ZqkkdpqsXzyXTt8r1lVxsIxhLmNozlD4Tz7453OmeJIhq1nPa2cpm2PpsVu&#10;kCxbtz/JFGu1F/2U+X7v+zXim+W0lYKWik+638Ney+LntI7aeHTv31xJ954pPKZf93+9XmsfgnWr&#10;25aK30m9ml8rzfLSB2bZu27sfWvpstqxVDln+J6eEq88PfLXjLx/rvxAntLnXrxNRura2gtEuHjX&#10;zGighSCJWZV+bZFEi/8Aj33ndmw7OEyNueeKJfn+ZmP8Kfd/vfN92u/sPh9r1tbsz2kOnQCNboC/&#10;tImeRPlb5dwZj937v1/2qp6f8LNSnvb6yWKO4miXa0yS/JA3+1/vV2PG4aMX752e2pn1D8DLJv7Y&#10;8DL4X8WHRbbWI7yGyg1CxlvdQtr94mW9v1eDyEeWLyo9iNK0qq6fuv3q72/su/Ffwn4s/bKi8eeN&#10;pNLtYNR1O5lN7dpFYafbWa2k0SbrdnZVbc9q3zSy7PKZn3f61bv7En7Mnw4/aYtPEPh7Utf8Uaf4&#10;2gsE/tB5tIR4bWLzdqfZbjeyp8qxK/mqrsu5Yvl31t698Ffi3+w38S9c8Z3tvaaxoQWC1tPF+jSa&#10;VYTeX8qKkVrcxSqsnlI25Iot33W83bv35qChzVDLl5Y8x7F+0t+yFonhz4kCCDSLqH4b6tqcHiJ7&#10;+HUoETTr554ortFt1/0yfzU2f6r5Ymmi2r96uI+H3xE8MaF8QLbWvFfiSPwNrOtx/wDExtNZ0id0&#10;tZ1iVYWtVaJls1Tz5VbzWl3RMq7kWV9nrGjaNp+meIdAttX+Ilt4p0JJoNVaPxhqNvf6jqSsjrFb&#10;3T7082KLzftSI6yy7tiL/qk83k/2y/hBL8LPBui6HZeH4dSOu6nPqt/rDs873N0yfvUf5N//ADyZ&#10;NjKvySsyV8tisVDEy5oaxOer/OeBfGqXwn4s1fZa3134jtp7q6uNV1a7gWDz5WuHZNqROy7f9pG+&#10;6/8AD91ee8U3ra7FZaVPeLf2VnuuFe7uWl/et9/5m+ZWf+Jv4qdH4bmi0eLRP+Ed1jWtTjVP3VlH&#10;5rRKy7vk2/7P8NdbpPwC8YiKyt4fA2rQ6bdMjy3GpyRbUX+Pdtbcv/fNeB7eNGHx+7/i/Hc4uac/&#10;hPLZ/BFx4k06We402yW3+5HaRTszs/8AC1eaXHwmk0SzvJL1/IlT7u5en+zX2fb/ALP/AI68O6jK&#10;vh3wlb6Fot0jM0txeLL5vyff/i+X/wAe/wBmsfWvgV8REVV0tbKZLqL5kspFe3WX/a81d3/jv8VF&#10;PPlhp8ntY8nr/wAOaRVWEfd5jzrw/wCOdPtvBHhZNR0e/Wy0OB4rWXTVi3ssvlO6/aJ4pdv72J2V&#10;dny+a6/MrsrePXfgjSdNgtY7iyvNQ3bpVuLddv3gu1G/3dv/AKFX0vrX7Lfj/wDse3nn1RZpdv7z&#10;R/NVX/8AHdy/7NYFz8G9Xt3i/tSCSaKBdyM9zFEkX/fTLu27vvJ8tddLPKHN7la5Eo14nl8MMN5p&#10;0to7TWku35t8S/aFSoi8mn6S0FtbXVokC71uLr5PPr20fsk+Lry8i1KHVooorpVRJknX51/uV9C/&#10;D39lDw5LaPJqVil5LaorxfvLq3Xcu1t//Hw6t8y7q8avxBgKWkZ8/wDdiKOCqzPg+58Q+INK0yL7&#10;Tozf2ev+qWaL5vmqrAh1W1kgv9PhsLNmV96L88lfefiX9kvw/qem39hPIYop9ibLKRpZYE37v3TS&#10;7ttYmsfs2aH4LHkaRff2Xvg8qVrvbL/318n3v/Hq5f8AWjARhpHlkX9SqnyDJZrYap9p0Szh+y3W&#10;1IGuIt+z/dq3drdQaUBr9xHd6d+6eK0Qr5TbU2puX7vyL8tfXDfsz+GtXtpbzXdQgu7VoFiit0td&#10;m1v73yunzf7X/wARWHffs3/DbV9Oh0Oy1G5W/wDN+b7OzJKq/wBz97uWnDiPByjHmm/+ATLBVTwT&#10;wlo2j391Fa3kMCWfmt5qreQeVBt+X7sUu7/2X/x6vffDvg34d+GL1bjVLHTvFOmui+RaeIPssqQb&#10;vm+VG3t/u7N2/wD75q1r37Kng3TYrpdNh1B7tpVlne3iRkTb/s/d3fe+5t/3Gr2Lwh4f8OeHNLtF&#10;sb7WZrdIvNn/ALTn83c39/8AvL/up8teVjM5w9WXtcPWcTroUJwkdFpV+1t4V022ZoNEsrNfs+n6&#10;ZbxfurWL+Dan8NCeLY0dNIvlV4ZW/dXE0XlJK39z5azX+INp9jf7S32Oy83bF5UW/f8A79Wv+Eku&#10;72VLnUJLbVdNi+75S7XX/vqvkKubPn/m/vSPW5ZT943dHvLma3uHnsWtnibYsySvs2Vem0SzREvl&#10;glv7t/vJ5uyua03xJqepXn/HtPDFL8iyvt8pFq1baPGlxFqt5eRO8TN5VxNLs2VvTx8K8ff94OXl&#10;LGvTXmyyns10+5+z/wAFxKybP+ALUsPjCzs7V577UI7OV/vW9uvyNXK20zaVcfadIuVuVuGbbL/A&#10;tbT+VstGlibUopf9bvVP3FebHMantJcsi/ZnV215odtaxXNi1pbPdLv+0Iu/d/t/NWFqWpQPKqt9&#10;u1WVF/5YwLsrC1LSp7ZIr6LV9SuYon+XTEWLytlXfDHie+me9+0rJbWnm7Ird9nlf/FV11MbzSjH&#10;m5Q5S6mt6b4esv7QvG+0p9xbRF+dH/265fVdbW5im1Ce+nsEdv8AVRfPuX+5XUTJ9pglaziWb97/&#10;ABr/AOP1S323hWWVpdK+2eavmq/3/mrzcT7XEcvve7EDMm8VQJZ2i2N9Jqu5vlt7iLY6NXYWGpTu&#10;sUFy1pYNKu/7Rbt8/wDuVxt58QbHUpYj5Gy6T72yL7/+xSXOsa9eb9QsbOWGKL/li61xU4xw8pez&#10;L5pHZ3ltqH9my7vMvLKJt8HlIju7f8Crn0mWGydbnQWtreX/AI+pbiX96lZWt+O49SltLaXULv8A&#10;6app/wAiL/31Vu/1fTL+5itInvZvl/eu/wBx6ivKjD34xKNK2h0W5tYmbV4Jokb9xafc/wB/56u2&#10;2t6LpWsytFfKlv8AcVE+4lc+6W1tFFFp9tA/m/dt3V6t/aZbaJP7ViW5S6/1Sbf3q1VLE8nvQjym&#10;p0t/fxeb5un32m3Npt81vK/1tUNNh1W/l8/7M1naXXz77iX59n+5UKXLWypZ+RbXO771xffJtX/g&#10;NEPiq5t/l0+CCH7Kvlfa4W+Tb/wKtoVadWpzV58pZpzalFYeVBEzTfvdjPDEqfJ/fq7eQ23+kXly&#10;rQxeVsSa4b5/++K5z/hMG1VtsumQbEX5bi7/AOWr/wDAa1vD00t/F5mq6YqRbvl3t8m3+/XpUcbH&#10;m9hSlzGci1pU1tsRYmuZokXe1x/BWfDfwQ69FBFqE/2Tdv3vEvzv/cqxYWESX8uoRXzW1lu+a3T7&#10;jVp/bLOG4/tOWW2m8pfm3/wJ/sUR9pWjGVWXLyyDlBLy2d7ixntlT+75Xz7qzNV0pbPVriJrm7uU&#10;2p/o9uifLWtZ6lBeW76gtt9pRvuolWryHTNSiSVZZZnf+B/keu+vQoYin9nmI94yrbyEt9vlSw2k&#10;X+tf+NW/26yptY1qa9iaz0qR/lfbd3bfum/75rqL+50iwR7bU1azfb8yfwViabeWcPm/2d/aGpWS&#10;LsiSFf3Wz/Y3VjKnQoyjSlIPekXdK1LULazRb6x/0uVfmdPnh/4BVWZ7z7LNLLbRvFE3mxf/ABb1&#10;asH+32UsVnF8v/LVN33aJofsFqkVtFFD5q7HeX7jVrOMav8ACl7ojHh8VX37ptQ0iTe8u+J7T50p&#10;t5Yae9/9uvraV9774vtESbEatK2hi0qz+8z2+7Y0Kf8APX/Yq9fpE9qjXMsiS/8APHb8m2vOjTqS&#10;j70veNTPm1WLzbiCW+jT91vR4lV9v/fVZ/hXVfOR7m+nnhlRv9FmmiRHf/vmiGztnZ54NMZ7hvk/&#10;29tOv4bGwlSJtPkhll+8/wDAtcEqldS9v7oG7DeWc0sv2z5LSX+C4/iq3bJZvKi20Ub2n9+0+d/+&#10;B157qmpSQ3XlWkEvmp8kTp9yodNs4rmC403+0JbO9l/gRvvURzirKXLKJXKehpc2Nzay3VtbQP8A&#10;wLcXfyOv/fNcreQ21g9ouqxS3kUv3ZUl+5/sVf03+ytE0a00/ULZX1CL71xC332rK17RdNmfcyr9&#10;rlbzd6S/6qpxlWNWMZe7zCjzGnczXM0TyxQWMNvby7FeZtrqlUU1K5huIooLmD97Ls+3P871x3jL&#10;WJ76P7DHd2UP7prhb2af5Plbbs+997d8teP+MP2sE8K6EkktpaXMUCwIvlStul3Ju+7t+Vvu/K/z&#10;f7tKhgcfj5Rlho8xjKrSh8R9Y3Lt5sVpLZrc/wDTx5SIn+/Uvw+kiu9WuF1XT/su52itrf7TvSVv&#10;nb7jP833fu18JeLf2m/HH/CQpcrpunWegK0T/aHlZH2tt+X+8rfe++rf+PLX05afGP4fJp+pL4W1&#10;DS/EFpo1ndOtv5UDxXqO/lJAz7f9FVZf3Xzr867G/e/PX1ccmxlCpDE1Y/8At3/gXYvDThiJcsT3&#10;y8XQIpLvU1OoRGWO3gluGkn+VYnZ1/dfwsu5/wCD5t+1ty/LRJqqNq8NuIr5jP8Av/Lmt2iX5l+7&#10;u2fd2J91v43RWbc618o+KPiJe3+seG9W8BQ2Taffixe8t722isls49krSy2q3jxLK224uNv8LfOr&#10;NtXbXZR+IrD4vX2irZXTSahYwS6p9ot1liupdrXFu/lTvAnlNL5SReayxSxL9xtyq1e9zTornq/D&#10;/wCkn0VPDSS92J65rTaDY+H5LS4tLi00/UPL0r7DcK6Dym3p5Wzeqr5qv/6D/wA8l2+KeLNT8IRa&#10;Xf2jWtoiajHF/wAS+30/+1JtRngf/SvN81GW62L5W2V9y79u/wDgWq3xRurn4l6zYabpWiaXqunW&#10;YWXULTVmbZdTx7fsvm+Qz+bEzPBLKu1l8qJFZ13ba+avEPx+lm8ZX9t4c1LSb/whb6xBcaOsWntd&#10;anLLbSxfIsU6xMjL9qZtkSr9yWJH27nrsy/BTxa9rCfw/wBROuusNhYWxUfiPS/C3ijxl4M8Z6s2&#10;o3Xhrw5eW9qp/tCaX+1DYyxwPLdMth9u82CPzY50byIHgVNzRfulaV4tF+L2uHxNfeDNG8EeGLI3&#10;WjX8BuIA0AnvP+WqJPbPcefF5SLEsSbZdqfeiWKuFj/4Sq38D6f4s8da9Gl1qM8rfaNY0q11R1sp&#10;bV98sVq06xf69kilV9zfInzbfNirrH/bm0bwRp+mWHhy7PxBh0zDy634hlnNxcXjpteWJ2VWWPbv&#10;XZL8/wA67f3US7vpqVGnVnzSjzd+Xb7z8kx8aOGry+rS5oxPNrT9kXxD4o1O71fVr8a/dpB9osLf&#10;TLWfyv73lNPdbG3bm2/dn27/AOL7te7+Ff2KvBHw10pJ5fDVzqN7b7rhk1uXzUvG+4iMip5W1G2v&#10;8ys3369Y+Df7cnwz+KNta2uv28fhDUpPm2asyy2n8f8Ay8fdX5f7+37+35q+oIzBeW8TKI5otu6J&#10;k+Zfu/w19VicqhmNDkpYiUP8Jx4XF1L+/LmPk6weKG1/s9Lxba3sml8pEsfnb5fufc2xJuTds2L/&#10;ABr/ALVcD4s8I6B4l8ZWereILS5vrqxVpba6tLtomfc6rs/dMv7pl+X7395a+19d8GaD4mi8vVdK&#10;tLxG2/fi/u1gr4Dg8PWFsulWsRis/nS3it03yfvWl/2V3fN/3181fkOZcI5vk8niMNP2v+H4tT36&#10;eIpYj3Znj1nBHrdre21j/Zz3EUTxKlvLK7tF5qLu/i/i3fOn/fXztt0rDwVdxapp9s2lLbwxS7JX&#10;t3R90X3lZf4vv7f4fu/f+9ur0h4oIYJVWaUbPvPMrJ8/3fn3L/HWdrmorpgl1W5lhitN6xwJHA29&#10;vuqjM+z/AGW+X/a/4DX5ZJ4mnPl5Ph+yexClCZ4j+x3fTwr8YNJaGeOa18X39lp1xf2k8W/Tl2RI&#10;kDfIq/6ptyxbdmxPlX5duf8AH/wq+gztqEDTaa0c7D/hJ7RJ4nXzYmV7eeJZVW5Xf5TPLK235FT7&#10;yysvVeKv2rvCfgO3ln17RddhhigRkuE07/RJZZXfZa+a7qqyuqb1X7u1N2+u6ufE9j4h8DzzRXkL&#10;t4ku5dPtZLqweVIG+b91Km/549qfNt+XYjtvZFVq/bMtjntXEf2j7L2VKUfh+78TkxOIoYLlhOR8&#10;ReFfirD4T8R6Ell4XmsrS8tfIS4ii220DqyqkrfI7pAvnyt8s8/y/Ku5JV3fRf7O3w18V+EPiXr1&#10;0LXQ7Tw79pZLaHTElWKeVnRZZUb/AJZ7Vi+47bWZm2bd7bvnPW9L8ZWHiDVdX1m80DStS0SCey+0&#10;aEFlillnldZdvmqqrv8AKl+dEZd0qJ8r/c9O+E/7UU/iDxh4Y0K08QafdWV1Z3nn3FvPaxXGnwLc&#10;OlqkrvKsT7l3ssW1Z1X5m3fNLXdjcPOUZzow977R9DhMXCtDmjM+ofHHjqfw/Pfy6hBJYQ2dhLK2&#10;oQSSz28X3f8AW7Yv4WVvkVmb/vtd2J4/8YWvhB9BhvbiXUbi5v4tPulVfNW2+07IorjyNv71fPWC&#10;LZF/z1f+623za+1i+1+4/sjxVdWttb6hFLYQW9/eI0WpxRP+9il8r97LOzRSxOiSsq/JuSfdKtc7&#10;4Vv5dM+KuleBZbvUV09YLyWx1tFgnu4ni8qJGuFZG2f8sm81llWfzbdvmV6+cp0ry5orm/y/zPoo&#10;0I048sj3Dx38RE8J6Z/a8lncX2oWzzxWej28/wDpTsv/ADy3bVbdtRdqL8qt8u5m2v8AMXj79pWz&#10;8T+JjpXhvxp4fhsrmT/RZYliZ7qJpXZ7Vf3TxQLL8jM77W3bldG+XbvfEnxb4Vm8U61atYyaxqSw&#10;Stq9lcGKKwgjW3lZYpZW+VpYmgZl3q23bu3LXgPxUm8IfFXxAut3nilfDOjXs63lt4SGlQWUUE/z&#10;xL5txK6b9ux2d1R9rean3vvejlWFVbm+tQ/r8f0OfGYiGVRjP/23mPoaDxTovxU1XSrzwpBa+I7v&#10;R0n+3i4t/ssV1+6aLz/3u/azL91W+95r/dZHVqN14Js28KRDXPEHh++1GaxsZ7OK30ZtRliSKJka&#10;VvNRfleXekXlRRMrOzJ8zy7vlG+07WvhJr/hr7TrO+0iitb2LWU0z+y7v7NL80Sfv9nm+U6TtFt+&#10;Vvk3Pt2JF6F4P+JN94V8Byxz67cGya4/dPoUD/YmnlsIpUdrpYvNi23KT7tssW2VJW/gZW0qZFVw&#10;/wC8wU/d/pn51jq2HxuJlVow907TwfDZadoepeBPFWlSaj4Za88+61jS5tsKQI6/vfNbdP5VxLao&#10;u2JvmXdt8pmRV6jxnYeH/AfgLxX4p03UNJ0G4t9yz21pcz3X79tqp58vm/eVvN/1Teaqy7V37VVo&#10;fDHhbxO8N2uuaXaeGtSngVLeJLm1+0QMv2dfKili3LL/AMtdqStu+X7sv8PJ67rHg3wx4otbjXNX&#10;1jwylnptrFd6FcW0kv2jZe/up03eU0vzQfOzLvbfK2z5mavGUZ1sTyS6e9KMfe5v+Htbt+vFGMaM&#10;f3nwkn7PWraB421GXWbRdY1STSb2LUr/AFJ4E+xLdS3SL5VhEqLLFuZd25/l27/N3L8te72/iay0&#10;mLV7m/0+41Z123Vyb6RF2qu9miX70XmJ8yqiKit567v4WapYeJrewe4tNRMevxTo62uhIkUUrQSx&#10;RPPEsrfNtSLc2xFVW+Xdt82LdzevWF9eaHb6e/hB9Nv7optXVdVZIrxmdYm3Iqb/AL0rrL5Sq3zI&#10;zbtytXhY+p/aFfm5OSHa/wDw35W/XKNWpLWB3Emm6dYeInUWkNnp8StLFL58sv3Zdu/ay/NuVkZt&#10;n+q2/Nu3blimW98QImu6QradLZXOzzbu5g2NF8zrLu3bdrLtbZ/dauA8Q6V/Y9x4h0ae2tNai0SN&#10;HaLT0XzZ7pYvNisli81liVl+0Ky7f9rczS7aytN8U+PFhWGPwpa30FrYyy3N3aQS6d95k3yy/aty&#10;/P5U7b/mll2L8q/8tfNWTSqR9rCSv56fmdf1uuvjPUJtMi03Wtt2tvqV1L92WKV0lib+P5au6qi2&#10;bW9o2qWXlM3yxSyt5tZ3hLxjoPjXwRpuoTRxaXdbVi1CZ4Zd+7a7fIn8Pyp/DuVmd1VmZF3dH4Ws&#10;dP06/luo4leKL5PKuG3/APA1r5TEUZUKnJX+yfRUKtOceamQawNPs9Qt7aS9ZLqJfmWJvnTdXJ3X&#10;gjT11yW7udUvbm8b51i83yv++1Wuv1Lw5Z67eLfXmu3qeQ26JF27P+BU6ZdC0S5e/vLSPVddn+Xd&#10;D/qWrGg1S/hVTaXv/ZOK0fWLSzv5ZJ4I7+4Zvllta3bpEvJYm+1zXLy/vZYpYlT/ANBqrv0a21a6&#10;+1+Xpu770X8G7+BazIzYXDXTNKsLxNuZLfdvX/eromuf3onPE0NSuXiukaLTZLaJW3K8S7tzUa9e&#10;alq8MVj5a23/AC182Va1oNYmfRNtp9ktopW3rLcf3f8A4qq6X/ny29td6hpd5P8Aw7t6vt/uVzR5&#10;vj5fhOjlicpqmm3dy0TLczzSxfx/drTjv9b05flaHUUVfuyttarviK1bRba6/s3yWv4o2ngtbhtv&#10;nt/Cu7+GvJvFvxT1fwzrE7eI49I0fRP+WcRiupZX+VfuMqN5u6Vl+4q7V+9Xt4LCVsyXLStL16+h&#10;jV9w9eTxDNFAk8K72b/Wq87MlV7nUZ5ry3aGNtR2N+8R23otfOcP7WPw/wBO123tr5b/AE6JpPnd&#10;7FlWWJtrJL/u7W3f3q9M0f8AaM+Gv2Z7qz1mKGwWBp5bva29F/3fvf8AAdu6uitw5mOFtP6vLX+6&#10;Ht4y+KR6bqnizWYdMitVeIeb8iJE2/bXDXPwH0HX4E1S6TU7m4X70V3qE91E397asrN838O5drL/&#10;AA14n8T/ANqvw7qFr5/hbxBLrV6sjJFa29tPZvFuX5X83b82z5/lb727d8u2vFr39qj4iabLJ9q1&#10;BJ4tytH5zM2za+7+Hb/u/wC7X1WW8KZxGlzUZeylLp8Jx1MXS5uWp7x9S/FH9nLw74o8Kbbe7v8A&#10;wuqqqtbwbYopfnXbu+Vmb/ZX+9XzdrH7PEehXWpRrr+iLo9gr3LT3dyjXVyNjfcg2/7P+18zJ/dp&#10;bz9tDxN4i0aW01e2uA+7ekumvs/7ZbW3fuv/AB75fvVzGg/tL+LPD873+i22nW8SLsnsr/zZftS7&#10;FT5lZ/7v9zbX3uUZdn2CpOnWmmv6+0cdeWGlLmgcWieC9R1Ce3ka7s71l2qt3F5UW/8A4D92sS7F&#10;nNdW8NrerYxWy7JJV+avUvEvxt0XxjbzatrOiQR6y0G37LZW3lRM33flf5m+597e38P+ylcHYy6W&#10;+oXUOoXQ0K1vbRZV/sy189k/2WVnX/0KvuKDqct6kZRt5833HDLl+yQalf8Ah7UfD9tHdaxI+rwN&#10;iNoImaJk/wBrdVZdVu7aKL/S5NTsE/iiXakdLo3iPVPAEcUNlb2V7NKzSqtxAsrKrfL92r/9h67r&#10;TveR2E1nYXRWGeWXakXm/wB3/wAdrecYxXvfCEoR5fdNd/Edppen3C21/bvNAqtFhP73+1WbB4yW&#10;K0l1GT7Bc3v9yVNr/wDfX3mplx4Y1vStGtL57azvrK6l2rapfQSvLt3ffiR/NX/gVYF8NTvNFhef&#10;TIbSwZvleJNnm1lTw1G1zJQNzWfH+l+MIIjqunW9nc2MW22uE3tG3zbtjp/Eu7/gVeWm2V2laMM0&#10;W7atdzHpum6nYynTs+WrK80Ev8NYOseH73S7NZPOj+wTswi2SqfN+f8Ai2/d+7/F/dr1MK6dP91H&#10;3TvoyivdOelha2crIuHRtrI1SefmRWkVCFX5V27N3/fNSX8E9nIbaUR/I33o2V93/A1+9To7e6fT&#10;2nWCQ2qt80uxtm7/ANB/ir0jsMyrHMiszff/AImZqCFjf5W3/wC1UT8M38f+1VFDtny//ZVFRRQB&#10;NDK8ZZfMZEb5W20CRwrLuba33qTZ8u75aP4KADe23ZubH92ogKm8td33q9b0b4O2ks8un61rtt4Y&#10;v75LW40GXVLe6eHUrWXzf3q/Zbe4ZmyiLt/vuy9UZamU4xJ5jyX77fM38P3mr2D4A+BPDXxI8UWG&#10;m67eNPeyXtvZWehWw8iS+WXzd7JPt270fyv3b7N/m/62LbXmOq2CWc8iR3cF6I0jzLbh9hZk3Mvz&#10;KvKnKntlfl3L81dD4D12CzZ9Fu7Kz1HT9WubUzNLc/ZpYPLZvuTv8kWVd1ZmVl2tWdVSlT90UvhP&#10;ata/Zs1PTPilpnh/SltdLuPscWoztp0uy6gDXW3dFFfS28rbdm9Nu1vLZfmdf3rdlafs0+KPid8U&#10;vF0eq3Gn+EvFCFF1PSZ5NOt7eeWV7X7OiJFMrwQPFdZd0SXb5S/NLLLsTyvQ/jJf+DvFtxpvhTXf&#10;skMhewWXWpbe9sjbbpdlvLmDypUV5WbzWXazbX2Rfw/T/wCzR451y/8AN0yz8WSQ2niOC6ntbS4n&#10;nuJp7+dNzJ9qaJVWVfNV2274vNZ2lVd0Sr4WKrYjDw5pHHzS+0fKvxR8V+JPHV9cRLDpAbQom0tJ&#10;tJuEOLeC3SKVLZ2bzZYNkW/7zKis23Yrvu8Qmhktbh4pVaKVW2sjL8y16V418SSeH/iT4gbw54lX&#10;xDbqLnS7fXZIGd7+1lV4tzCVN3mNE+3d/Dt+VuFavL69zDx5YnVTjyjs9K9L0m5n13wDe2GpeN7L&#10;TbTSXE9rpF5aTy3Ty/czC6RMsS/Mu/8Aeru2RfK/lJs8wyaMmtZR5i7Hs/iH9pPx/ryQ2114t1ea&#10;zjiFvcuurXL/AGx1VFErs7+a33FlWN22JKZWVU3ste8aR4a+HfijSbv4hv4//wCEc1W6vre6n0e+&#10;8L/2Xp90J71N7O3mut5a7rd/9HTb/wAe8rbPklavi6wtnvbqOCPZ5kjbBvdEX/gTNhV/3q6rXtf8&#10;VeLLJtY1rWbrWFmupnlub29E87ybYEdm3N5jfL5HLfe2f7DVyVqCfwy5TOUT1LWvF+ueJbqwm8RW&#10;2l39xfxTxaLFq2lrpCNHcTvL9r8+IIuxHiPztOuxpfmd4llWvPrPVZvE0Ai/s7TpLiyhgZHRljmW&#10;JW8oW6RfclZ2lDfLE8u472b/AFrV6H8INM1ywvrOLwdfT3Tancx218tzp8V1brYM0UvnTpLFLBB5&#10;T26uzO33URvlVdz8P8TfhHrHw8lsJtV0pNL0rVrq6SzmF5HPKwtpWinKJuVvL3fdaVV37Plb71ZU&#10;5U3LlMo+8ex/s/6/4g+JPjgx6NoV5omntBOl7qeiTfYs2axSs/2povKVvmezZnXakfleb5TPK+/2&#10;W4+IXgLw34Vu/CnhfVdc8OLKlmz6zq2qppcradBLBvWCCJPNWd0WJ/8AVb2XfsWd93n/ABtpHxC8&#10;U/D6wgg0zxZO1heIlxLp0U90LfzYkXyvNQqqu8TY2ffVXi/u9e++H95b/FTW9dufFvie202JYotR&#10;XU/3sFvpaxeV9xfk3NbrKsEUSJL8u6KJV3xSpw4jCc8vafZIcD6T8H/HHwv4jsda1DxD438OeBLr&#10;QZ0uNKuLfSpXmiVIvIglt4vPZpWfdArW/wB3Zbu0qxMivXyP+0tp9tF8ZLqK11vwzrGnz2dktpf+&#10;GJ2lsViS3ji2/wCtllUp5bK3ms0rbN38a17mfC/gvxdpekaF4L+G+s+L9NtbyK2j8S28d02lajdT&#10;6cz3UrxfalitblNtq/lJKq7YX83Z8kUXCfB79lO+g8ZMvji2aKzt7Fr6XTbUebcXEXyb0ibb5Tt5&#10;bv8Adl3KyNt3SxeU0YdYbA81Tb+6ax908CsdE+1va5mjW1nljj83zFiVmYfN/rWX7vzBn+4vf71e&#10;+eKfj94Ji+D8vwx0/wAMNqGmpex6lYard6hO62bfMz7bf5W814nWKVfN8reHZNy7HrH8Vt4JvLXV&#10;rLS9duZ/DGiN5VpfOzLe6y+3yk2WqbYrWDZYRM7OjT/KjOzeYqx+JmCzE80V1e+dHEGS1mgDNE3z&#10;4/i+ZF5Z/u7v9n5ty+pKMcRJOX2S/jke3/Dz4iWekCGOy0F3uomd9K8UX97fWrWbyeVHLtjgmSL5&#10;d0vzfu/vIzN8u1vsX9m/xTP8X9RuIPHL6d4+1WfVZbqK9tXguv7GaXZEu2WeJkWLzYnbbF+6ZlX5&#10;X82JH+Ofhr4t0W+0tG8VaPc3SWenT2suo6fp9rLugeyntbfczeV5XlL8yq775W2Nu+VK+hvgfrHg&#10;z4mfEbSdb1nxB4ge907c17qdt4cs1hvLWdlleWVbPzf7OZV82Jpf9btbf5sWxlXwcwo3hK2hhy+8&#10;dB8bv2cvCvw/0O01IawvhfSr++s7Jp442C3DwW67L+WKPbKsrfv9/wA0US+ejN8675/U/C3ifX9N&#10;tLS2W+jm0aO3VNmnss9vfwfNL9qlTaqQStLvf9x5qys8XmvOsW6t/VIdc8X674iuZ59Tj8LaU8Eu&#10;mWlxoUEtkbWVHifymaKLfFbxMm2JGdWZtyPOzrt5C71W0+wW7JpGNSg+7dqjpcPF/fdd+2vyzOc1&#10;rRSo7s2pw+2Lfalr/jvV5dVsLaHTWikbbby3Muxvnf8Azt+7/sr92tKGLUtS8Mal9hWK0uZF2TvL&#10;tZIv9quZtnWeL7dKsly0rbVSVlR2/wC+apWHh7w5pmrS3Gt2F/p1w3zo/n/6P/3yrV8JKKrSvL7P&#10;lf5blrlOu+zSaX5Fi1tbeIGgX5pbdv8Aj13fxVkzWesaPeusV9a22hr8+/z2812p9smm67cXH2LV&#10;P7IsmVV2RUazpGi6Six6bJr2ou3+vdGi2RN/tVnT+Ll6+hZn6vY6zJpcWutq32yKBvKWKJVZ0VqL&#10;m/8AE0KW9tDd2V5Z7dnlN97b/e3VNo/lXNi1tYapDd6usqpLaXqMjxbq19b2Ws32bUrSwuJbNvK/&#10;iVKuVVwlyyiRI4VPAkGixXU6/ZPtss+9knuZd8sX+xVtPCWlanbSvJaalp235IomgXyt1dIk39kW&#10;txcz2O/c2yJIvm2f7dZEXirUfsF3Y6lY2U0Uq/8AH1Mzean+2q10xr16upj+7gN1rRp9R0DTW1zS&#10;f7Rkin2Wz6VIyv8A+y06z13wzYpd2T/bdOlaLZvRd8u7+4277tV7Ca0tNMitr77Wm9f3V638P+1W&#10;Jby3N9bXX2a9e78ptq+Uv3f9utIrnjyz2X9eZftImRK8iSXtto+n3Lyz/Ktx57O/+996u5hS516z&#10;itruKB5Yol3Xv97/AGXrmPDPhbV9E1OXVtNjj/f/ACNvb5JaltxfJdS+XaeTbqzebFubZurqxDjV&#10;VoS2MYe6dAsdrZRbprKfTon/AOPaWWTeklMltLvWIILzQL3+zruL/WxIqsk//fVXdI8Nz+I4Psl5&#10;/o0T/wCqd2+9/u0/S/DGs+G7y6ttSku4bfY/kWm35NteaqkIPn5ve+86eU5CR9cudUd9YsilgnyX&#10;N7pUjf8AjtaH2/Rv7Fl0+0gmeCJ/3V7Kzb1i/i3N96sawsLa+vJbaO5v9OuIpd2+b/Vf7rVo23iy&#10;fwtrd35+lrqUF1/o7SxL8nzfxV61SPPaMF+hkXXS0vba1/4lsdxp21WXULeR2Rv++qfM1ptlvbae&#10;4s4Fi2xW8sSvFK3+y7fNWTpWpazFdXX2G5uZrW1b5okVdiwV0dtrt/ryeUukwzRN88f2cfOy1xVI&#10;yp7f1/wRRK9mkDxK1zGml3UsX/H3etsbd/sKvystVLm6s7vRIo7uO0uJfP2N9nX+D+9U2oW0Gryv&#10;Z22jXdjrUC/K0v3KZouk3f737bo9y9792W4dl+zp/tLT05ed/wBfibc0omTrULaW1rd3PiSeGJ/u&#10;28X/AKA1GieNrrWdMltpLKCaygbZA8v32qKDwjLot0mpaqtzNK0v/Hv97cv8NdL/AMItYvDcahBp&#10;9pN5q/MkW/zU/wDZa6alWjyKMveDmlOXMeceL9FudK1aXWLGxlsJ/l3PbysyIv8AFTIL3T9d1BLS&#10;2to5kX70Tr89btv4C8+OWyj1S7sLVW3xo7bkrpbb4deIP7MR7m7/ALUsf4ri08pa7pYulGHLz+8v&#10;6/rUx9nI4LW/DejWGt2U7abc2bxRN/qol2//AGVb/wDbcVtZ+d9rW2tZV3/6WtTXXgmV723nbzHi&#10;g+9b3bK7r/vbaz9W0r+zdRaTzoHinf8Ad2sX+q2/8CrN1aeI5YzlzWDlkV7afwtNp8rNbMmoM25b&#10;2Jm8pv8A7Ksqwm0V7/ypNbmeVv8AVJtX71aFxbW8No8DeXbWry/vUSuZvrmxsHRrKWBIlb79uv72&#10;uyjGM+ZRciTu5tRfTEW1GoQPB94fuqKyNOvXuJlWJZrmKSPf/pu3fRXG6KTsxqRuTfEvxBcvLO+o&#10;F73+F3+/VfUtV1d9O+2SebDdbtjP5vzvTrDQb1IpWttIgmSL/lrLOsqVHptlqE2tPL9mZEVf3tx5&#10;Xyf8Bqoww8dTo5q8zGtvt1+7yxKzun99v/iqZ/pLq6x7od7b2fym+Wup1rQLPRLy1nWX7fb3i/Kj&#10;v93/AG2qG2v4rC6u4rq8nvLfbs/0dvu1rTqQlrEiUZR+INHv7nTbW7Xyrvd5X/HwjL86VFeakvnx&#10;NbQaht2/M9wyv89OfVYodE82Pdc2jt5S722P/uVFDrcCeVYtcyW3zfwL/D/c3VnUvP7IGhZ2DeIL&#10;GKzVltot29vNWnf2b9msHtoNa/exf6qHym+aqEPiT7NfvGjLs/hq7NqTPexS21tcvL/Elw2ysY88&#10;C/dLV5f6r9lisbm8Wz2L82+B2TZ/wGq81tKkSQW2oT6rpX99P3W7/d310FhfxTad5sU88NxF/wA9&#10;ZfkrKvJoNS/cebPNexf6qFF82KtZT933g5TI1TRL7wxqlvfWkE13Ezf8e7zq710Vhcr9s+0/2VBN&#10;rE779lx9+L/cqpbWstnfxPLaSfaP4kmX5Fqvqutx3N+22BYZYPk3xfJurnddz+EOXkND7TbXmpSr&#10;rMs6Pu+ZH+bd/sfLWa+iLeax5+lL5MUXzsjtRDMty6eXOv2j/pqu7bUU9/5159m8+OZv4tkG3f8A&#10;8CrGMp810HNE7K/8baZJaxWOoabJNp6r+9+ybU+euae8eG6Sfz7v+ykb5U81flWj7dbPE6z2zIy/&#10;J8i1q6PDpWlPFPq+lXN/aN88Vv5+xHq/byqS94gf4h+ITJZrbaJY6WyP96aWJvNX/gf96sSH7X+9&#10;ZbmGa6l27rHym/8AHK71EsfFW9otFtoUiX91bpPseL/4quDt9NvLK6lisWvYbhW+5K1EsTGa5eYq&#10;VOXxG5f3+ofZXtpYNP8Attvt3ebE29amS8bZZafr2lQOjtv820bZ/uVylhYXOsai8lzfXKXSfeW4&#10;b5FqY217Z6i7XMkNy/8AE8Tb9tTKXmRynaTeG9Th1e41Czs1vPK+Tfdzp9z+5srC8VeI9QkiiiZf&#10;7HiVvKlt7eJmeqSakt9Ok88c80sTfLK61sw+NZ7nUZ4baOS2dV3Syyxfxf7LUvbSJ5YmdbaJqVtp&#10;cuoRXbPp8TfuN7bH3/7taGi6Vq9zp0UtzfT21jLP5sr28qpKzVStpLm/1RJJbmC5d13s9xBu2/8A&#10;Aq0L4Wn2OW2Wf5PvqiNu/e1ySrcsiuWIz7N9pvJfIWKHyv8Al32snmr/AH2/vNUVtGn2XbBaXPmx&#10;SM948M6o/lf7O6orCL+0rq1/teK7muIv9Vsl8pNn+7V9LHT31S48+VURl279vmvWcp8sieX3Sg/m&#10;abfxS6eq2FuvzxSuvmvL/wABWr+iX0t/q1rK95JM0u/zftEDbKm0qHUtEvJZdM8m8/u3b/unX/gF&#10;WNN1G7hSKKTUPJup2+55u+idTliRGmVfs0r+JX1RdU85bX5fs/8AA/8AwGr8OpXVneyyqzTeb8yu&#10;i7ET/c31Y1WGPw3qksTrB5sS/vZdv3t1V7bVV8SQfZp7xrO3t12K6QNK/wD4792sOerORty8hFcr&#10;P4hl81vNd4vnl877/wDv1j+MvCy67pKeZ9rSFW82C781d8Uv95Uauy8N22oTRS6RpEX2zzV/f3Ev&#10;zyt/uf3Vqwnh6W5tZdIvIFTU7Vv3TzN9xP7lbw9pTn7WAez54nkz/AzT9X03b4g8a6pf6rdNFLH5&#10;su5INv8AFErK3zf7f8O+uP1X9kTVNN1LUL6y8YwWw2s9rPqcHnvP/sOuzav/AHzXv8PhvU7y/iiv&#10;IrbzYvk3wuvyrUtnDFNeXFnBcyakkTfMnm/vU/8Asa9ylnmY05Wh+SOX6tS+0fKNj+zJ4jW9/s+0&#10;0j/hI3unXym3RROzN/s/3f8Ad/vVs/8ADF3jbTrJ/wC1dOu/Dgu4st9psc27S/P8qyrt8r5f8/3f&#10;qDWEvElhl+w20Mu1UVN29Jf97bXZXPx51fUPADeFE8Prp8E8Elrc6hH5rIkTfwojbm+78v3mr1sJ&#10;xDWnGpHEy5ZR/u/oT9UoH5pa38Mde8Obp9Sm1H7Eu9J7hrZ3WLb8qfvfut/D91v9n5a41dPv4W/e&#10;RLNE3+rldfm/75r79OiaZbfutP8AtP2WVdkto1t5v/2P/jjVxHh/4YaiulmBprBNK89n/sp4Itvz&#10;btzJLt3K3zfwbV/3f4fUw3FFOpDmq6HHLBHx7pt3JLeNZ3enSXcojZvJf7rN/tVDLLFaaUba706W&#10;0vZW3xLG3yqtfWF5+ytf6rq13PP40a8aLdLEr7pYn+78n+t/u/L96uUT9nOzluSms61Hp9/BBv3/&#10;AGSV4nT/AGd38W7/AGq9unneAn8Mzmlh6sfd5T5/h1Ca7tfKW71P7REvyok6rEv+zWeRPLvu7uWS&#10;3lib7sqtv/76r26++Cmu2199ij8Ba/qNhK0VxFdeeq+b8yp/c+X+L5H+Zf4q1L/4IeNdag+zav4f&#10;vd7N9ngt90WyB9v3mZWavReOoQ10/Ay9nI8bm05v7O+1XM2ppaXA3Lceav73/Z/3a0tIbTf7Oggh&#10;gkeyVv3rrG33v9quvt/gF4407VYtLu9H1DxFbpJtaO0lltUiX/ad4tu3/aX5a2dN+H/iCzl1KwXw&#10;vrttbxwebHb3e94m/wBnzdm2sMTiqSjpO/zRrGlL4Tzyzjaz124ttMhu4YnVdrXE6/521l65rE1h&#10;q9xC2v7Un2/ehZreXb/C1e3ax+zd4iuLG6RtGlfXrmBXX7JqCXu9f4V+Xbt2/wCd1etfsy/su6P4&#10;ks9S074p+Hrm+0B4meDW4rqfTf7EaL7/AJqS7FZZW+6/zt8v3NnzKsLisPWqfGuxrChLm5T5D1L4&#10;neJ7/Rk0wW1hYwIvy3Fvbsksv/A6xdM1u/1GCKBWvbi6+421vll3V9kfFj9hS/0mO31Dwf4lsvGX&#10;gOVnWK98/bdWbb32RS7dyv8AwL5qbfm3b0Ra3v2XfB2pfAzxRL4ivXm07Ultmij0m1kiuEv/APpl&#10;LPtfyF37N2xWb5P9yivjsFg37OtyxF9WnKfJI+IW0u2022llvp307ULaXZGyxN8rV0GleIZP7Si1&#10;CWe91fVZYvKgltJVi8r+5uXZ833E/h/8er7I+Pvwv8U/tAePW8QXmv6HY2/l/wDEs0d4d9vAm/50&#10;Z/l3M/3mb7zf7KoleXTfsmavbWcs6azZJqUD/NLpUG3/AL5dN1ebUz7Lbfxv6/rzK+qV4e5Ap+Cv&#10;Gs+g+HdPvE8FSJd2fm2batDqLI88rN8kv935GVPkZv8Ae+9W1J42+J1hqlheahoLNEsEHn3EqwW7&#10;7P7nzqqszfe/dNt/3f4bGifsX209sFfxVPBdXm2WW41W2VvNT+799f8A0Kuq8N/s46fZ+JVill3p&#10;aq6ve28GxHX/AJ5RfO+35t+7b8zK+35Fr53E4zLJXknGXyl/mdcKVf4TI0zx74e1bTJtG1r4c3V9&#10;psV82q+XEsVxaR3DRbHuJ7dtu75Pl37W/wDHK+nvF3x4b4h+E7XWf7PkttP2q8GlXEDrLv2/f+ZV&#10;/wCAtXmF34K8LHT9Sh1RbnVIp23Kb2KJvKdX3Km1UT5a3U8SQaUmn7rlbZ7VVSBHg2Jt/g2185PP&#10;FGlKhQlLll/il/6Uel7OUDFhs5PFN7a+bqDeH7K6lVJ5vIdn2/7n8dfV978QdN8O+HbXQtWupPGt&#10;5JbMstzYxxLvX7p3jzPlbbVLwD4pHxK02Wz8UWOkXllGiv58sirL937+38fvLt214d4otbweO9Xi&#10;ttJstFtdTb9xOs+5Ts/upXuYV1cpwntsJPnjU/r0NeSCDUNSvZfG8jaPpsGhaPu+WaQq06/98/LS&#10;6r4h1DVZ4l/t77Tbr/r7f7Kz/P8AwbNtZn/CMa9cyxWOyC52/O00Vrs3f771p+HrnV9Kifan+kS/&#10;8+lm/wAv+/XxU51nKU6kTLlQx/EOvf6v7NdptbZEk0q+Uv8AvpQmt3224gW+jttY3b5d/wAkX/AK&#10;ZMmr63b3ctyrPKjf8fCL8/8A3xT7DwN/bGnPfMsdzcbfv30W6JP+AVwxpyqy5ZG/+El03xJqd5fx&#10;aVO1tN9q+SW7uG/g/uJVmbRNQs57u23Wk2mLFsih2skr/wDA/u1xl5o/2a1T7Tfae8ry7Ghsfv7f&#10;7/8As1ta3/Z+m/2ZF/aGoa3ZOv8Ax6RM2+Jv9v8A2a3o8qjySI5joIYdM0ew+x6ittpu9d/kuryz&#10;J/to61p6rfxeJItKsdD1W5huEf8AdeSuzd/v15k15erqf2vSLK5u51f5bd227v8AY3fw13XhjwTP&#10;qrxarBLqVhE/+tR7r+P/AGKvD1ukYl+9L4SxZ6VLonij7T9s1u5u9v723hnT5/8Avqote8MT3lrf&#10;XMGn3dtqErfL9ruon/8AQaemmto+ubr65vryVvu/Z23un/A/4ao/2lfQo9tZ6RLsSXes1wvm7/8A&#10;feqrVqE6f72PKXHmKWieEvEvmvLLBYXPlfde4/5ZVSj0uO5v5r68nvZrq1+WXyV2xf8AAK6DW7+X&#10;xDdRafZ20qXsvzS7JdiJt/266DR9HnsL/wC3Xl8qW6p+9t3bzUX/AG65vq9Or/ADmOUl1i5e18rR&#10;tr/ut8tvLA7v/wAD21haFZ+I5orq5ktmRm+Tf/cWuqh1KK2169XT9Q2afdNvllhg8rzf+B1pomlW&#10;aJBZ22t3++X967ztsT/7GuT2cZcyLicbN/bem6cl4qwRyq3lLNEyb/8AgVULvVb3yJZb7W7D7bt3&#10;77i2Zt/+z8td9bWGg38r3l9E1hbpP5SvNL8jf8Aqrqtg1hK/7/RP7P3fKjxK7r/tp89c6hJR5re6&#10;RyHBabrS6wjKszTakv8Az6RMiL/tVqzabA7+Q8NzeW8S72iu5dmxq3dB0SVEe5g8+G0dtiahC2zZ&#10;/wAAqlrWjwfaPMZru/Rv45pfnauapOMXp7ptymF8tzfJuW9+zxfwWk67V/4DW/qviS2uYt2mLbWz&#10;3X+teWJldKt6V4ZjvLjZbOttKi75309fNdP++a5vxAdNlvf9GlnvIt3zTXzeV/3xu+9XTTlVVP3Y&#10;+6RyxNmw1VUf7Nfbpool2fuV/wDH6bc6VYzRebA8byxNuV3+d3/26ynePyHW0vvsybf+Xdv4f92p&#10;rSHSIdH8+0ubm8+X9/5W6D/0KuS8pRvI0Nx7PxfeNuefT5rRovvy/cT/AGKqW154lhtfseq6VaX9&#10;uv3XtJ0+7UXh7QtK1LS7u8WLUJrLynT7Jcanv3/8BrW0XS9L0Xw/E+mwR6bNK+z/AI9d6Kv9zbXs&#10;RxEKStzGcafMY8eo2ljpMMmpRNYRef8Auk8rzf8A0Gr7/afKupYL67eKWL5fsK7H2f7e6m3+iT6D&#10;A8rahJ9kl+f7Pbrs+b+/sq6+lQf2N+91PUob2dflt0Zokrzm1GXLE25TCttHubnZ9ms4Lx/4EllT&#10;e1aF+98ln5+q7rZF+TZp+xv/AEGsx/DksKLOqzvtb5tjfvU/+Kqxeak1tLaz2cC2Erff2fI7f79c&#10;/u8vLICS01eC20mVp9Zv/sr+i/Ov/jtI/iDw54clhlvrzVLx2/1TpG3/AI58tUtd1pF1aKXStPnh&#10;ivF/e3F9cq/zf36ytImu59YuIbvVrm+n27opUtmW32/3Ub7td0U4q8ve5STrN9jremy65F/aVzaI&#10;/wDy8Tr8j/3KoP5t3oj3w0+K2i83/j3uP3vm/wC38tYsuqyair2X2vTtLhlfd9nZ1Zm/29tFnrFt&#10;4au0kuNdWF4F3+als3lf7m2sZU3KV+XUnnOs0fVYrmJ7m5+zWdvFF8qRLsd/9isL/hMp01+KNrS5&#10;vPl3Wuz5Ilqaw8QeHdX1f7XealbDzf3sTpb74v8Av1XZWyWet2Us8uoW01vu2KiWuxNv9/8A2amM&#10;PZvm5C+Xn+0c5D4kublLtrmPe7fLs21p6VrUevalZTroKfa/uL8+zftStLSvCsSabN5Wptc3Hm/u&#10;LeGD733/AJP/ABx6gtb9LZUknZJonuEijiiO5GaX5V81F+ZV3/IsvzbWf7rbmoh7WpV5JGVevClT&#10;5uc3NH17clwuq2dpptpBLKjPDu/5Zb/9n/ZqjbeI7HWtEivS91fSWyebJaLLufbKkTqirt+dv3qK&#10;uxm+9Fv+/XCXdve6ZJE2l6lr1zqUs8sunxaPZX15YLEzO+2e6SKdW+ZlVt3/ADyRdu3c9crr2oa/&#10;pXjO71CePwtFd/uniRPEksqairPdM/lRMu2eVH/vLGy+Uiru+SvroYKpVoe8/wDCfMVsyrQlzHs1&#10;54ksUe0X7DE8u1k/20/hdKx7nUtX3W8sU93pVoyt5VpdwO8Uq/7LLVfwx41stX060N5PC9vLpX2q&#10;SXVvKl1KeVkg2bF+X90qt8zOv3mTYzLVm01u78MW3m6rBG9xL+/trS3i2u1rG+5v3rM/72XdLtTd&#10;83ybfmWVq8erhK8JcrkexDHxnGMi/Z63F5XlT+X86/8ALvaypW3pt5bPpe6DzHiVv+PdG2O9c/qW&#10;vW1gk15d+IVS9bdKunvfLF8v+xXlHjX9oC+0vTki0/QcXW7fE8U6Suyf7fyfLTweHrznbmO+pVjG&#10;J7FqV5fT2T7baWzuN3y27sv3f7++s9PiLdb/AOzrmdvtbLsgt9u93f8Aub1r5A8Q/HfxY8F617ri&#10;lZfnW3+0xOkTf3Wb7teK+JvjN4s0vWleyjtmn27Wu0s0+X/clVa+mwXDOMxFSXLV5TzamYRj8B+n&#10;Nhrf+hf2neSz2e1vKlt3X7lV/wDhYnhjzZWufEFlbWkX+vS7uVi2/wDfVflRcfHP4oW1s0kfinxD&#10;BczyNFLvvJZ4vlb+793+GsbXvjp8RNXsPI1rV31CyddkiTRrEkq/L/u19RR4KxUZcvto8v4h9fc4&#10;/wB4/SvxB8dPhrpf2i5bx5YTPF/Ak/2jav8AsKvzVX0r9oP4c+I7W4ttI8R2j6hu2fIrxM//AH0m&#10;5f8AvmvzJTVNOOl20i6HpEUyxs8lwrzs6/3fl8/b/wCO1q+EPC1l4mAeDTJYt87okr3K72bbF8m3&#10;Z/tM3+fm1qcDZbCMqkpy/A5vr9VH6WarrGmQvL5+vLZypOqNK7b5VZv4P41rE1VtJ1SfzGjfWmtZ&#10;fv7d3zbfv/x7f4a+O/Cnww8Q63eHUPseqvpVu3my3ysy29rtZ23yvs2ovyfxV6nc6B8Qv+Ej1n4e&#10;2c2pajri2cV7JZaFOtw0G5flSV922Ldt3Lu2/fT++leDHhPmrRo4WfNL0F9evHmqRN34qeKvD/hW&#10;a6luv7UivbW5lfyv7N/0dtsSS7GZl3bd0rN8rL97/br49k+M2s2lxrZso7fTrXUrnyri1tEiicRL&#10;t+Rd+5ov4fm+b5l/ir750z9ifQPE0v8AaviLTtQ8TareN5sv9p3TpEieVt2bIvmVk/667f8Axyu4&#10;0X9hHwjo2mzrZQrotxP5TJc2Ue3ytqxbE+fe334tzbmbczv91dqr+qZVkqwGF0h7SR5McxoVZaHw&#10;x4G+GXxQ+JOqzXOnaJq168sT/a7i+ZYIrb/aZNv3U3P8q/3v4Wr6b/Z2/Zq1f4Natfa3rM9rea2v&#10;m+fFo63SS7WZpfK89LhV+f5dyvEy/Im3c1eya98I7nRIk+yNND+48q6uNJVbd50Z23+bsX5/k2N8&#10;ifeX/vrz/wAQ+HJ7nS9a+w63rFjqe3ylb7TFcJF/Hu/e7tvybfuOqr5X3f73wGcZjmT5sLUh7CMv&#10;7r/9K/yPTw2JpwlzUibxB8NvDWj6e+s6VoP9tSxQbF07UE3ebt837sUXysu6KLcv8W92+8q1F8Dv&#10;iAul/FLxJp9j4P07w3/aljFNLBpkqSxf6NKkV1KrebtaNVvI/midf+PW4+RpflrzTxBpHxn0/wAI&#10;6hrPhvxWnjbW7D/VRXcCQXEUW/zWliT7Uyyy7ol+Von+VW2tu+Wvkxfi/wCMtR+IUvxN1T7TeXFq&#10;11AsoTyk/eo0XyKyvt2tOu5ef7u5MrXXk2TzxNCopVo1F/il8X2dD7ihm1OdD95H3v5j6X0Pxrce&#10;Idf8T2ereNLLSbDTtQk0u20fU7n5IkjZoml2S/N5X72eD5Gi++m7yEWrX7Nvjr4GeFta1XxB4jud&#10;PufFljqdxpFnc6fpl5PaPEzbonijiRotrbZfK/dRfKv3P7nx3a+EtR8dpew6JYXeuX6266pdjTNN&#10;nlWLd80u/wCTduTzdu77n+392urs/gX4hs2VNXv9F0i3guIomt7SZJ5bxZWbO1oP3TMnz/upZYtv&#10;3a+7qZBRq0KlDmlHm/l908jMc8jOMoVeU+xP2h/jj8K/2kvh7/wh/hvx1dW+tR3bXWi6ZbabcrFe&#10;XSrsSJ9yqqK2z5W3Iq+bvf5lZa/NHTppXxaxbt0j/LX0No/hPwj4Wv7W4n/ti/urOeW4s9TZdqPb&#10;7NsW+1R4pV+Zd29brai/wN/H53468HeKtK0h7lHste8PW8qMusaUvm+QrfKivlVngR/4VlVN235a&#10;9nJsnpZXhvq9GUpR/vb/AHnzFLGUsVJxiavh6SUW8QGVWNV+/wDL8te//Bn9orxv8IZUTQ/EDzac&#10;v3tHvT5to3975W+5/vJtr5GTWr/Tdek0uGT+2D5nlRNb/O0v93Ztrp9C8ZQ3ARY5Pm/iV/vVnWwt&#10;XC1edRPmcdl1enL2sD9g/gp+2l4e+Kep2mialp9z4f8AENx8kUP/AB8W877d3ysv3f8Aga/8Cr2/&#10;xD4qsfDGm3Wp6nc22m6bar5s+oahOtrbxL/tu/3a/Fnwb4w1O21ayXQ9dfw5q88i2tjqawvKYJZG&#10;2/LtVm3MrMi/7TL8y/eX9E9Hh/Zx+HnxV1yDxZqEXiPxTpUGl2V0PHJn1m7tpdrypcWr3SStuZLi&#10;Jpfs7eVEsSM6xV6+EqVsVDQ7sspVK9PmrmB+0P8AHrVfG3gXU5fhhqw18ae/2ee78NwTvE91K8UV&#10;vAmoqrQbt1wjtEj+a/yJ/HX596Z+1d8WtBtbSKbx/qElosq7JNQhS9dEPz9JVbd/B8u7+6rfLtr9&#10;vdM+Lnge+18eHv8AhNtD1HxJEEefSoryJLmL7q5aDfvjXe6D5/4mVfvV8B/t9+Evhd8RfAHjn4l6&#10;L4S1/wAPeMPDUVvbnWpdOays9eMt7FF951/fssTNKsq7WZNnzuqOqefVyjDOcqlSEZc391H0lPDS&#10;oR92R8O6t8QtP8R6tqtpqNlPqmpaiUddefyIppWX5ki2N8vkN/qv3ry7dkTp/qvKb6O8M/GnTtc8&#10;IfZrm9jlu7q1isGTUfNSaKW2RN25trLs+5+6b+L+7XxdDp2na/Lbyw3UMU7N5TW10/kMp2qqu0mN&#10;mN38X/fX96tXX/BPjfwlbPeahpGoRafcBZVu03vDL9xlfzV+Vvvp/wB9/wB6vanLD16EaFSXLKJ5&#10;ubYCOawjCUuWUT374k+JfF9toesTw3F9dxatpzPPLdT7d8U+5S6r83m/unuE/wBlWdtq7Pl+evAs&#10;dlpmrC7udbu/Dtzp/wDpsFxaQss/mr8wWJ0+ZX3Km1vuruZv4fmlbxj4kXw3MrtqEegmUxQypuVN&#10;/lfLE0u35vl2/J/6DXU2vgLx94g0PUtXgsbl7KwSKVTqdtLC7/6pEaJm+X5UeJvv7FR0/vKtcKwi&#10;oRlFTjb/ABIeXZfisLS9h8R658Cfixq3iv4i6PZ2viPW79IbhHe11u4/tGWedvsqr5W2FnX57NNz&#10;/Nsik2Lt2tK3qfifxMnwy+Inw6tdSPiDQ4LrV5Y4NYvI9iRWE6S2z+as6M3l+a0UsuyVll/et+6f&#10;Zt5n4UeFX+Dnhqy+I1tqvhmHU7C5+0I+o6ZKqNE3yOm3YrN/qpf3qIyqybUlZnlWLt/F/j/41+P/&#10;AA5p2g+JdQ8L61pfi+OW4jn0jVYIfKltYrfbdLLFs82WKdVZfs7y7mt32K8W3zfmKmXQq4n2qty/&#10;D08/8z6TD5jj8LD2Xs5SiYPgTSPF2tfGzxZq/h/VVv7fTrxrG+03TNWgv3RF+z/aJR/x8Tyo/wBq&#10;v2X5PvCX7zM8VdXBpfh3wbZx6v4w8Nf2pLqLtLaX2oaZdI89nFOi3FxLL9n81n2S/Mzo0TfJuRd2&#10;5sX4cftN2/7MdnLp/ifwneXeqy63dahq2uwzpElxqku77Rv8pP3Utv8ALF5SOqskrs0S71rufGv/&#10;AAUL0/x9YXOi6DFYWFrr1ndWkV3qdx5Fxa7ndfNVvu/NuVfK3f7X3fvTUyGpi68aa91e7H/EceJz&#10;WvOpyTjL3v7ptalYeD00q80nQNJ0nw1NqOmN9j1bT9OSzu4Ebzfs90rKkXzNP9lZH/dbtm5P71eI&#10;eFv2f9Q+M3gA3LeJL/wx9kubrT7qW0Zlt7zbcJ5suz5fKi/dNF5SKsW6KJtq/drnPAH7RPin9nHx&#10;TqFvo0U/jbwbrz/6d4c1MPPv3L88uzZ/HFu/3/l/u1oeFP21fhX4ctNZgu/CusWmpza5qWoWNxo0&#10;Ft9lht573z4rfymZPlVPl/hZN7bfvUsTwzmWT0Z/Uq/tJc32iqMoy+KJrQeBZPgvo/lv4aXxU+nR&#10;vrljr01n5sUq/ut7S/Ja/Ls+aXzZ5f8Al327v3teczfGGHxPep4ovNfurSOL/Uz2M8FvdwSx/aGt&#10;9qRfNt3vLu3Lu/f7t38Net/EnxE2r/BvxBq9qun3mmTwJ/Zup21zPcWk7MqL9ldml2+akUvm+VLu&#10;2/PuVtm2viz4a+INPsNXtFe3nt7oswW9099lxb7tq+arN8vyfO/8Hf8Aer8u3HL6VXMKUquLharH&#10;3TgxiliIuJ9E2/7ZOneGItSsdL0iWHTPlW0udIvJbO9WL5F8p5d8rLEnlfKiOq7dv+zs9ki+Ptn4&#10;8t3tZ9ek0jw5JLE63U0ETXEEsu/yIl8rd+9+SfduVom8j5tu/a3zdq3xC8GeJNSmPijw2dS8UQss&#10;UFrdySzXEtxJLcXFw119lWBWPmuifL8yK/3ZWi21HqupeBfFmq6ZeaRbDQtVvrqJLvSbRpYpZYP3&#10;So+6WLyIpZd6vvWVUi2u3zb0VOPFZDhK8ov2Uoy/m3OKnD2XwxPqrwb4v8CC917WYLaTUp9Nvstc&#10;M/lWmn2bXH/PLylVlb9x8jO25mTbtlVdt7V9fFx4hum8MQXtptWe6n1rxHYveWVnP/x7T+Q0sW+D&#10;atrKu24XbuiZm+VNzeMfD3WoIfB9xd6Bqdzb6fa6U17La6xPa2Vo6ebEkW5YvtDy/c27pdm2dPlf&#10;zZUSuy8Da95Ggz32sJqOqX9zc215Fpmm2bXTmLf8j/aIotzKnkMjbF2syS/892Wvk8XljwspTXvf&#10;Z/qP49tfv6o/yyPZ7b4g2l9cwap4u3PqumXMtr9ktHivIl+4u5f3Uu35nZflaL7jfxJtroUutJ12&#10;e4ayWPhVlW6i+aJq4Pw7rGraHYSwSWlu9kkETQZ8qKGKWVPNn2RLEqrsnZ9rea33m/vvuxfAuuXS&#10;aVf+Vew2OvSX9zLLKllv8+NZ2WL+7u2xrEu7c33a/OcbgYVueUH8Hn/N/kerhpcnunsKeJLK78qP&#10;yIbi9g+9vjb97Vq/OlalBar5C2fm/wAFu23yq4q3+JunJpP2bVJ4Lm6nWJvtFpAy+V/f3fxfd/2V&#10;/wDQ9sei6t4e12d5PtbM8u3yLh4Pl+9t2bvu/er5yWAq0teV2+89WNWMzroU0rddLJBJcxfwo8qt&#10;u/26bBqnhzw+r/YWabVJ/k23ETf981hP4QtNH1ZNUu7mWwZ38pZkXbt3Vr63YJol/FbT3y6xbsu/&#10;5J13/wC9u/8AZay9lBP3ZSDm5Sxf6VbOsU9zp/2P5fuW8qoit/epWl8N2H2V7llvrp2VFi8hpX3f&#10;8B+7/vVmW2i2t5dbrO7kufm+WK7+6q1paroNjd2vkeXZTbfvOy7Nrf7tZPkU/fky483KeLfGnx/Y&#10;23h+41C18X3sVuty6/YbSW2ilR2Tdbr5rK/y/J93/W7W/vV8waX+0DfNHNb+Lo9YvdCs4pbX7Fca&#10;k2xN27Zu2p8zbv727/dr6V8Zfso+BZvOjPh2V5pfnV4p2iig3f3Ylbb96uJ8Wfs4adpWrWS3yJq6&#10;zo0sFxcXn2d4mVH8qLaqqsS7n+9u+9tr9myTH5HRw6oRfM/8MYy/D+ux5NeNfm5j56134h6LfX32&#10;86hc3LpFGsF1cxtvtdm3btdXZvvb9v8AdrhbrXLXxCotE1TUZvnZ9iyts+Ztzt81emfEv4MXOi3M&#10;umWPhzV/Ig3p9vaB5YpG3tu/2pW+bbu2r8yf3fu+a3HgvUBZRXN1prW8rIrRLazxeb/3x97d/s/e&#10;r9TwcsJKmp0p+mq/4J58pS+0X44bSECDTrbTrnVF+88sT7lqlZ+HdS1TVZYIv9JeJl81k+8tRR3O&#10;m6VqMNxPDdpCF23I+9Lu/h/iWtq31GSK7insBNe7l/dP9pWB0b/eat5e0j8Gpxy9/wCIpaj4Uv21&#10;P7LPdC3tdvzbZVi3f99VmxaXpxjnFlPLbRWzfv8AzPnb/wAdrb127h1bT/8AideXd3C/duEn811b&#10;+58taGnx6VpN1atZaBdXd1Pa+VL9ll/dfN/FSjWlGnaW5do25TG0XT4PEUfkWmqxtErfcm2xP/30&#10;3y10t/o/hBfDTQaNBd32u/8ALW4luV2f7lWNX+HeiR6F58ssFtKq+ayRNtd64DWb7T7ezt57PR7m&#10;xtt3lfav4Zawpz+tO9KUtCo+78JYu9EsrHSku54dl5P8kUVm3zbqy/EkepagLWS5spGigRflWJl/&#10;76rZ1rVYJrWwuba9jhli+bckH+kL/wACqbRfGGuTWN9NKL3VbS0XzWe4f7n/AAKu6EqnL7Rq8iYy&#10;Ob1qSHVJY7myszo22NU2RBtsv8P/AH1Uwv4BpoiS9k8qMqrJfr5kX/jq7qu3niW3mihulv8AzrBf&#10;vae7bfKb/d/irE1XV7TVLuO6uBaW0Mf3YLWD/Wf71ddPml7somq5ma/hy20+CBhdaxcWyTfvfKtJ&#10;kSKVl+58rVF4d8qG5fUzbW01uz+VNHsjlRUb73yPu+b/AHaz9QbRZ43kit5pZXX93Ev7tFrNtbRb&#10;eNbuKeGCeNtypI27dWnLzRkUdVe+HPC1zq8tppks+6d/3D3XyRKtRat4GsdJvre31i4Sxgmj2xT2&#10;5aVV/wBpqyfEHjO/1dIXvrO1C7etvEqb/wDerO0zXLS30ieyu4LiUyyq25J9q7f92iFKta/MXGNT&#10;4ir4n0qy0vUfJ0/UF1KILu89E2rWW6L5K7ev8VdXYw2uolII7ZfK3fLt+V2/4FUF/Zx2N0+nXbxc&#10;fNG1u6bVb/aauynW+wbRrfZOXZGQKWXg9KjGa2ZtQcujwQLbJ5bQ/Ku7d/e/9Cp1j4eutRQGKGTY&#10;W+WV12xf99V0e0/mOjm/mM9I1kXaZv8Ax2pXtysWQ33k3Oq7v3Xzbfm/z/HWjo8LWOoLM1ksyJ95&#10;HO5a6DxT4nW50i1gSzj8xn3zz+Qu1v4dqtWDqP2nLEy9p73KcNGn7z+D5f7zferrfBnjzUPCtvqt&#10;natE1rqlk+n3cU4Dh7djvZFV9yK29VZX27lZEZfmrFvtXfUWLXDRyuY4k3LEkf3E2r93/wAe/vfe&#10;b5uazfssu0ybfk+X5v4fmrdx5o+8a/F8RNPcLcLwGX5t2z+H/aqrI+8/dVR/dWjY2zdt+X+9VxLG&#10;RTGcKm7aV81lXdu7/N/DR8I/hO1+F3j238DapIt3aWGpabdwNE51PSk1L7IzR7fNhtpZUjaVWK7W&#10;b+5/d3I31/4J8G6RYaR4K1yy8F6R8OvEdxeadcQeMj4mXdes9rJPL9ngaLyIl2qV3KkiJK0UW3/W&#10;snyt4K0HxB8WYtX0XQfC3/CR3UFk90kFhB5X2HY29pfkZd38SIr8b7jai7mVW2oPHOp/BvTtY05p&#10;7q78Q3cFnHaXsOq2txb2qRbJdjqnm7v4F8reg+T51b7i+Tiqcq65afxGEvePWf2zfCHgvSvA+htp&#10;Flb6Rrtlcta39zNavFda9dRBbWeX5k3KyNb75U3bVllfd5srO9fHFxCbZ9pr1DSPGt94pvrvxN4s&#10;8WDWPEVgM2y+KVe/M6eTN/FKku/bJ5SrE3y7pdzbUV2W38WvFXg/xLANY077NN4h1S4aWex0zR00&#10;vT9Ji2J/o8US583955u2Vm3eUiM/72VvK6cPGdCKpyfMXc8bp33KnubWW3fbLG0T7d2HXaagRN1d&#10;5sSwTPBKsi8Mp3LXY6Z4ygtb6xvb9L/U7m3klk85L8xN9xfI2Ns3o0T7m+82eNuzlm5MWjIu5mVU&#10;ZtjN97bVzR9TfRdVs9QiVTLbTLOql3T5lbcPmRlZen8LK30qZRjInljI+lvgPqngLTta1DVPFMk+&#10;hapdSebZx6mYL3T54Ps7u/m/ardv9Jfaq+ejfI96jeVsR4q0NB1W28c/EWfwlq7+JdYsLu5e3km+&#10;HF9usrawleJXtYLX7Ft2+au1nTbE3yMit/y15D4XfFzR7zxfbeIfF2gSJpOn6nFqb6f4a1NdNhub&#10;1Yp/srvbs21fn8pGuE27F+9veX5/qz4OXNmhlvtI8J3d3/bM1/rn2ZII7iK2S1uN8V06xRW891BL&#10;ceaqW87rKqwbVWV/I3fOYyf1dOfL7xyyPl39szwrp3h3xX4euLXXpdd1u409W1t7q7RruzvNzJ9l&#10;li81mg2Kg+Taqru+X5dqp4rqGgeJFT/iaWN/aWcF40Usl1buqwTtt3h938eNn3vm+7X2v+0l8d7i&#10;38F6z4bmvo/F/ifVrx4rqXU9O+wPp3kXUUsT/ZZU/eRywRW6fvfnbZtaWVf3S/OWgePfDml6THa6&#10;l4Ui160gjSK509b+WArsfdK0UsX3t7LE3zfdXzdvzM0tdGFxFR4eN4lc51fwx1CL4I3N9f6N4ikE&#10;eq20sU9ukn2fUrOJU82K6w0qRW8+5olT5pWT52RtzRb+++Kv7ds0vwfvvhtZWC+JptR09re813WB&#10;5sqNLKspX968v2nYuEWV/m3RpKrtXiGn+F5te+HcV5deJRDew3nlWfh69t52iZJN7+az/c+VmZvu&#10;t975vl+7574X0aaOW+1iTR9R13w/pAX+0ZdOLRpEsrFImeUo/lKz7fvL833f4qKdCliKntZe9KI6&#10;fvF7wdpsWtNFBdPaQW0ro2+6eOzEpjZV8qK4ZWVGZZfmZ9qL8rufkrql+E0vi7xiiw3k9vBeaiuk&#10;x3Vyx1ET37I2xUniXZKrP5W7b8yrOGVJVXdXLweDWi0ezv21Gztb6SVkijLT/Ls3dXWIxHe21VZZ&#10;fl2/Nt+8v35+zp8E9B0/wBaa3Fr9o1xeWVncea9nA9xZzrEv2iJH+dYmWdfvqqyr5Sfdl3M3HnOc&#10;UMoo/WKstPhLjGUpe6fFGqaTq/hDxbLo9/pei+FL+eJLC6L3Z32kaxFLpZ1ildlaXczOm3f/AARI&#10;vyxV9G6VB8RdL0GTwrrN7p2g6foVte6vasnhyJ5lgluNzxNbyyolqry2ay/cVYmX76sm1fX9N+C/&#10;g3TLq/kSdoLq8na6kll0+BvNl37vk8qJVVV/hiVVVf4VrvNL0WXw/oFlolisNzpETK0VpcQKtpF8&#10;+5dsX8PzKrf73zV+e4/jjDP3aMLlezmdF8MPG/iy9tYbnW57TTfD9xp9nLaJYxQNLcwSxb5UV12b&#10;fK3RRS79rM0DyxMm7yqq+IbvRdSuri7gsvJaBW22joqbvn3b1Vfl+f71c1/wjH9p6jLI+t6fbW8X&#10;/LrcWmyL/cTdU1tqWlXc6WWtq1ssDf6NexfcZv7m+vzDM8ZLMKnPFW/wlx5o/EZPhPRIda1HUr3T&#10;9LtEnRfm3yqvm/7Oxv4q34/AlpqlhLczWWzyvvJFdIjt/wB9VSvPCdpd3TzX8tlZ3Fr+9jlt/vuv&#10;/wAVVOx0/wD4Qu61KH9xrVlcqrrcXTeb/wAB/wBmuOUvae/CepEY/wAwmr2mj6HJcwX1kyX8C7oP&#10;s779/wDwJflrm7S+i8Y2uoTrrLaBqlnIv+jywO/2r/errtYRdQs7eeCCO2VV+WKyben/AI7VDSoN&#10;SaxmntrdUllb97FdS+Vt/wC+vvVvRqxjDmt7xcqZhX8N3N4g+3Xd7fxalPH/AMuS/L8v/AafeeG7&#10;nxTYWq33iSOzib5v3sbea3+zUs2qav4Z1nyx9ra4+432R921W/2lqW+hhUfb71ZUltvlgvfK2b/9&#10;6utVZR5JGPKYXhbSJ/DOo37WOqLNEn3VeBv/AGapbq4k1W8R/tNlNq6t8tvFbSr8v+1XRWzteRfa&#10;ftf2uLbu+7sdf/iqfosNy8ss4uYLj5tyusG14qzlivenOYeyNjQ9Y/4lN7HHFbavcSxbZVl+5F/w&#10;GuflefS3WOCwZHnXyp0tflRVqPWtD0mGVLueSfSLq5l/4+LeTy/Nb++y1rw3dpoUj26T3Fz58Wx5&#10;W+bdXLaMPfhrzG0YmfosM9jKkGpW1pY6a7Nue4bd/wAC+Wmw3F7oXmrc6fBfWqt/o0qr8zf71Q6/&#10;4aW4ga5gl85v4/Nbdt/4DWTqOu3qT28dtP52oOuxl/2f96uiKVb4Q5OQ29Rv2ms/Pu7yS2+b909r&#10;E26CtLTfGGp3iy2kGpXt5Ft2ea6/erm7e/u7fRbqXTdQ/tO6X/X27futv/fVbXhnWEmsVku/PtLp&#10;l+aL7yK3+7WdalyUvh/r8w5jHnfWLNbjT5I4YUWX/j4l+bd/u7a07MT22l3E/lR3fzbdrxf6qodc&#10;Se/e1u2ubZPsq/N8/kP/AOPU9/E96/h2Vo4POi+8ru3zrVz55xjyok2PCr2ltJufTZXl8jdK/wBz&#10;zf8AYrPmhil1CWS2nk0iWVdsSP8Afi/4HT/C2q6RqWkPPH4kh+1/8tbS4i3Orf71cf4guPEUWtwW&#10;2k2UHiBZ/vN5iv5VFPDVKleUPh9f+CVze6dXeajaada+TrM97Ncfw3EStvb/AIFXNXV/pU0aRWV3&#10;JcQbt063W5v++aqeItT1Xwt4dazuZ5/tEsrN9kRvN2/7O3+GuUtte1S3nt1+xK8E7bYpbdd3lP8A&#10;7Venh8FKUXJMjmOw07Xb3UWf7Tb3OnaRF8iy7dzf981eudJs7TV5f7M8Z6innr+6tb2VWi/9B+Ws&#10;NJtdhn3yTz2yP/rXib7y1j3mkS3ksStBG8Urfvd7fPW0YRjL3Zcv9eY94k02q41N1u5bmzuLX72/&#10;5t3/AAKsLWLmSY29/ps81xFK3yo8v3P95a7fXdM8rS7e7iZUiiXZKjx+a/8AwGsWz8E/2lB/aU9z&#10;baXF97zZZV37v9yuqhUpfGRKnL4SvaaVqVtdStd3L20s67I3t2+eq/hkRrBqGjXts2rqref9ob76&#10;NW1pttaanBKv2l7i93bN6T7Uq3qvha58LaZErXdsi3ku+WWVl3rF/d/2qpYiP8KXxFeyOV8IPqGo&#10;/bLnVtHhi8idljS4XzUlg/4DW1qXglPEN9FcywQWdrt/1UK7dq1rXyXqRWttp0cc1krfIlvOvzVc&#10;sDPeRStqS+TKvyL/ALP+xsrmr4mfN7Wl7pcacTntT8M21heG3vWtrkhd0UsTbfloqS4tLXxDGVEO&#10;wwthZduGb/gNFaRqO3vT1DlK3+hzaIkdn9pe4/5a26TslTWFnrzwpA0l7bWW35UffsrnLfW7mztv&#10;3nkfbf8AnrE9TWd/fXM/mahPc+VL/wA8m3/+OV21KcuUn2kSwbCZX8hrvzbiVti76uzaVqHhizaB&#10;bSdLhv4JYvv/AO1Vezha21H7YtzN/wBMv3Csq1qvZ6lrF09zeTrMiLsV/PasfaRgviDl5zmLbyLu&#10;Jnk+0w3Ct83mr8n/AAGtpNV037PFvtfOuE+7N5tWH8Oz209vFc6XcwrK3y3G7dvpusW2lW14kFjL&#10;PCm75t8C/I1TKpGcgjHk94tPrul3l1K8FnDbXUsSxb3b5P8AfpmpXiW06Lbav9vlVfuXEWzZVLYs&#10;08W2Bt/8LyxKiV0Nn4SvdV0n7ZG+gQxOzfO9429P96ok4/aKjGUhlgia9B5japEl3/FaLBui/wC+&#10;qia503RdRikZp0l/huIZNv8A47WdpUy5dLS5jTa2xrhP9VW3NbXOiWrr+6vIrhfluHiV0auaUff5&#10;TSPNylq28W3lzK8vkT3Nv/z1l+5/33Wa1zc/b5Z7aCwvN33t8qL/APtVX0e5uZrC4s1uYLCF23/6&#10;RLVKXTbvUf3VssiRRN8zPFsRqpQhFmPvSDVLu5t4/tM0cguP4reyg3fLW1b67ZtpMSafp80OoM33&#10;bq221lfY4nuntJdVawRYN6/9Nal8N6DBNZyy3fnw+U26KaKdmR/9iteWHIR73MXstfQO99E02xvv&#10;7vK2t/cp0Kf2Xo1xLLttk/glu7zzf++K1dN8Mf2xeS22lWOoTReV5vzru3y//E1FrHh65s7X9/LH&#10;5tq+9rR13otcXtKcZcki/Zy5eYf4QubPMVzeahiJfu+VF87f8DqKbxDc21zMy6lI+1vlme03pL/w&#10;Kq/2DUPu3NtbW1vt377Rt+1auLoj3lgj2yz3lqjf8u67tlRKmue0oh9kvXni2ezgt2vNPiubLb8r&#10;vB/7PWfNqM+vWjT2UFlCifd3N5CL/vNVe20pkbdP9ptrf+H7X9yuisPBmpunmpc6b5T/AHpUben/&#10;AHx/FVRipe7EPeMOxm1S2dZLvbuT73lfNF/31/FWk9hqWsXWy2Rts/zqkq7K6XRPCWpPPLFc64rx&#10;ff8AKt4Fen22mrDdSpZ6n9su2X91bp99VrOrh6nx8pZzr6JqXhves7WFyzxfNb+bterul2Om6RFb&#10;319aLC7NvWKKX79X7bw3Z2bvfeI/tKJu2KiL89ZupXMCLLAq315aMv7q0u4PK+X/AH6xlGUfeDlO&#10;l0rRLHWL99Q1WWCGJfnW3+2fOy/3KLzSvCryvO8E+lSt9xLR/tDy15rbeHra+uPIntprOH72xZGf&#10;ZWtbeGNZubOX+xmfybX+B2+erlOl8MSI838p0MN5ob2U1t9hnh1CdtivcS7Hb/gFTXj6aksVm2n2&#10;iPEvy3dvLvda42/jlRoraSe5+1f3PK3P/wB9VtTWcEM9osH+ky7f3qVyTdveiWS6l4MfW7OW+l1y&#10;2mRfmW3efY7baZpWsWOq2G2BV017dv8Anr5Tv/8AFV13hjwxY3Nrd3OoRLZ3dv8Adiqpo8OgubtY&#10;raCHVXb7n3/N/wBv/Zrsi5eyD2R0HgDxtpnhW3u7yzitEu5W/dSvdfOldl4V8W6b4k1y71XxBZwX&#10;lpEvlfw/M39+vMNE1W8ji1CzgsdNml3fukdPnenP4qvtBRIPKghvX+fft+RK6cPmcsPGMbc0Q5Ts&#10;PHL+BbbVHubPUP7NeVfKif7iJWf4P0fStSR55fEenw6fu2S3dvAvmtXMf2vPqssty9jBNL5XzPdx&#10;Jsaq8N5PDa+U0Vt87eb5UUCrWFXM6cqvtOQOU7rxNqvhWzsvK0i5bUpom/4+JYvK/wDHazIdVgmt&#10;bSzVYJrRNzqn2753/wCAVBpsM/2CKeKKeGLzW890tll+X/Y3VDZ+KrHSrW7iis2mu5W2xXF3apE6&#10;f7lcU8bKtLmlHlL5RmlJO8UsW2O28pv9GRJ/nT/f/vVN/wAI9q7wRRf2e0O9vmdIPN83/gFUrDzb&#10;a4u7mzsbm5t9u66lmXZtpL97ya/tPszXsPm/6i4mnZP9+vOjL3veNuSJvWfgNdSvZZ7mD7BFEvzP&#10;9ze/+5VG58Ga5eLFPBY/urdd63Ezff8A+AV1H/CKz2Hh/wC0xTz3NvLKjy292/z7/wC+lP1u88Q/&#10;b4rOzvtn7r5Uu4kiRK9GVPk5eYOSJyVs9889pearLLDaebsZP/sK1bzUtTm8RxNpjQX+n7vKW3li&#10;8p9lUrnwxqrwJLfarpqXf8Kef9+rE1hqFnbxeVpF9/aErfurh12Iy/7FZe3xVKfLEjkgXdY8SK7y&#10;6foOlL/ab/um+0fcV/8A2as+2hvtHTdc6V/aV7Au+Xym3on+/wD7NUvEmhan9qin1Nfsd7t+X97t&#10;d2/29tYmieINT1XVGi0aJftEHyzpLO6JLVyr1cRU94i3IXn8/XtZTU4J4NNu/ubLGfykT/eqWHwx&#10;banLFc6vbSXnmt+6lu75ki3rUsMOuTS7ba20/R3nZ/N/j83/AL6rPvEnmvE0+eW5mlT+DyvkSuST&#10;xEJcymRHlNaEWP8AZsttc6hHbPK33LeXzXi2/wDoVYVzFB4QuW1JruS/+1L+6i8r5Frp9K8Bz6hp&#10;F3eajpC2F2n/AB626N889W5v31vFp89tHYfZ1/exaj8lbTp1eX9+y/8ACczo9tY3cC3z20955/8A&#10;y6ItdAltPptmlj9j+zRXH71UT5JU/wCB1b0e8imsomggnv4ok+dLGL5F/wCB1L/b0Ts89tBfTfL5&#10;T293Fs8r/gdZTp04U/eLjzHNJbQPqPlahKrxRN5qwyt89WJntptWiae2lmlf/UW9jP8Auk/74/iq&#10;b959q8+BLaG3iX96l2vztUukeJIpdGu2n0Ge2/fsqzW6/wAP+/XJQlEOUtTQtYLLBqEVtZyp+92P&#10;Lvdv+B1Vhv8ATPE9hLFfNp83lfPFDuR/Kp2lW2n6lq8VzKy/uv8An4lqz4ktvDWq/wCnTywQ/NsW&#10;KL91vr1I1PaR933SOUralf2d/axW1jE1hKv3ZrS6/wDZKtw3Oq/2ajXmlf23Kv3ZXXyv/H6x7Ozi&#10;mlS8s9K8nSn+SL7RKySu/wDsVreG9bg8N6pcXOpX0uxF2QWjt+6XdRTxLhUtKZHKM0TUtQuXiaWC&#10;WztH/wBbs1F96/8AxVbENnBc6zuWW+S98pn2PeNaxf8AfH8Vc5YP/p/+jRLeS/O6ujfJT0vLO8vP&#10;P1e8bzXX5Yn/AOWVFHNZRjyyL9hE7iz02K503/RpWs7uX55fJbzar2GlNoN/5srT6lFL95El/dJ/&#10;wCsHTfK0dLSefUJ0i2/uotvzy/8A2NXv+Eq0+/8ANZp2s7tfuw/7Nel7ehPlnL3ZByjtb8PRee95&#10;Z6RaWfm/8tdq/f8A7lCQ2mlWtxeXOq21nK8XlMkUS+atV5vFWp6lFDLPLbW2nqvlRJbtvl3/AN/Z&#10;XMQ+fZy3az213Ndy/du/sqttryq+IoRqSlSA3UmgsL/7dp+oNc2ksWyXfF88r/7n8NS6Vr19c2tx&#10;JqF95OmL/qrRG8rb/v1zsOlTzW222u47m6X52Z/l/wCAbav/ANlb9l95reTt2SxOvyNXkOvy/wAP&#10;3Tb3jprO/vLbS5V0+1ih83/Wv5vm7lrn5tRtLfS7pLuTUkuNy+bslbyov+AU621KeF91t5E1pKuy&#10;K03bHrF1LW76FFlltlmdm/g+bb/vVlLXl5ZGh0r+KtMtrdNM0xZHln+d4rtdjt/21/hqwmsLrdvc&#10;NfeRbNa/ditG+8n9yuXtrmC8vLXULbV7Kwu0X50vtvzf7lTXOtyu/lM0FzLu2b7RfketZSkqfMZG&#10;1D4h0rWFS2i0i7e42/urTb8ivW3pviqLSk/szV9Tlv8AfFva0t4PKdP9h3WuS02zn/tG4Wfz7aJb&#10;V3WX7nzf3Kwke4vIttzYxpcN927WdvmX+43+1RSryp+9EDt7aaxvLrati1gj/wCqiuP9KRv++qiv&#10;Llry9/s+eDT7aKL55Zri1WL5KwP+JurRLLp8r28S/Klu250plzfyo91HBLdzJ5H8cCyvu/4FWUas&#10;/tGkjotYeLSp7e2i/tC/il/jtN3lRf71ctq+t6tY679k0/SYHVtu6W9vtu3/AIDVPR9VnSwlvr2e&#10;7h2/Iv2JfNT/AIHUsPmf23/adzu1W0iXfLcXHy7VrR04qXNOFyOaXKd7/Y8+iWsOuNqsVhLOvzJa&#10;S7El/wDiqwr/AMJN4ttYtXtrm0m0/dvi+0P5XlVm3+o2N1pH+k+ILabZv8i0T78X+xVTSrZvE3hy&#10;XSpvD7adLE2/fFct+/X+9sroiotfy8ojpf7d0q2SWexs7R7qJfKuXt9rI3+5VKHxDBLYReVYwJao&#10;v8cvz/8AAlrM1vUl0vSdPg022ZIlXynSWDb/AN9VVfVfEltp39n2zWk1i3/TBNi/9tfvVxey5zTm&#10;DQr+K2vNVnaSW8t5VdI0t4Pkg/4FVq28fagkG3SNNnv4oovKluN37rd/vVY1LxHd+G9EtIklglun&#10;XZLaaZAksUv/AAOsW28X+KryJ4rZoLPT2XZFaNAiMrV6HsKXx1TGUpG1o/j6K8v0u9ctJJoYl8pb&#10;e0/evu/4DXR32t63qTpPBZwW1i/yLFqbbXRf9/8AhrmfDHjaDwxZu2pefNqrtsa0+xqny/30da0b&#10;nxHDrHlGWfS7mXdvXT3vH81v9isalKMY8yRrGQy8s/EPlfbra7tNK09fka4ll/8AZ6zNX8y8ltYr&#10;K5sIf+e93Leea/8A3zVvVX1KGWyaxWR4kbe2nxRLLEn/AH1Ve5h1DUv9GubFk+dPNS3s0835vuVj&#10;Hl5YkSnCBm61HDaCK2udUneW3/5ZPZ7/APvmrX9msmgxXN9r1/Cq/JFZJY7EZG/jStqbQ5ooGtrs&#10;yJqVn5uIUg+f5dn3mbaq/Iy/N935lX+Jd1X7D9rnt21W2mm8qLzYt8rbNn/Aflq+aVGP7yJjGrTq&#10;+7GRyr+H9E0i7drbSf7Sn3blvbiXZ/49W1pV5p7wXa3MsFzd+bva3t4PNt4v9nfWfD4j0+LxB5as&#10;ttFP8sW/50T/AGafDpUEuu3Vpc6lbXLL/rbVG8r5f9rbXR7Sc4/vS+WP2S7o94t40rLpWl2dvFP8&#10;vlMrvL/8TW2l5rPiHUZVsbHT/DGgWq/vXe583z2rnwkAguNLg1DT/tDfPAkT/J5X9xn/AL1XbbSL&#10;yHScy30X9mP+6Z7T966tWfNKMpe6XGJlfFP4j3OiSxar4WsfEKi21DyluLbQ/ttukWx97RPFKyL8&#10;vy/vdrL8zbdu2vH/AIi/Fm18eaTe3ll430F7rTpWkg057nY95I29d8/7jyEWXbFKzRSqm5kibbL+&#10;9rsfiN8PJPHGgPG0WpvFZtul+xJFatcxLsbbvb5WVtv3X2r8n3v7vz3onxbu9CsNS8KGNvEmr3Nv&#10;qPkeVp9tfpayz3W193m/Kvyo+7Z97zdtfqWRYXC4igpwpe/H4v6Z8hi6U5VZRke4Wmq+PfEHhb+3&#10;7v4qxarBBcSX99aaZc/uYLNVeNZWs7q1X7Uruu1YnaL/AJZN8yyrKkHgPW/D3iXxRqV1aeLtDuov&#10;KL6ZptxozWtvY7ZVuoklllWLZEzSyskUU+3csH735d1eOfCH4saJa38um+JdR0eK0kvJ7i3tNf09&#10;bqyUzuikxWsCSRRSOvy/LFt+WX5otytX0HB4GsL7xXo2p+JfF1heahdXflWd6lhb+VE8F0v3rGJp&#10;dyrLa7lnSf7zokq+U3lS+xiqEaUuWceWPT3f65vvWhzcvN8USXS9eudSTTvC2kXOpfEPVNOb7bPq&#10;MtgyaajRStFLKkHyzzyos+5ooJVl3RbV+XeraGheNILHw2L7xPDp3hy91W7+zxRaJbNLdOyu297h&#10;PNnl83/VM0sUrf61YpW3Ktcx4ZvPFGkeJdN0S+8J32o6dZ6VPoOoalpUt9cqLWKV2VZPIguryJWZ&#10;54nRpWiaWCVV2Nb/ACdVY+JNAg8ZNrGo+BIpdWupfst9qGi6hPf6fFp0btE32V/s/lTpKsCjAACA&#10;/3/IiZW+aWLarebE/mY3BxdF0+T3f5vdX/Dfd2NqUpfZLtz4v0WG3/sifUrC8llb9097Av2iD/Zb&#10;b/F/wKvN9k82lfbbGystS1S/WW1kt7WSfykZd275mVf4kZf4f/ier1i90/Rdb1BdI0SzvPNvJ7yS&#10;78pWt4m3fwbHf+7uVV3bf4a5/wADeHdc8TaZdW0Ftc+Va32o/wClxKqRLKt5LF87t93+KvksPh40&#10;aU6yXb4vn29D35OU5ckj5p8Wzw6ZC9tBpmkaBeT75bl55fPdtu75Pmb+P5q5vUpC6SrJrVlfyywb&#10;Plb7Gyt8n8S/e+7X3ppH7N11qiXv/CVJo81qkEUSu2lRXFxFv3N/d2tu/vq+35vvfI23tbX9l74W&#10;WQ1C61zRLW5m3fZY5b1Yok83b8m3any/e+7823+KvrafE+Eo8sZRd/l+upyf2fPm0Pyu02y1UCWz&#10;tNTeaN1aJordW3PK38Hy/e+b5a19H/Zv+IviZpvsujyWdtJ+6mm1RfK2/wAX3G+b+7/DX6+WHww8&#10;EafZ30mj+F9Ds7KSNku30qxitf70W1nX+Lb9/wD4DXFfETxP4A+BngZfEOsxwTaVcy74Lfz4Hlli&#10;2M7tEl1Knmr9z5YtzbnT5W21t/rhiatX2WX4fnlI0+pShLm5j4Ms/wBje/sPBF1q+t+IJZi1syrZ&#10;aRp6xI0qptRPPb/bXa+5FX+Jnp37MGp/Dv8At7TLiTxhBpt40jRT6Z4g0ZNjs0UW+VLpneKL54vl&#10;+63zbf8Ae9C/ad/ap+GnjDwRbJ4Otbf+21kmleaKBovI823e2lR/3W2ffFPO25H+V4kbcy/e+EtB&#10;8VS6ZpssETKrFq+7yKpj8Rg5VcdD35fZlHl5TixmHlVpOMT90fA3gCxew0zUJZ49VskgT7G+77RD&#10;5Wz5Nn8O3Z9zZUPxA/Zm+F/xOv7XUPEHhG2udXtm82PVbWSWzvdy/cd54HVn/wCB1+XnwM/ab8cf&#10;BVoF8PasX07P73SbzdLZS/8AAP4f95NrV+hfwQ/bs8CfE9ItP19V8Fa7/cvpd1lL9/7lx/D93+Pb&#10;9/au+vqsJXw/w8nLI+boyWH90cnwz+MfwRH2z4f+NLj4p6LF80/hbx7Or3sv3mZ4NRVV2t91VWVf&#10;KX5/mrq/h3+034U+IGu/8ItqsN94I8eL97wv4mg+y3Tfe+a3f7s6/K21ov4V3ba9s+Xb8tch8SPh&#10;R4N+L+hto/jHw7YeILD59q3cXzwf7UUq/NE3+0rK1eptsd/PCp8aNl9H+0/eVv8Avmua174J+HPE&#10;Nwl5J59tqCfPFfW7Ikqt/f8AuV86fEPxn40/YvtItQ0/xr/wtDwN87/8I54od/7Vs4l+80Woojqy&#10;72/5eF+6qRJuZlr3PUv2jfBOieDdC8R694j0nwraazp0Wq21vq14q3bRMiN8kS/NK3z/AMG6uHEr&#10;C4mn7LEQ5oijQ+1A2/BXwa0bwbF5FjcuVaXdO80EW+dP+Aqibt38W3/4qsbXv2SPhV4i12717VfC&#10;ltqniW6ifzdW1D9/KzfOiu8T7ombc/yt5X8C/wBxaw9W+KXizxpYX8XgP4deL/EcM0cQi1G+tv8A&#10;hHrRPN/jV7zZO2xfm3xQS/8AAq9m8FaVFp3hSw0u2hvtOh08/wBmLDqs32iVkiyiO7b3f51USqXZ&#10;W/eruw3y18bWyill96+Ajyn02C5pQ9lVifJfxI/Zm8VeGtNtrCws4fH3hazSC1sbeHyrPVbCJG37&#10;Yn2bJfuu235lXd8kS/er5xvPAz6zekaFdz3eoKzNLpV9E0GpxNtWJE8r78mzc21VaVm+80S1+rEy&#10;NbNumVldvNlbZ/n/AHFrgPiV8EPCHxYsZYfEelxzXgiSFb61PlXafN/C6/w7v4fmX5fu06GbVI+7&#10;XPJx2Qxre9QkflHqvh9v3tpPBLbTfLa/Z9ux4t3zSpt/2F2r8v8AE33a51tFvtE1H+07Ge5sL2CW&#10;dvtFpI0Tpt+VvmX7vzMq/Mi1+p0H7JnhC9tkt9avdX8Rosn7iTVJLfzk2/cTzUiVnX5PlRvkVf4a&#10;81+J37CltqNjA/w8vbaCaC22G21SWXz23fdfz/n/ANttmxd1erTzGjOX7uZ4Uslx2HjzwPzcu/De&#10;kXl7FNqmnNpOpxPH/wATjw7bRLu3Mq/NZ7kglXarqvlNF/E7s9Y3hjRZ/h94guvE11Y23jzRmV3u&#10;7q0QXSKvybmuIJU3p+9eNd7qq7t2xmr7Dv8A9j34jy3gtx4RdXa72qgurX90irtz/rdvyr83yurb&#10;pfuVyGsfsm/EnwxqEN7beF9WhvrWNriK+0ndvil3fwSr8+5UVVXcv3nf5q9ijm9KnL35HVQxONhH&#10;kr0pHhNz4g8K6Itt4/0eV5bjSfENpeRaAU/0aaNGR9n3t0Ss0Un3vXaq/Lvb9Gf2fPiF4D/bE8E6&#10;hq0Wlw2Gqxawtxr2i3SJKkrNZPa7ZU3/ADxNayvEsv7pneH7q7NtfItx+x/448Q3P/E2+GerRXyP&#10;Ekeq6LZraXEW1E+Z4NvlTqv+wqMzfelr0v4Kfsj/ALRnw8+Ntr40sbW3u7CaK3nujcaxPpqXSQbY&#10;1t7iJGZ2ldFb76yxbvm3P91vbp4jD1fepe6e3hZQnHl5T7J+HHwh8H/s6zfZPB/g7TvCU2o+RDPd&#10;xSxI7/31W8uXaef7yfLs27k/g37qX41+B9W+OHwZ8deG7XULbTr+ZoUjN5pc948TxSxSiRoZ0Rfn&#10;2OvyRbfm3KzbdtdjfeAPGvirWVvNQv8ARvDMCbFaHSvNvXvI/wCJZ/N8qJv9ndE1d14V8E6Z4R0e&#10;ysbODzBZI6QTzIvnKrtuZNyr/wCg/wB2vMxFOVSnKMJe9I+g5o2Pxh1f/gnV4zbS9PvfDE9j4wW6&#10;3SwPo95FF567Y3Tb5jbfuF2+Vvm+X/erz7S/gv8AtC+C9SlsdB0nx5pvkPLAsUVpdRp5S7Gb5F3K&#10;y/d+Vd3/AAKv3b1bwLZ363EtrGlpeSK+2aJTsDs27eyKy7vm+b+9/tV5xr3gLUNDu3vpTc3lusUs&#10;UgtpFWJovlbfL93a3y/wbt277tfm2Nxuf5Y5RqUY1o/zf/JGcaX94/IY/GX4+eC9JTUtQuEudNtF&#10;2L/bNtBvOxom/wBUyrK21/KP3fvHc33qVP22PitbatDLJFpk90zRLIUX/W7YtqIdr/I38X8Lb/vf&#10;wqv6jSpY674ViudB1BrTTLrT4tkrssD2v+tZ97/wttli+X5v9Uv+9XDfET9oLwv+z7ZpF4sNzqEr&#10;fuLHT9KgV/NZnX5leVlVNrMu5Hbcv93Zt3fKYfibDY3EfVVgIyq/3X/ww3zQ+0fno/7e/jCJ7idP&#10;DWio8olX54pdilk2uy/Pu3fO7N8/8X+9u3bH9uR4rcnxb8N4MajLLcTy2Mr2sV3FL5r7WRkfzVRr&#10;p3X5v4v9t2b0n4gftNfs4+JdL1m/HgC88X6vPG+0XsFrYK+6V/naUb5923zf9hV2fcZq+S/H9x4R&#10;8X+KYLj4e+G4vCaXEW+DS5tVa4h+9t2ebOifN8v3WZlbd/e+Vv0PBYTC4iny1cLKl/29/wAEUa9S&#10;Hu3IPG3/AAj3i5LnxDafEGc37RZl03xHZz/bJXVFLIksCSxMm77m9o+nzKv3m8qWaSN1eNtkqtuV&#10;krr7mLToNLkv4ra0dLa4W1ljMyrNKGWU7o03N8n8LN82391tZd1cpbxXKXEb2xYT/ej8n7//AI7X&#10;2NOTUdJFJzqbHqukfHTxJZrawalb2+t3Ng3mo12rRTK0afJulR1ZtrbX/vNs+987Va+Ft14T8S+I&#10;4bfxrpn2yEytdXMsVy0FxO+1z/rVR/ld/KXaifd+783zUmg/st/GHWYr2G28FanpsMEH2qf+13j0&#10;6Exf3x9odFdf9pa9Y8I/sK+I9KknvPEnjTSdJFta2s9zBo9s+pXsCzsqRfe8qLb82WeKVtqof9nd&#10;piK1SrT5ZSNv7KxOLjy0KcuY5LxN8Q/h7L4LXw1ZWF/pIguP9DmkaKWSyWX/AF6S3CIjTqvyt/qt&#10;38O9vl2eb+DhZWWoxak0TNaxGdW8mJp5VXYiKksHmp+6ff5TfP8AN5r/AH9u2vrS6/ZT+D3w7vjd&#10;+KTrWqNpOuWel6w2p6klvp8qSrve4VIolliRl+6nm/L/AH3ry7W/2pvD/hW8sfCXh7wB4W1D4d6T&#10;qGo7tN1Gx89ryKd0+ZLiXdPE2yIbW3bv7275UXhp07e7TN6mQVsBT5qsuXmK3g3w34UlntJfEvi+&#10;LUNKsLlXn8P6Mzpa3+qLLcLBvfY1tsaJIv3/AMvyyqu3/WvF9SfGbwvaeG/hTaeKNYsNQ8TXUktm&#10;viG9udQ8i7tbZl8qW3nlSVZ7qLZKyqsH7r9z5vzL5rS/K+ieDdC+L2oaE3w21+cmxjEEngbW2VdQ&#10;hi+yj7U9rKvy3m9lfasSLL/E0X3nbvv2jbu+1LxV8PtNeBryO1it7izl0y4la7fyrdIr3c8+9fN2&#10;2sX8TeV5Soyt8zt5OKi1XhGcjwsRQrQl/dPd/wBnO2bxv4p8SarF4dsk8NyvZ6rBfS3U9vKk7W7N&#10;sZJZbhtrS3ryrsf71vK38So3v/h/QfBfgG8uF8O+EtM0S/1C5S61C40z90m5f3W+dF2bok/iTayK&#10;0qts3NK1eY/DjW/h18FPHGm6e2vayLi606z0NIri+823/dbEi3/Isvmt80XyxLt+zytsVdte8zad&#10;ovi22stH1IXcdpdT+b5N+0sSvOq7lVopdrSqrJ8yOnzbk+8u/d+R55HNK+O5cNH9xL3fdO/AQ5o8&#10;0feOZ17wJp/i/ULPz4v7BvbnzV/dO9xFsXbs89ki8pf4tv71d26Xbu2/L4xq3wv1zw/pH2Jbn7HD&#10;5axSyxW21JW/i/4F/s19R2Os2134ZlgtoL27hlnWylh0+J5Xi3f637ybm2f36lfw3rGpS6vpjaXJ&#10;IiwefFfXvMN1K399Pl/uL8v/AAKvOw/C2c1eV0ocvN/MetLBznL3vdPjl7CxSK3tp7n54nVG+Xbt&#10;dvlTb/6D8jUt/wCC/F82hXNz4P8AMubTyNunyurI+7a3lJKzfxbn+Xe22vr3SPg5qyanoWqtpWl6&#10;c8UTfbIWRGdG/wBh1Vm/8fq3D8CNTv8Aw7caZqfiDzv9JSWzuIomleDb9zduavt8DwXVg4zxVT/t&#10;0v6hhv8Al7X/APAT5UtPhHq/g/R9QjutTktrXQo1aSxluWunli+9uRU3r8//AAH+838LUvirxH4V&#10;8O6d4Y1nU3u5vCuty/Pqdvtsktf7m9Nku7+P5d1fZdv8E9L/ALZl1We+ury6lgWC5SLasUu1dv3d&#10;v/s1eOfHf9hHw78VfANr4f0DVrvRP7PZ57SxlnZ7SWf+86/eVv4d6/cV3+Rt1fS4fhDAe1/ex5v7&#10;0j0aVXJ8JS+CVSR8NH9uSy8PfEu/0+78KWq+FY5ntXuLSaddQ8tS/wC/TzZXi3f7Oz5v7y19HfBn&#10;xb4O+Kdq+q+HPFVtrH2dPtE9pcfJfW/ypv8ANt2/30TzU3Rbv46+Hvjx+x744+G3iFbPXmuUuJd6&#10;Ws18zPFdKv8AzyuPut/e2feXf86rXkmmTa/8J9ct7/yb/R9TtHzBfW7sjxfd+ZXX/gdennPh3g8d&#10;Q5qMOX+9H/248aOPwmMq8s/dP1svPGEtzFdbvsz/AMEXmt5Tt/wD/wBnquLGbVYomlu5C6Kjr5UG&#10;7a3+/Xyn8If28H1/zdI8ceHbeT7R+6XxDpFshu4vvs7S2/yrL/D867GVEb77V7/Lo1t4w023vNDu&#10;f7UsvN8r+2NMu5fK3/3HX5drf7DqrV/Pmb8HY7J580o/u/5oodbD1Ix5170Trb/wlp+pWssV5BJ9&#10;tvF8pXlleXytv8e3d8tcHP8ACLwj4h1Vf7e1ffrSxNFE9rp7K8r/AN+WXc3m/wAP3v7v/Aa1bbWr&#10;e3km8PPe/ZtX2/LEkjSyvVKy1a08Owo0X2l4Fl/fy6knlbq+ew1XGYVPlm/I4rRmeRfET9jo6hrO&#10;oah4ckhRPN3slx80q/7K/IkSr/31tX7qt91vNtR/ZKifTJTpelay1667Xm1KZrWJZW/uK0X3f+Bs&#10;3+7/ABfX2qRWuvzm50nUW0i32/eifzfN/wC+qwx4Nttdllj1LUrm5X/lvaTSvEm/+/uWvqcJxVjq&#10;EOStV+Hy/q5jLCR3ifL2l/st6ronhe90vWdQSwmaNLiX7JYfav3X8ablTc0ifJ9xmrzHV7rS/hPa&#10;R2Vh4mm1Eyt5U1vFbnZGu9tzb2ZWX+H5dv8AFX2tF4YB1HUNL0+70vyPl2tqty3mr83zxbdvzLt3&#10;fNu/4DXgvxD+C2j3FhqVxPoE9vd/a/Kgt7GVVeXcyq7RWrfw/Mrbl/i/gbZX2mVZ59brOGMl7ste&#10;n/DnHKhL4jxvTobC4vYrjS/M1Tz4NyiZfuP/APFUy4vJLeWWfWbZtUsk+X7F/qEib+/V3TP2evHO&#10;mWlxJbvJZeayxWxkykt4rbW/dKFbd/33Vi8+AnxW8NW1ql1pW+1dl/cNKjO25tu5/m3L/wAC+X5a&#10;+t9tg+fTER+85/YS+yYd/wDETT4Y4rmynstOdflktItPWfen91nrT1z4k+DfFGiJFbaJqNtdqmxk&#10;tH8qJv8AfVfvVieIvhDcQmSQrBp14ieV9nTzf38q/f8Avf8Asvy/3a4HVFQQGFrC606/i+VUiXcj&#10;16dChhMRyypS1j5/1cvk93lN20sdPfWmvYF068ilX/j3mVYki/4BVKbwil3r95BE0b2wO/bbnfu/&#10;3WrIvtLaz0hme2u/NbY3myx7EX/4qodP+zWl1BKtzeWW3b5jrGGb/gNesoS+KMw5ZfzG5pWlNJf/&#10;AGO90i5nt9rKsbSNE27+GoR4Zn8JzI2uQ+SJf9XAYxIzVseItf8ADd3ZRWkF3rU0cX+rvJok3t/4&#10;/WZpuqW0V5C+qWn9r28atFGJblhJUKVRRux/DEqWeny3Mnnrp119i8zbJL5XyrXZDwbpB0a6lj1X&#10;SrG6hbcIZXWXzV/u/wC9XN6prLT2Ettpf2rTEVtzW/mu26quk6zaTaZNDeIslyq7oHjj/i/26iUa&#10;k1zR90x1+JE+h6xZ6Zb3EtzYyTW0rfJLEuz5qk0W08P+KfEcxvp/7NtNm2OJF2s7Vf8ADWp29ro9&#10;3DdGwuWnX5VvZdvlf7q1LJDZMgnvbHTJtMiX959hk/ff99Uc3JKWjuXGVjnLzw/DpkrzMIoYlkZF&#10;xN5u6tiW/uX0yHT4Yr20aX/Wo8G5Nv8AeVa0YbHQNb0PUBa3KwwIv+jW83+tVqhhtZE8P3H9n3eL&#10;+2X9/wDvdzMn+wtZurzP3viIlL3jM8Nmyh1r+zFvoPJl+SS4ul8pKZ40l0XSNVjs9EvjrVpF0mmi&#10;2KrfxbarQeHbSHSjqN2L+GPdhJRCrhmqjCtrrl4qrJ9mnY/u28tUSuqMI8/tEzblj8RD/ZjXk1vb&#10;NBb2nmfMru3+s/4FRqGi/wDE6ltUtRbsvyfZ4pN+19v/AAL+KtG5/tfShELq2XavRrqJdrf7tSXO&#10;qy3o3RaX/pDfPJcW+9mrT2lT7I+aRyd2JEZIWZW8hdiFf97d/wCzVcvvDtzaK8k0XlRo2xm3btrf&#10;3at2en2OoSyx7riO83fInlq26tNBB4cE0V+Jmd12qjrhk/3lreVb7MTeU5fZMnRtV1XTbLVotPeU&#10;Q3Vr5F00UYb91vV8btuU+4PmGPlLL91mFZEZkd4lYyeXu+XYv/oNWn8ko7MrK7fdwu1Wplnpst5d&#10;RWyht8v3a15kXzFYkCFflX7zfN/FW/4Xs2iH26e2M1nv8pmRvm3VXsyqpNJc2jXrSpt83f8ANH/D&#10;Tjfz+Sqx+ZbxI33EXdtrKpJyjyxJqS5o8ozWrDUbvVQJLecz3C744i3myMv+VqtqWh6lpEUX2+1u&#10;bSOTmNbiNkD10ccskV5LCkLX13tXy7yydmaKun8WNY2/hvS7SWG/utVn+f8A0j7yf8BasPrEoSjH&#10;lIjUOHtJLLTdAvor+xnmv7hV+xyuAqJ935v733f/AGWq+h6cskSXv2Z7uKJv36N8iL/d+atu9ksP&#10;ECWo1SSbSfskSQK3kbty1Pp1y2j6repGseqWd027cn/xK/Luq5VPcl3KlL3TSm8N6JBp8V/b6kqw&#10;MsTHT02T7vvff+b5W/4D/E33a938DeLtSudDupLW7XVprDVbW80+3sb+W1i079wtr+6t4nZp2SLY&#10;m/a23Y3zS73r5l1y20qLXlj0m5vbkMvzfaIPKlWX+7trJkuHt7iVLiN4bxW+WTds2VwVcJKvHlcj&#10;Hlk5HvU3w38Tat4tvrm8i022lvJXvfsl3FFavOrP86L8u2Jv+mXy/wCytdj8PP2d/Gmm6vFdeF9e&#10;l8L+bs812l3Sozb9iOsW7/vp9v8Au1574Y/aD17UrDQfDt/pbeJrS1b/AEXT3DIqy/wbdn3v87dt&#10;dv4c+IfjCbX3Mfh+z1aexSVPtt1O8T2G5v8AVebvTytr/wAL7mb7u75q+YxSzSnGUU4x/rT+n8jW&#10;MacZe+e5237Ct34+0yWXxN40uDfyHfcvHqCfZ/Nb73lI0S1Bp37GPhbwP4dt9DsfF1/c3U14sutX&#10;qLst9TgV0dIPK+bymTZ8sqMzfvZf4W21o6X4l8S3trpr63aLbac8S7tQ+17U3fNu3RbP/QNy/NXo&#10;XhjXvtlk8FoV3Rf8vbr+6lr8nxGeZ9heb/aFy3+yo26/1Y9KHsPh5Tmta/ZZ0Ge+0fUl1/VUs7dU&#10;eLT7e+aK33Lu+ZEX5otm7au1l2qiV2dv4a8jU7eDRJtDfS1/0f7JEyxP/wB8rW/p2kS6NokU7X1o&#10;vnq257dvtG3/AL6+7XP32jaTNbJF8v8AeV4Pldmr5SrmmLxvuYurzqO2n9al8tOHwROlvNB/se6e&#10;21Oxk8qKL915Uu35v96ud+xpqSxNZXjfalbfKlxOyIv/AMVXNQ6Pb2mr/abyDUbxdvzs2pSS7W/3&#10;d1WkGnrL9p/tCOxtWb7krfOtc6w6hrCV/l/w5Eqsf5Tfu7BZvD8t1J9ivovP2yb23P8A9+qt2Ph7&#10;TdXs/PtNPkSLb5UVo87bFf8AvotcxcQWVhqq3bXqwoy/uEf7kv8At1ajWXVr92027azdV/5ZS0pQ&#10;koe7Kw/+3SqdEi0vTLr7NqUmqSvLslhltv3sVaUPg8Jpt62n6rHeL5X72yuItlc/cwvb3RbUtWVL&#10;3d8rt+6ef/vmluPDV95AVkur6W5b915Xy+VXa+a93P8AD/hjOMY83wmPoUkGnWf2Cwlj0ufzX82B&#10;593/AHzU/wDZ81zr+/7M02k/xalcXfyO3+7/AA1o6hpv9jy2Wm6xafYJ/wCGVIlZ56sPNpekH7Pb&#10;WX2+yn/1kTyv8/8AwGuqVZXclrzf1e5Ps+SPKQ3OsLbXn7rUI4YNu1Xt/nRf+BVYsZ5odMeC/vl1&#10;Gwll+46793+3XP6pbRveRLaRbIt277Oq/ItVfEV5/a+sRQx6m1jPFF+4i8rajUoUIz92LMztNSh8&#10;LWk8TNLcw26fd8rd97+/RpujtdwSrF5/myy/uJbdfkl/4HWBYa3L4fskkufJuL/ytjecvyMv+7Td&#10;UvNE8/Tb2Rl07dt+S01CXazf39tYxoS+FuX5m/NHlNy3hgcy/wBoQfaXs5fKb7QtVbfTYtR1aKRP&#10;OtJVbfEjvuRqhttRvkvpVtrmG5s7htu+L97LE399v9mqulRebHeW93JdPFK21tn3/wDgLUvZSh9o&#10;Ru6x4Z+zX0US+ZaOzbpX8zf5v/Aa5/VREnmrPp8lg/3YrhF+f/f210Rvbu0+y6fp832zf97cnm3D&#10;LWLP4j1XUXnvI4b20hibymuLq2X5dtFD2vr/AF/XcJSMUaNe6bqK31hLHqjt/rHRPu/71VtauYL+&#10;9eJmntpZfu/ZG+81dbc+I7a+t0hnib7Qy/N5S+Vu/wB7bXNzWMRsWOkwLpF7tbe6N5u3/e3V6FGq&#10;5yUqun9f10I9kcZqPhvV7BfPulhufKb/AJer7f8ALU8OvQWdtcXJiub/AE373ySbER/7m6tbS7WW&#10;8aJrQR6pKy77lHb522/7NYHiHR7zxXdfZJNOmtIm/wBUibkt4v8Ae217sKkKsuWqRy8sfdIbm9g1&#10;XT9/9lW+nRM3yzRXO75q7DwzN/Y3hr7U0q6XNBLvV0l+eWr/AIf+Ht7Np1lbT20M3kReV8lNtfDe&#10;i3WsS2l20txeWfzfZ5fl21w1sZQqXhHaPY2jQ97mOa0uz1jWPFLa3dw3tj5v3ru6i/1q1teIfDP2&#10;bTnmtrttjP8A8u/yL/3zXp2jWuof2RL5Gmy3OlfxJK3zf8BrJ1S50vWFlaSNkgiXZFbuu35q8yeY&#10;TnVXJH3Ym/sI8pxdh8NY/FenbGa6067iX9093qTKkv8AwH+Kt6w8L2WnQSqt3bQvF/r/ALRLvrbs&#10;tYuZra3u47aythF8kSXstF4sCX8s6fZrmWXbudFV0WsauMr1PdnsVGMYHJ2FrBDffbf7f86z/wCe&#10;Twfe/wB2snXvD0Guatt+ySvpu7zfNaL/AFv+7XT3+pWl9defI1pNLB/zyX/2Wta/1hryziaB99v/&#10;AHIl+etPrFSlJSS1/rsRLll8Ry9tZ2VpHLe/2atjKv3IXX71c8b601OdpbnTrrf5vzfav3sX/Aa7&#10;izuVeXbKy3MUX8D/AMNaDw6Vrf2f+0IvsyI21Ut/uNThiuWTc1qY1Ic3wnJ3l9ZW6J9kgt2n/hit&#10;Zdr1Rt4Ll3SXUlufKZvlSL5ttei2/h7w7bW97JHdLbPE3/LKDe7VLpWiaHrUHkfbm+0ffVE+ShYh&#10;fZQezONWz0+3XzLKeVGbqsq7aK7vRPDC3UTMjzCKKVk8iaJdx/2qK53OTNOU821Lwz4f0q9tJbtZ&#10;9V09l+6m2udubmxS6vfsdstsm79wm7f8tMm/siF/Nga5+z/88pvvtVfzl1KL5ZVh+b5Yol+dq+nl&#10;FmEpS+yaaeML1NHWzsraytvN+9K275qbqdrYwwW//E3/ALSvZV3Sxab9xP8AY+asFHuYdTRZbZZo&#10;P4k/jarF8WeV54Egs4l+6kP8K1Xs4R+Ej2kh7LNpl5BPGu9om3/vZW+WrGvRN4kuVvb67ke7X/ll&#10;Eq7NlZiQ/bImaKXzpf4k2/epvnX8tykawQpEi/eT+KqUdeZfESXbB8/uo7a2s/8AbuJWqWG8/s2f&#10;7T5do+z7zxStWZpFtM8V0rLCm3/ntuq9Ncq+lwo0GnQujfNLbq3my/71VKMQK9pNBNcRfYrZraJm&#10;Z2rdh1S+s7eX7Np8cLy/dlll37v9ysyFJb62l8y2Z1b/AJapWxpGkabviguVnT+6+77tYTqKLCJU&#10;tvPv7rz7mTfL/ciX5629ISLXX+w+Wum3G377s+96pavaNHeLEt6zxRN9yKpUS+026S5WXZu/56tv&#10;3rXPeMpe8XGREkNnpX2jz7b7fdI21rhPuLTddj0i0lsH/sT7H9pTayRTu27/AG61YpvEGLj7dbWD&#10;6XL+9j3/AHnWszy73UboT21pFp1ukXlLLLLvZq0vb7RBY0qxje8lazaeFPuq/ntvf/Yrbs3h8Pxa&#10;hafa9lxfr5U8UvzMq1hW32SwgaSSdYpV/wBZcJ/FT5IrLULbzo55H/vSr8u6uGTk5XexXMWWeezg&#10;eLT5ZHi/irTtr/V9K0SaK2vGtkuv4HVN9RadbfZoPtNs0k0UX+t3suyr2j+JIrO5lkvNI0258371&#10;xdq+5ay9tUj70TSMY/aIXuFvLq33wQ/Muxn3NvauoTVdF02ztNIudI2W8Cvvd2/1r1xlz4hu5m8i&#10;D7MlqrfcRfu1rab4bu5rWVotQtLzd87p83y1EfaFxlElTUrqWX/iVSeT/ee0be6/99Vn3N5PDqW6&#10;edvtDr8033H/APHasIbazgaCWJf3rb2lRWSJf9yq9zZwalcboJVf/a/u1Epy+GQjV02aD7QkuoT3&#10;t/aN/BcNVrfE+ouzRbLJ12QfN89ZaeH7a407b9stH2ts+TdvqdNKtpkSOVY/3X8f9+uacv5g94W5&#10;sJ7y63T3Pkuv3PK/u06WGSzl8qx1JrTcv/LJ/vVoTeH57ZfPeDZZbfv28q1STS7PzolublpYt373&#10;zV+fbWK5vtAUU0prm88pr6Szdf8AWy1raVYXOnasktrez38S/de4Vd9QzWzfb5fsLx3lou3yn+5U&#10;2seIbm8v/NvJW2SrsWK0X5Fq5c/Lyj5Ym/bJaQ6k/lfaXZ/kluE/jq3/AMI3pWg3kTLc/Oy/f/gr&#10;l7DxP9st4tPn1eS2hiX/AFTxb0/8dSprC5ie9RoovOi+5s8pvnrCXPA3LGq+HLa51DzLbTYZoU+9&#10;cRTtvqx4b/sqz+1y/wBnwalKrbNjyvvWmX+j31hE95PBFNb/APPvu+5WJZzLYS+fPZTIjL8uxqIz&#10;kkZ+6d3ZzK9lLeWOmQb92xfJZvv/APAqhmsLnVb3ytQgjs7vb/rv7y/3K5WHxS9zPEss8iWifP8A&#10;Z3X5N1W794L797aNH/tb91c8k4+6X8RtX9hY6DcJFFJd+b/DvZtm+tu2uby8t9PtrGK582Jv3t3N&#10;EuxKxP8AhOdTttLt4HuW3xP8vlKm+q954z1LUpX897nY6/7Na80Y/CM6iz0fT9S1S7gbUbm5t9vy&#10;faPkff8A8BqKz8K+HNKtYoLzV/OlXe/2dGfZFXFf2rc7/wBxO3/TLf8Aw1oL4h1KGXyr3WYYYtv3&#10;Ioqca0ftRA37bTYNS1KJNHWT7Eq/N5077G/36mSHT01aKWXU43iiX5rRGb5q5KHVJ0idvtb3Nu7f&#10;981LK8ly8TWkbJ/vtXHKtPn5ij0XUofC+pWsU6q2lPF91EqKbxDFu8+DSv7YeKLylfzX/wC+68/b&#10;Xms7OW2lto3umb5dlaGm+KrmzX7qojLs8rb/ABVp9ar83MHul3WNbubaVPKaB0dd8sKM7/8AAPmq&#10;LREn+2xLPfQQ2k7fM9uv+q/36z9K8Qjz7v8AtLSlufNbZFcJ/wAsq6XRL/SLawuJYtXWG7nXymt4&#10;l+f/AMepxcpSvIPdmH9o2Nn4jSKTV5ZtMb5Gt5lXZ/v76ivLDwneLcLA0ltLL/HuesfWLC2/5cZb&#10;nzfv77jY/wD6DUVpfLDFL5/lTRfxP5TfLVyxk5+77pHKbVnoMttYRXOn6wupfZd/lebK37is37ZH&#10;cypLqrLcq3ys8rVDYTR2fzWM8FsrfMzurbK0Eu9Ov2+0y+R+9b/j3sVZNv8AtvurKpXnVjyh7M1d&#10;N8SahZ6dcaLpn2azst37qbbS/wBqXMLRQWd81zdOv+lIkVXX/srTbDbZ+I5bz+DyUX5ErHuZltkT&#10;zbxZv4/KRa58RUrx9yUi4xiH2P7e8Vm3n/apZdiu6/d/2Kr+Tc+FdSZmvrbUvKl+a3270Xb/AAOl&#10;W4dSW8WVYp103+DfEr/LVHfFbRRRebJ97Y1xLXLSn7Ne78RcuU9ysPCfgf4jeGl8Q3OjSeF4IsLI&#10;1uVt4pRnlfl+8u7+LarV5Z8SfDvhmxksm8O376pMr7JUuItu1Nn97au6sx76f7P/AGauoLeaczb/&#10;ACot6Jv/AL+1v4qrTaRqdnf2ka6fhZf+WrSq29a+px2cRxdFUoUIqX2peZj7O5kNDaXDpHqFjcva&#10;/wAP2dv46uultpflQ2mmqif99bv++q0obm8SWWzlZYdn/Lun/wAXTEv7aZn+zW1ym3/nrXykpy5S&#10;4wiWLD+zPscsUVjLDd7f71Z6W1tDbp5Vov2j+J938VTQxb7/AM92a2hX7z/3qfeWcb7fItJZrVl/&#10;5atWUqki+Uoul9C0rz20M0u75ZXb/VVYTWL6z+W5uW2N/ciTZViz0qCKDzd8Ns/3V+/92qFvp0X2&#10;yffrd28X31V9u3/d+7Wsa0n9ojlKnl/ZG2ySq9rLLv8Ak++tX0v7NIJUk814v4fm+7TbmwnubqKK&#10;KD906/fl/iqH7NBMrQNB9z5diVm5X3DkNPR0/wBFlWxsVS92/wCtdvn2/wB+qt/balYeVvvrR4pW&#10;+4zN5qNV+zuU0cy/2faQfaJYtjRXHz/+g1np/aDu8v2GN9v3n/gWtlKPKWQXd7rr30HkXeyCL+CG&#10;Nd7Vk6xDLc73a52S/wBx/wCGtu5h86B5d3nbvvNu+7TIUWzZ2jaGZf78q7napjXkRymBFpv2nZHJ&#10;qU+talL/AK1LeJf/AB2tyw0eDRHRb6x87/Ylb97/AOO0v9lfZIHljZrRV+9FFU9zYWL2tvKlys17&#10;Kvzf7FazxPORGmXnRbO8d/sM6I8W9fJbf89VIbbUH07zZ5Wd/N3/AGfatS3N+ulxae1t5jyxRfvX&#10;i/iarD63HMyxytsvZ4vNV7eJkd3/ALj7vlrOPvRNikLaDVWt7xbbVE+yy7pX/wCXdv8AYb+Kopvs&#10;Pnyz22mz3MrNvV93+qrVTTfEKROttFJbfLvleVl2PTvDc0X2qX7YqpcbNjb/AOKtry92MvdI5SrC&#10;nhzVfD9xaNfPsuvlntHX5N9UoZ7HRdEfTYNIaa3f5fs9vvdP+Bu1WLjUoobi7nittkX3FS3276v3&#10;PifWv7OS+VZH0r7nkpt+auyNeMocpHKULK303WG8/V/DEt5LF/qpoYvkWpdNttQh8W/bvL+xpt/d&#10;JE3ybKsJ42vNNXypdtnokq/8ejxb3T/vmobPVfsdvFFPPvt92/ykX5Fro9tT5YjMbxHf32pX97mW&#10;Z0ilVNnlLsb/AHanheXUrfbZ6gtg0EqpO6L86/8AAK7B5otSv0axlsra7f8AeqiI/wAi06Hw9PrF&#10;/dstzF9nuG/epCvzvS+qyqy5qXvC5uU5jVXV73z11WKZ0XylvreKojpGpLZ/ZmF7q9xL+9g1PylW&#10;Ld/c+Wu3m8N21nLFBF9yL5PJRfn/AN991bCJLbNEtn/x7xN8z7fu110stqyqShVI5jyq88M68lrF&#10;BqFncujf8svKXymb/f8AvVSs/BWuQ36y6e0OnKvztbvHu/8Asq9qm1JtSdIv+Ehjm8pt/wDqv/HK&#10;5L4reOPDul2B0rUtWg0vXbqLfp19cTxQRTvu/hbduRkZl+/t+Zl27m+WvThlaelI5q0o0qfMcfoP&#10;glf7RlubzUIH81vmT7S0SL8/z/5/26i1rxZrPhfUYbewh0m7s0tpbWdr2dm2yx7V8qBv9bc7XlVf&#10;k8ryli3bf3q1i6l8bNS8UeFbKTw9oU2o6rqM95pKNoM/2+3l2w+aifbLVv3UuxflR4pfli+ZV+dq&#10;5XwT4v8Aib4hl1TRr7wfqyRRQTx3mma/qMvl3kUCxb4vKg/e/el/1sUDtKzosrMr134XJK6k51or&#10;+vuPnsTi/ay5YxOp8UatctNour6f/ah1maOKVtQ0WwlnsreVv3SI8DrPuZE/hidp1b5V/hWrthqM&#10;dx4hm/ta4jsYpS223e5eK6u5W2Ttts5VVpW/es23zdyxfxS7Vrzy5+Nmoa1YWQ0jR9NvLS/tYrXU&#10;rLTbi6sLK2iie4l8pZYF22fmxRM6vcNF5UUW6VdnztsHxFc/D5Nd03xkdG0tdCgsre+SHUrxbW6S&#10;Jfsrfavsb3TRLtng8r7UiebvT9x8vyerLKKtSly1Id/6+84KSlCr7SJ6LcXmm3XiZ/D9vo+n+IbO&#10;S7RXe0u4N0T7tm3c23c25fvKv+w6qr7657xh488GeGLeGRrGFLt5Wil+yTq+zbK6urSq7ru+X7n/&#10;ALLXF+O/iob3xXpeg+KdAa5OgRf2lqv2jR7C/u4G+VJZZZYpZ/KV9v3tisvlWv8Af81fmvx9qS6T&#10;46067iuF1X7XFKbG3uvNdEt/KZv9Vudl+ZflT+7/AHldWUw3D8Ksown/ACnr0Md+8ke6Xn7QGkWG&#10;rWtzonh1X0+f5J2uJVf5d/8AEyuyr/F9/wC9UXiX9pzRtD8GtqOnaYqrv+S4ull/1u/5k8r5flVf&#10;4t3/ALLu8BjurbxP4Zijvbi5uLWJdlrFcW37qV98Xy+azMq7Ffa3zL9z/arM1sWo/wCEfTS47/Sb&#10;e6WX/SLKONkiU/uNvzOy7ZXif/lr8vz/AH9te9R4ewTlacNhyx7jLlidf45+JsOp39r4t0HX7q01&#10;qWW2lVdP1BVWJf4t0XzbvlT5lZv4V/uvR4w8ZeFdT0TTbvWIPtHidrFvL3WluLSV/N2okqxeQsWz&#10;ZtZ/mZ/P3N8q7a8+174d+NvH2pXWn6f4WuFlt2YRzxReRbtIr7Dvllby/wC/t+b73+1Xp+n/ALJO&#10;t3tppqeJ/Hth4f062VZ0t2nW9eL513/dVVXb8zMysy/Kn/Afd5cvwUaSnVUbf+BemhlVw0sZHnOU&#10;sPjtoPiaz+zeMPCeiLcR2y6Vdaxa3rSP9j/dNb/Z7NJVi3W7Rb/l2K6qqOyt80tK4m8FWPhmw0LQ&#10;LL/hJ9W1FG2a/qmotLLbszM1uiWdq8vzOk6Ltdflnd1+byt9e/eD/wBkT4caHq0WpahBqmo6lbTx&#10;JFDqcqRbtqffa1VF/wBj777W3/xfxXfDH7MfgjVP2rte8P3lre6TbWqWPiux+y3kSRXMEWyJ/NgR&#10;Wi8rz/N+7tZVb+GlDPMrrTnGjzcsI839dTu+oS5eU4P4fp8Rfiv4czqXhK31vQNDgne2mu7m+iaK&#10;+V7eW4RV2vPuf7PIr+UqMzyy7Zdzba9x0LWdB+HK6HofxA13w9DqviCeW3ji8+dP3WxX+0XGoy27&#10;ytLKzq7ebt2rcJt2JuRvp7/hEPC0Fr9hh0PT/KivPtkUX2RdkV1Eu2KVf+muz5dyfMtflj+3L8RN&#10;Z1n44rpesXU7tot3O8KXUSRSRLOyz7dqjbhEeKJW+besQf8Ai214GWYujxJipYVQ5Yx97+v/AG4x&#10;qYH2EeaPxH6TfCL4VaTY+F9PudMtNEuZp4v3upaY/wBqt52Vv9asr7v4vm+X+9XruneF9OtZoru8&#10;ijvNQMT273Fx+9fY7K2z5v4dyp8v3a/Ej4X/AB98WfD7xVLqvhfWZdHmWPZKkXzxT/8AXWJtyv8A&#10;xfer9Bvgd/wUM8MeMkt9K8ewReFdYf5V1CJWfT5f/Zov+B7l+T71fp2Fw2DpfupwPmFKrh5fvPiP&#10;sBLayhafyoX33J/ezbtzf+Pf5+Ztu3dXwr+1l+1H8Vvgf4lhg0fwdaWGg28e+LVNeg+S/be+9UaC&#10;fypd33libbKu1mZFZl2/b9nf22pWUV5ZzxXlpOqSxXFu29JUb+NH/iqHWNK0/wAQ6Xd6Zqtjbalp&#10;90vlT2l3EksUq/3HRvlaivw3lmJnGr7GPu/+Anq0szrR+M/Hbxv+2D458c3drqlzb6Zpk7SSwv8A&#10;8I69zaSzjdv/AHsSz7X2q7LvT5v7zfLXkOta3c+JNLWZ5rL+1pZWnuppbuV7hvv/AH/NZvm/2l/6&#10;ZV+l3xL/AOCb3gi/1OfX/BySQ3bXEUzeHNWud2mSxf8ALVF+TzV3/e+WX7z/AHk+Xb8qalp978Nd&#10;X+x2Wl2ng3UtO+2OkumRxJdW+7fbvF9qX97OiL8n+tbcz/xVpTwGHwr5aUFE0rZpSpR5uXmPHLH4&#10;Y6rqeo3s9p4R1xNFhsZb5rW6nSGa5sF+/LA0qfvdu3f8iP8Axf71eb6ppGm6EVMOsQ6pNEy+dBFD&#10;KiNkZ+R2XnH3W3KvP3d6/NXtWr6W3myiN3ikieCPELfNFt/h3fe3L91dy/eZ6xfEb2vimVk8T6c1&#10;9eySyu2taeu3UP4vml/guvnZvmf96+z/AFqrXsUXT5eVmNDMoVZe8cRouvWrN5UUeyVW+5L96uvs&#10;PEjr91/95F+5/wB81zmtfD17vVX1uC5XW/D+5bi9utKTbcWq/wAb3Fv8zRf7TrviVn+Vm+7Wd8Ot&#10;NuvFOvDS7e9ijMgxHPcbkT/gW3/Z3f3qwq5dUnK9AWJy+lWj7WDPtD9l79qm6+FOtGx1zVdYvPDU&#10;kXkW2g6fA17LPdN/qorVP4Xf5v4lVv8Avmvtm31z4ueOLrX00XwRo3grS9NuoIpda+IGsfaGMLRJ&#10;LK6WtnujfYj/APP0q7v4vvbfy3+BcWr2Px4+H1osVsf+KjsxJLNBFcRMsUqM/lMysu75fvr8y/7N&#10;fobfeOvjl4N1N7uzvrbXI7jVdWuNM0SKxi866s4NjwWVvOjvuaW1aWdFeJX823f5mSt8LhZyp/vv&#10;dKwGGpUqfLM7Lxt+xZq/xg8GaxonjX4o6rqi3dyh+z6Pottp1lFAssUvlRK4lnZvkO2R53X5vu/L&#10;WL4C+E1h+xbYaelv4JvfFGo3Rur7UPFehafB9otYkVd3nqzrtt1T5Vt0dv8Apluf5q7P4a+Pvj54&#10;s1LUJ/Gml+D/AId6fLZMmlaObp9Y1V7j903mt5EsUUsW3zflRkdW2fw/epeHvD+rfBW08Ua54x+K&#10;WseOm1c6db3K+I1it4bXzZ4oNsVqr/uN88/3NiptdVZm2K9bU4RpyPpY0Yw+Emh/4KAfCl7q10+Q&#10;eILjxreRMI/Cdrost1qrSJ9+LyIvN8pvk3bHdfl+b/arvPiJ8UvGOkT6DaeEfAgvdDuHCapql7cw&#10;WTadEsyJsS0nlgaXf8yb96qm5HVbj/VNWtPA+n+A7WXWfDVtHb6hdIsU9x5cUVxdLBb7be3laK3e&#10;6utir8n3pdq/faqukeIbQ6pJHc6y32TTVS1n1RE2/Zm3y7/NknlnuoPk+95qxLuT/W/NVTUWjaMT&#10;1Ka+aC4nWIJ5S/MVf7ifN/478vzUhW3acqG+zt53CSfd+5/D/wAB/wDHqffabc3F5dBUzGzKy72+&#10;U/xf5/3asW+hBG3STY/eM+xf4v8AP+7X5ysJia1WceX3SzKuUeBD56NHiGV/k/u//s/LT0tp7t3V&#10;Y9/zL9z/AMf/APifvV0dtZwWdukG1nRf77b6s/66vRpZBzfxJD5jJtdNuXGy7ZXTc33vmanQ6JbQ&#10;8s8r/Kq/vW+7tbdWjvZH+ajeu2vep5ZhqX2eYz5hiItsu2KJUT/YX5Ksf6z/AGKiTcn3aP8AWf7F&#10;elGEYfCZ6D/uPTty1F/q/wDbrH1zxho/h2FptR1S1s4Yl3uZpVTYnLf987Ub/vmrNI0pz92CN3+H&#10;dR/v14/4n/aU8I6BBdywzT6kbWO3lkNpFldk7rFE25vvqzfxL/DXOn9pyTUPENvp2m6TGqf2u2jX&#10;MtxJueCVEZs7V/hfZ8v3f73+zUTnBqx6dPKcbVjzeyPWdb8A6fqis1s7WEv3t1v93/gS14H8R/2a&#10;fDXiWGW28SeGdNvRdTtsuEVv/HnXY277vytuX5V/u157fftDePfEek3LSaoumznw1dXv+hRmLbdL&#10;OyP/ALXyKn+8v+3XBfEH43aA51q6uvEcGsNPPpmuWNok73T+VFFtuni2b2XyvKlZn+6rK++vg8dw&#10;jgcxq+3wkZUqv80T2VkDpf75VjGJR1n9hj4E2mq2F/KbqwhRrhmtLPVJJFvPIc+bE/3nX5fkbay/&#10;99fe5/xN+xz8Fp4kfTLTUI7Sz0iPUZZUnna4vLfeq70lkl2RSqqfMvkMvztt/h2L4g+Pmi3Gl2tz&#10;4Rsm8Zvba1rGoxWiN5Tz2rRXG5Ik2vLL/qnbfFFLEi7PNeL5tnkOqftHeJ5dLvtP0qz0+Sw/sPUd&#10;Bgm2vLLLEiebvRonlilZdyfuk81Yl+9Kq7nr6bLeFcfF8k6tSXL/ADSIlTyPDx5pS5pHumofA34T&#10;+BZNQ07/AIV9pd3ZadqOmSrqGqbrh54GX533/J8irtTZ8y/Lufc77q6rWfF9l8OfG1tZyazpvhnT&#10;7bWryyu44vI02KKCWK38pnRdi7UXYm9/l+582+vkfWfi94nvbjUrjVNZuNdsdRintbwMqPb38UG3&#10;YmyDejbYoV+a1fevnfNfrv8Alj0zwNGfEumWNiLbwlqMrQX+nre3H2e3nSKW7ZJbWeJ93z+VFsli&#10;+2N/0/r8619pR4bn/wAvZGa4hwWF/wB0oHvDftGeDLDSvDMGoG91WK88P3OnX32eLynt4p5W+ytK&#10;9y8USq6t/wAtXX5fmVvn+fiPGHxr1i70m6fQtPt72KPw/FYXmp27yyqixeVLb3ckT/Z5bVXZ4k33&#10;SxL/ABxNP92vNdE+G83hafwo99cJbLc3ED2N3o8TXXmywNO2+CW12LK277OjNavPKjfK11b/AHaZ&#10;pEdhpGk6VcQWNzNqmnXjT6fdRXGyJ2giaX9x9l+ZZdyW/mvbvLL9zzbq1+83u0+HcP8A4jyK3FOM&#10;lL3Jcpk/GzxL4i+Muv67eaxfPp63B+3/ANn6c3+j7YNPi+zytFL5TbXV4v8ASJdit5r+Qkv3a8pu&#10;/gx4g+y6pc29tHqVnpsbPPNGrKEXykfzH3KrRJ86bHl2LL0j3/dr3/WfFC614c1Gwm0nT5oReajd&#10;Wd7bWsS3azxWq7/KuFS4WVv9Uzuqzy/Kjy3i/wCtq9PpWp+Pr/7TouoS61fy3t/9lNtI0139oZot&#10;zRJ+/aWVItjO9q9/PsVN8sS7GX1f7HwsY8so8p85Vx9fES5py5j5KuvDV3o+qSWc6NZ3UbL+6um2&#10;j7/y/P8Ad29PmbatfSnwd/bSl8IarYSfEvw8vjRUjWL+3po0/tqKL5GT95KrrdKnzbFl+b5/vqtW&#10;JdCsvEVnaXVvBp89pfam1klu7faHWWWVn5iieeeJnVYvni+1XTeU6+ev3V564+GnhnUrazigZmhu&#10;LqKCH7In+jtv80/umTzX8zY8StF5V1OrIu6WL7tedjeHKWIjywNKOZSpe7I/XT4GfEz4SfGfQ01L&#10;wPqdpqsTQ+VPbiVoriPcz/JLb/ws3lP95V+T7vyV67beGtIs1tVg0+yQWv8AqEaBV8r/AHGr8CNN&#10;8MeIvhz4h0zxP4G1e40S/Wf/AEOexn/3GaL5d+9tksW+3Rp2+bbKq/dr7/8AgH/wUP1TRorDRvjX&#10;pZ0hJLhLFPGFjtuNKa42I3lTvEzKkqIVZ1Vtys53LFtr5atlFTBR+D3T0qeKjiP4cj9CzGEXbjYv&#10;/TX5lpfuLu+4v+x86VieGPGGkeMNLt9Q0PU7a/0+dEliuLGdJYnVvuVsI/8Ac/8AIX/xFefsKTnH&#10;3ZD0+5uX/vuL/wCIo+V2+VVf/bT5Hpm/59335f8Avh6a/wDdb53/AIfN+R/++6CCV3V/9v8A3/ke&#10;mu/977/9yX/4ukf7m1v9V/Gky70pvzIn3mRP++0oLKGv6HpniHS7jStXsbbUtPuk/e2moQJcW8v+&#10;+jV8b/HH/gnfperxXF94BvG0pHX5tBu28+0b/rkzfMv+63y/P95K+1v4fl/77iben/fNN+X/AJZf&#10;8DeJtj/98124bGVsLLmpSOSthqdePvH4M/Ev9nzxP8ONbv7dtNm02/tdyOsK7v8Axz73zf3l3f8A&#10;Aq4vwP8AFfx98LtfW50XXLvRLq3X94Yn+SZN/wBx0b5Zfmf7rLX74ePPhn4X+J1ibHxLo9vqiRf6&#10;p33RXEX+5Ku1k+7/AANXwn+0D/wTz1K2iuNQ8NNH4wsV+ZbTUIli1CJf9mVE2y/8BTd/svXtOpgc&#10;2hyVlyy/8lM6OLxuW/D71M89+G/7S2neOYrJPEs+n+GPEW2LzdTt1/0K6+dPv/faBvn/AINy/J9y&#10;Ja9X8WG58R/2VFEJNNt5U80PtWW0vIvk+eKdd6v99fuNX55eO/g9f+D7qZIze6XNFNsa01Bfuv8A&#10;xLvX7v8AwKtj4R/Gnxl8ILzZp+tsLSV8vomoHzrK4/vMyfws3lIvmptfb916/KeIvDqjVl9YwkfZ&#10;y/8AJT6KjXwmafwfdkffWo6X/bnhi302yWytktX+V3Zld2/4DVJ9E1uWNFmtvK+Zdsqfd/8Aiq47&#10;wX8atC8YeVY+G9b03wzqqzp9ph1Z/wDQbr55f+PeX7qs7In+t2/Lu/euzbl7vV9b1y31nzvEdvPD&#10;NaqqvaKm35m+5975fn3rt+b+KvwDM8izLKJezrx90zrUJYf3ahz/AIjTxJ9pWOy0+eZ4m2z3Dqvy&#10;/wC7WroPiS5mtbq0n+1/uPl3XCqjt/tLtpb2+0rxHdJJHc2yLL+6ZLiOXzf7u/8A3a2rPRNI8Kq0&#10;Wr6tYW9vFB5/2gfK+1kZovvfwNt2r95tzouxt1eP/EpKnye8cVSpCl70pGf4egnudZt7ay01tSmu&#10;t3715du35d2/5q6vTDpelxbp4kubiVm8q+lg8ryvkdUZFlXc22Vvm3qy7WVm+Vq6LT7XwdAlvLez&#10;teW0syvG8tpLFbwbd0vmy7vur+43KzfKzb9n8NRaHrGoRaidPufENmkF+0DaMj3z3CS+fE/+on2r&#10;8v7jdF8zMzJL8sSuiolTnyc8fiOCrX5vdpGB4p8P+HPEGo6693oHhK58UxQtdWLvpn2p4tqSvFua&#10;VV81tzxJtXbt3RfN9xV4/Uvhp8OPEHivVdf/AOEc0nTfF0EE/wDxKriLzYpf3T/6V5TKsW/dLBu+&#10;WVVb+DdVXxTcW2kavDfX3hpX1LSbn+0tQu3uf+QjLcvEq+UvyrulVmXc3/Prt/et93I8TaLaa3rd&#10;3c6X4dl0iaC7uZb4Xt9FLFBY/aEn+0TxXMXlRbm8pmiX7qorfwy7fpsPHE2jy15LT+vtbHnz9pzH&#10;lXxU/ZHtf7Ql8U+BrywuvC/lvLFpWpyz+e0+xne3gbytrxbdvlPLt3bvmb5dzeC634A8RWVtHd6d&#10;pU+mSzzsjaberFs+6zv8z/L/AHdn3mr7jsdI8ZeRPdyxaPf63PYrFPbpEjJFEzo/nt5G1Z9rblZp&#10;Wi2eR+6VfmZXS2Wg6n4Y1S31jSY31/78q7dtlP8AOv8AqlaLc3yt8yvtZW/vfNX0VLiTE4SMY1eW&#10;pb7/APg+pvQjGr8R8BJ4flvJbOC5ka0e8ZYn81FliZm+6y7U/i/h27v4qral8HPEcazPBoepyWMU&#10;qxXd1PCqiCX/AID/AA/3v7tfdNt4b0bTlunXw3B9k1P/AFmnvBF5Uv8AeZv71VLbwVZ6b4pinkSD&#10;SrjyG+yPbtKu3/a27tv92u+PGMYy9yH9fI6fqzPg2z+GXiG3uEgihnlu50ZoLe0dLhXX/eRmrHt9&#10;HbTbm8TUtPkhlgT54pV8p4237f8AgVffXir4Q+DtafS11KxXUbxv9bqGn7onl3f32/4E3/fVZlx8&#10;C/BX9o3Ud9odw9k3yNcfa5f/AIrd/wB816FPjXDzj+8jL+vmZSozPhiJdPtJH/tG0neCMboGtF+R&#10;pP8Aa3/w1ahnmv7Boo1juImb/VNtXyv92vtNPg18OtUuNttFN9iiZUa3e5aLey7/AJv/AEFv95U/&#10;2t03hz9nLwnp2uRvaG6uIW2+Rp+p3crRKy7v7jJ8vzNXRLi/AKPvxlzegfV5SPi7Tb228G67FPHY&#10;7Lhovmhu/ufdqnda6JbGeeDTLfSbyVvldGffJ/uLX3Pp/wCyv4KmvoJptEke8gk3bNPuWiS1/wBt&#10;Pm3N83zfMzVUv/2etBs9RXXZNYvIdQt50eK0efbEqqysibYtv92phxjlcpfaubRw0vtHwrb2ESXM&#10;VoLqfV1uV3fZ7dW+9VXSha6bqsUd8rvZq/7+1ljZWj/3q/RbRfA+heHJ21TT/DtpDdS7v9NdVeWX&#10;c+77zf5+WtjXvC/h/wDsz+0L7SBNcSrs3pFFulX/AG9v3q5p8c4fn5VSl73mjo+ryPgPXPCVtc2E&#10;ur6FFpV3br8jafZT3Etx838bbqwLGz1TwoYb+a0ex81v3D3CM0W3+9X3Dc/CLwXN4XnW01BbHS2V&#10;llhiXbcRblre8L/Bjw1b+HbaXTNS1iwsbaDabK3ul2z7f7+5d3/AN237lbf644SFP34y+ZH1dykf&#10;nzLqc17fzyW8zXFw8u+WVIl+b/dp+oXo1a8SFmkhT+7LH8+6vtXS/gh4TfxD56eHdRuPNZZftV3L&#10;F5UDL/dXYv8An/gVdfr3wI0zVZIrmW5imSLZEyPL96JfuLt2/dSrq8Y4ClKMeV7EfVpS94/P7Uot&#10;T0q8is9URMNH5scXlJ8y0yHwlf34a8W1mitf4biJV2LX2144/Z80rxJLbvbXF3YpuVGt7SCL7v8A&#10;sf3abp/7Inh++g8xJ523RNF5V7P5UTPu3Im5U3f7P/AvvpW0OMcA6cZOXLIyjh58x8TS+GL/AMKq&#10;lzqWjwXtvdfKiPc/N/3yj7l/4FTLvTontLnZpcDxRMu6+s5JZEi3fdT/APa/uNX3ZpPwC0Hwyt3H&#10;exWz+aqxR2llLdRbtv8AE7ebub/c/wDHvu7eqb4B+HdRW6n1Lw7HbRfJK0tkqrsb5fmb+L5ttZVO&#10;OMHTekXI29jM+QfBX7Mmq6v4xi0mPVXtnVf3sstnc26f7iS+Uy/3fmavpTSv2YdD8OeGLez1vT7L&#10;xNf2cbRRXtvuiaJW+98q/wAX+07N/wABrtb7xH9htX8Pz+Hby2sJWVVuHl83zf8AgW7dXTw38ugz&#10;S/ZLVkilX5muGWvhM24mzLFcvs5ci/r7S/I6I0ony94p/ZP0zWtQR9KuZ4bVn/eW4jaT/gO5pa6C&#10;D9mnwFa2MS3elz200Dbvkut0Xyt/Hu319EjShr1v5AisHl272S4ib5v9v5a5/R9K0xftSeXCnlfd&#10;l8pvvV53+s+YTpcsqsvdD6tynn1n8D/hxqMW5/Bttc28n/Lxb3M6/N/33UOlfsyfCv8AtCe5vLW7&#10;1GVm3raPOq28f/fKq3/j1d5b30V5K0SfvpYPkb7PEypu/wCBVBqnhi0RUu5oJLiLd+9R93/jq1j/&#10;AGvj1Lk+sSiEaRU0z4QfDzwxFu0vwdor3W7d/paeb/48+5lq9/wgvg/R9Ti1ax8LaPbXjury3VvH&#10;veJ/767vu/8AAKta9YvpWnRLFqsF5ZS/P8yMjxL/AHKboV7F9peZmtPu7fs8W7ai/wB+uKeMxk4O&#10;Uq0pf9vSL5PeOqu/sktyth5q3Onzr+/Rk+7/ALtQ6dY2ljA9taXf2byvu28q/fqnd6rbPeRbtRkh&#10;ib/l3f7lM1HWpJbqVbTUPs95Ev7p3i/1teJGnN2h0Nzp7PUmhillvv8AVfw/Z1/+Krm7l5prqKTT&#10;JbKaJvuxXbMvy/8AAahtl1S+0qJdSgjvmRt8n2r/AOxrWtLb+0tTSX+wrm28pdqypKuyiMIUZOW5&#10;ry85Ug0G0mvNsc939q/55WXz7v8AvqtV/CUYibT7uxg+0S/vVd/v/wC61Z6XmqadPKy3dy0TS/Lb&#10;uy7FX/aqxYXU9vrE960U0yN/qv7n+6tZzlU+zMcY0zPvI7HTrizhnX7JKzeQtvFtdGb+/wDNW3Z6&#10;E39k3Uunr9kvYm3KE2+azf3qzL/w+uozQXc1h5P+k+a7/wDLwv8Au1rXGlae+r7m/c26x7l2N+9/&#10;4FSqVI8sbS16nRGJS1BPNgtl8Ry2T38X72C3uF2XCt/e+WqNta3p8RPHp881/sj/AHupMmxIP9nb&#10;XUa3o8eqacu25kufI+aLYy71plpbaqtnb3dzrFzfJu+X7QqrUxxUfZ/oEoe8Zht9QntP397Hql/Z&#10;tviurhfnWnt4ltdO+2xR3Nvun27kSLd5rV0t94fnvtW3avFO8qqvyfwMn/AatQ6L9j1G0bd9j/6d&#10;7RV8rb/wKuSWIg/dmVY8z1K7lhilVPs1o11/s/vYv9itLwZok95Etn/YzXkrf62WVV3rXpfibw/4&#10;TvjcXQ1i2uLWD55dPuIn3s399ayX1rRks4rldQmRN/8AqreBt+3/AL5rqqVqnJ7OETLkj8RyF/8A&#10;DgaDeS3MU1wm5vl3xK9X9NsNQm024tPsLbG+87wJ92uwi8W6jcaTMtjPOjxT77V7hf3qr/tVX1Tx&#10;JrOtwJFeXkmpP9xvupWMq8vZ2lLmkEVCMvdOd8N+BkTU4lWWG2il+TY/3mardz8Iy/2pVsZLmKVm&#10;TZby1RvLz7NqNvBPbQfL/Ait8tS2E1y/mtFFGj+b8rpu+7Ue0q/FKYS5Btn4D0rw5pUq2irb3G7b&#10;sll/1VEHwttPHur/AGS9vpPs6Lvltd2yJqBostxZ3Ft5i2bM2/zV++taVmn9j3FvcwX0iXu3bvip&#10;0sVOjU9rKfMyI8s48vKF18ItTsLWV4L7T5rWD5fslp9//wAerl7bwh9g1FrmXT1S9T73zfI1bepa&#10;JJqUTebd/aU++sT7qdbeD7aHS966q0O7/W2NdcsTGrH937pHIcumj/v7qSW7trZJX+ZIlq5oUr2d&#10;/Lp+l+XN5vzMzr+63VsW/hSWxk89UuXRm+4m2rk2iXM1x+9gntotv/LLb81TKc5acpMTndX0W+u/&#10;3Es8Fn825okb7zVn3OtT6VdJFJpapAq/fRdzy12H/CMulr5s+g33lfdWXzU3tWlpXhvU0s7iKWzW&#10;2spfu713vXRGlP4ZQCUpHC6leS6osTTzyWif8skT5aivLaK5sEhaRppW/gdVr0d/Dcr2vkRXO+7i&#10;Xej7f/HKpJpunu3lXkTXMyfOz0vZThKMUVzSPNdU8Pwa1apLtZEi+6m75Fp8HhDT7uBGZY0uH/55&#10;M2+u5ttB0Wa6/cQNvRv+XhqvXNnp6XXkW1nbTbV+R03/AC1tJ1YxspE8p5veeGNNs9sCxreSr92a&#10;Ksu38Ja1fNEs91b2lrP/AH2+da9Us/BMVtA9zqd8rw/woi1XfQbGaKX+z/Nd93+tmb/0CulLE0oc&#10;0iOSMjmpvCzabFFHPcxzRL910X71Wt9n5G5203bF92Lc++tvRNKsdNv3lnvrnUvm2Mj/AHEp2pW3&#10;hp7243N5z/xRSr92s44aq/eGZX2DV7my3wQRJby/PvlVafD4PvLP/SYNaaG4279iRL83+xWheab4&#10;a+xxW32mWz3fOyI336rvD4cs4PI0/Wrm5T+JEavUp5dVjH3YgVHSKFt+p6hBDK3/ACwRuvvRVbTN&#10;HslvZGhE96cfMLj+GiuqGAr8v8MDwH+wdX1WK4uYLPyYk/g3b6TQXvtNnZv+Pbcuzft2vWtcpcu/&#10;7iX+ynf+/L9+k0uzaa6+031ndzRbtjXbt8m+vY/uxPP5SC2sIvNby/MvHX729v8A2arum3Ni88sV&#10;zHHYXH31uPv/APAK2Iba202eVlgleL+J/N2IzVoQvpFzB81naP8AwM8K7NtY+z/mA4p9r3/7q5g8&#10;r7rI6/JRNYwRT7oFjSXf8r2/ypWvEnhq8uJd0s8MUTbGfyGqK5Tw5DE7RahPcxL91IrVkep9nPoW&#10;Z81j9vl82Sdfl/j+7T5ntkgSJvISL+KZFrY0p/D82/7T9pmi2/KnkNWl9m0yzs5Z9P8ALhtX/wBV&#10;b3cW/wCas5RlH4gObjmu5onW0ufs25fl+X79Vktp3V2n82aV/u7Grd0p/tkv725/e/w7Ivkov0V7&#10;92a5Z7hf4PI8pFrm5pbByyM22s5YX3S0/dFD8vzeb/f/ALtaqXUU1h+9s5Jk3fM6N5VWLDQZ5tX+&#10;zRW0SP8AfRLif+Go5ZSDlM+z0q+v28qBZ5t6/wDAK2P+Ecgs1iV9Ml+0fxbG2I1bUOmzpebYmnhl&#10;2/N5Uv7qq/8AZSpdeVc3N2/my/MjtvRVo9nVL5TDT7NDFcLJbWzozbG2fO6UQ2ED/N9uWZlX5Uli&#10;b90tdP4h8N6Zo8ES2aypcO3/ACybf8v+5Tfsa3lnaRfYZX3tsaZ4Nm6h4WrEgwUtlvP3sETTI3/P&#10;vE2yrc1/K8Sae0Wx/wC+6/O9bHhjSpXSWDTlubba38cv7pKu69eTonm/2Vvi+48sX+kb/wDcoeEn&#10;y80S4mFpdtpTxeXPB5zr/wB91sWGtwb7e2+xxWflKyRbF3vUr2E6RJLFoM8N3Kvyo7bN9WNN8N6h&#10;f/6TZ6VsvYm+Z/N37kqKdCvQkV7pYh+w6xE/9p6hFZxRfd+X/W//ABNclqkOlNqUSxRfutv+u/vt&#10;XZXPhWK/l/484n/567G2f/t0J4Gsfs/kLbSOm777ts2VtUoVaseUDkEddKilnns1m3rs2RfPsqvZ&#10;3M+pLsitG81m+WKX5X213qeCbPSr2K5iuZYUib5kT59z1q/YNMv79L68s7m5lX/VOivb1zfUpcvv&#10;AY/hjw9FD89z9mtrdV3siNvetCwhn17WZWnsfsdvF92bzU3ypVf+wft907ReUib/APj0Rvnf/feu&#10;osNHlSDayx2cu35UeffXqYeh9lxLKUPhvTPtUqyxNcp/zyrJ1LTYnSZZfKht7f8A1SQxbNlaF5/a&#10;t/fvZ6futnX71x/drFfwxr1tdJLeah52z/ll5W93q6tLnjy0oEGho9h/ZVh9snltIf7rovz1zOpe&#10;KrmG8eKK+b7J/wA9UrZTw9FqsUsX25rmVvu2nleVs/4HWZpvgnxLfs8FtYr9kt/9ajrs/wDH683F&#10;4ap7tOMQMx7+e5fzVb733Xlip8MM/m/6Sn2lF+dnT5d1dAnhKd7eX7TFPDEi7IH83zaz08OSpa7I&#10;0n83/nru/i/3a8ipga8PsgUr+F3ZJ4oNlo3y/O2+q9nY332lvs3l7W+6j10th4Pvr+3/AHssey1X&#10;f8ny/PVTStNuYXdbm2V/PbYro3yLRHBVf5SzHSzn/wBI3bt+37n/AMRVv+xJ7DZLPfSPuX7iRfdr&#10;uLmwtraLytK2zXH/AC1eb97VqbwrLf2vmyy+TsX+CXf/AOOV0yyyv8MQOFv9NV7e0b7Uyf8ATV1+&#10;RKP7Hfc62MrXn92VF+R67h4Yra4isZbG5fzf9R8vmxP/AL/92q9z/athL5GlQQQp/u1hLL5wiBxl&#10;/Z3kM9v5tt5MSr83lSpS2073jborZkSD5N9w33q3PsdzNL5TNbXl3/y1t4ZdlRalqTaPF+8s45rh&#10;F2N833K86WHmviiBFc3+y33fZoP7iv5Xz10vhz4W+MPENkt5FoNxcoF3wb7hLdG/uP8AN96vP31t&#10;Hi/1jbPvslbfh/4jeIbO1lg0a4nsU/iltxtd/wDef7zVrgYUYy/2uMuX+6A/V9LitNfFpMbuTUoJ&#10;WiuVSXbFEy/fWrt2mkWdtums1Qv/AMtfN83/ANBrMfWJ9SiSKL/iZXSt5suxPn3f7b1Kn26G3drz&#10;TPs0X8L+RsrCqnJycI+6akel6lP9q3WNt5Lt8iu7VOk2pWaS+ZJv8370SNUupakrraefaK7r/Bb/&#10;AH3SqsNzYvPMzW06RN/A7fOtcvs4j5pEWm3935/kfZvlb/lq/wAm2t1Ly50d/msbGZEb979rXzUa&#10;smbWLZFbd5/lP/fXdVBL+J0fbbXMzfwv/AtT70Zc0SYyOg1vWLbWL+VdNW0hh2/6qGBkSKhLaeew&#10;W2trmOZovnbcuzdWej7NOgaadbGVl+aKJd2//gVOhmsfsUvm+ZDd7v3W9t9Kf72XNIvmL0LyJaxK&#10;s8fmyy7Nm37n+3U8NheTXEsUW6b97sSWKVVRmql4bsGuZZZbmeP7On333fw0arZ232VPseoM8W7e&#10;sKfw0Rw0eX2khl25tpbZpYJ1kSVV+ZHl3vtp72GlPpu6Ce7hl/vu3yNWe9gttZxTtO1zLL8nzy1b&#10;dNTTS0i8j90zfK71n7PklLlAf9gie6i/tCWS/Tb+6Tds21Pv+zfMzeS6fwJLWbL5vmpGscjv/eer&#10;EyKnyrbSun8X7quT35+6Wad5c2dyv2uSdk/g2P8APWYj2aS/NeSOi/d8qJqZ9jnuZ3Vlls9/+qTy&#10;PvVXdLyFngd/Ju0/g21cqcvikLmJ31SGyR2jja53N/H8lakutWR05IreC2tpd2/zfK3v/wB91oeG&#10;7Dw58n9tTzvdyxb5UlXZEn/A/wCKsfxDDaWd7FHYut5p7L/yybYiV6csC6GH9vzR94XMRXMkU0qy&#10;zy/d/wDHqlfalr9ptoLZ0b5G+b50/wBurem6FLNE9ytiz/L8m/566f8AsexsIovPgihd13t5MG+s&#10;8LltXEe8TKRyqQrc2qbW+zSv/BaL97/fq3NeXP2eWxazu0Rl+Z3+5XW6JpXh57jzVtrtNv8Ay2ed&#10;0T/virSQ21/K9tYwT/e+V5rr5Hr2qeQV4x5uYOc8403wtHuXzV8lIvu7Kz9V0W7trjzY5JLaVfuo&#10;n3K9K1jTZ02RefaJd/8ALWVJfu1y82m3Wiakqrc/aXb+/wDxV5WJy6vhZ+8XzRmYS2F8dOe8aWN9&#10;nyfIvztVLS9FkmnSSSVkTb8qt8z13X9lWOm2ST3N8yWkvyfum3pXOJ9jhuJoI7xrna2xdkWzdXDW&#10;oVaUdCyzbeGZzdRNHH9pll+Zdjfcp2sWF4kUsWpztbJ/zxSVKu20NzbQeb9hnh+Xf9oe62f8Dqpq&#10;v2D+1LK21PV4HvbqJpf9fBsVd/lL8zN/e3f98vt3N8tXDC1Zx+ExqV6VL4pC+TFbQWi6nc3t5u/1&#10;Wxvup/cqlCbSb7WrS+c8vyfvV3ptqxpWpajo891bboH1CCJWlsriL54lb50+Vqh/4SG5udRRpVsv&#10;KVd8qRQbKyqQXL/eNac4T+Ei0q2n+2/2fE9t5Vx8jfwItaF54e2S/Y7F2vNPi+eWJ51/8cpltc6Z&#10;rFhdtKqwun+ot0X/ANnqWbTdPvLC7ki3WcMUS7U3ffanGXu8sh8o22SeG13fZpLOb+GKWdbhH/75&#10;qpqV5HYRWk8rR21w3/LukXyS/wC/TdK1WW8S426V9mtIl+XZL9z/AG6qPrW+weKWff5TfK72e52r&#10;SUox+AjlNBJrFP8AiYLBPDqe3Y7286/xVd0G5W2t9tzfSJ/d/vvWBbabL+53QbPP+ZXRdm3/AHqd&#10;f6pp9hdLBLOrvv2K9u2/7u3+Bf8AeWrpVsTCXNAJRibv/CZ6hDPuXT2v9PRfmeadHlSn6J4/1q81&#10;L7NbeHNXuftDbILjzdiV5v4m8X6Rpateo0+kWUTbJ7uVd6M39/5f9quz+GHxK1rU20KU3LJpV5ct&#10;a20t7A8Czt5Tv95vuq+35W+638Df3PqMFPFTl7Sa9w5uWNWXJE9g8PeGpYNca81CJYlgiZnCyps3&#10;q/R9y7trp833V+X/AHqsa80WqaUtlPpsElvcuzGJv3Xy+VKzsiN8sT7/ALrbv+B15944+KC+DdXu&#10;4NXWd7eCzuryeWynluvKddj+U77E8r5XaVV37vk/2oqz/GPiq207Rk1NL2e4SW5s4oE03TJ2dopf&#10;K/1Xyru/h/2fvoyfer6ODnDWHwn0uHwNFw9459v2e/CHhDxFqd/qOgDU9Av9SeWWLUNURvst014j&#10;2628WzbErS7V2Rf63zXVl2qqt5VP8LL3wh8R7rxB4NsL3S/DUFtvgRvFCte6jPFLLLbzxfPOssTy&#10;tFKvn/L9/wA2JtqvXuniTxxYeHfD8t/qkTaRqmmN8tor/aGVl/e+Uv3PNXcm1dir/Aq/xbfmH4j/&#10;AB9i1HWL3wtaanbeIIoliWLU9Pt7XVJt/leVcbrdYGgaKVpdj/Ov3m+edV2V7mXVsXi5T5dSp5Jg&#10;q0Y+0jy/+Slb4ifD3XvE+onUtC8MXel6rdant1DxNqHiFdRTTlRUSW3eKBPNVYpViVldWWLyv3Xy&#10;/vaveNjonw98NHVvG8q23ilxE2h6lLJaX0DqrxOl5apBbtAjbPKii3yxborVP9V823kfGOo+H7/S&#10;LmSD44a7/ZNut1LBp/lTwf2dtaX5IrdfmiRvtSp/E6rvX/VLLs09F+IbeENK03R9Q8PeI4fCuqXM&#10;R0G6utNW6vW3O6vKkDSpBFuSV/3XkS7/ADWZl8qVFr3HTm1H+7/ij/5NLf8AyPzHG4GWCxMqKOj8&#10;cappni+TRZdX1LWvC0urRXSXOqa/pf8AYlqttBbsyxRf6pp5PN8qKKVJflidllT538/E+MHwb0mb&#10;TvB+q+HNC1LS7e9n8q2t/tPnRSo1rL5q2sD7bptqrt/eqsu2L5F+7XffBmzm+JvjeL7V4Qm1Hwqs&#10;ty4v5NNeDTVn82VZ5UtfP2Rbm3Iu1WZvNVpW3Rbm82/4KFa1o1r4U0/w9aW8dtZxNbXGnrbwbEgW&#10;IPFLFt8pNreVLZbU/uIv3VVN/Dhq0ZZhSwVL8/6/4YxpUZOMpHtfwi/Z80bQtBic+Eb7wt4js2t0&#10;W4meL96/lRNK/lfvfldtyMjs3+qRvleup8J/sd6Xoer/ANoeH7yXwq/n+fL9hi/ezszbmTzW3ssT&#10;/J8n3fkWvh74Rftt+OvhxcaZbRavPrGkps83TNWf7RE0SxbNiM/zxf8AAPl/2Wr9APgh+1v4K+OU&#10;UNnBef2J4ldPm0a+ZEd22fP9nf7sq/f/ANr5fuLX6XToYerKUasf+3Twoyqwn+9Ni/8AgtPbWtxL&#10;PqLarFt3tp9jEsUt0yvvRPNZ/mbf/ff738S15x8XvjD4B+CWnWVtrWoyaPr8ln9ts/DWoRN5U8q7&#10;V+ZraKXbvaL73zLvT7zLur6V87/ermviD8O/DHxW8Oy6J4s0S013Spf+WV2v3H2bN6P95G/202vX&#10;zuI4Iy3EVfaQ5l/dPcoZxWh7kj4B1X/gpVYavZbrn4G214kW23W7l1jzXg3I2xFl+y70b/gW75K8&#10;Nk/bF8WWvxJv/G+hWdhouu3lt/Z1izvPOlnZ7t3lJ5su3buT5ty7fvfdX5a92+N3/BMzWLC6n1L4&#10;d62mp6LGs9w2iao7LcRbvvJbtEm2Xd/up91fvV4SfgD4a8M31zb6hDrms3FrfQwql7EunI/yb3il&#10;t13s+fnX5biJlX/a+SvUw2RZbgfgo8v2ftfcd0szpfHKZZl/bo+O01rNbz+Lw252Am/s+03xr/Ft&#10;fZ/49833f++uP+K/inx58Yf+Ee1nx1rLPdR2kv2a91axt7W3e3+0bV8qVfnufndv4W2fe+7vZeui&#10;u4/Dbr/wjtraeHzBcT3EU2nxeVcRf7P2hv8ASlXb/D5rKq/33eubv9cku7BNO8R2KeItNitlWJLp&#10;/KurdN27FvcL9z77t5XzxKz/AOqZq9XCYDAYWp7SlTjGX+E4lmaqzPLtKEOlXk1tcXEQuQ3SF1dG&#10;/wCBL8tdjY38CN8q/wC7ubdVa9+E6XtvfN4Uk/t6RmXbpkn7rU7Z12718r/luvzN/qvm2pvdIvu1&#10;x1u93pWlQXhuYZY2keJrbf8AvY/w/P8Ayy104nBSn79IK+Fhi/ehI+ovg7+0z4z+Ds4XQdT36ez7&#10;5dMu132j/wDAP4f+Abfu1996f+2J4B1bRvDjf8JHbS+INZtYpk8OeHIJdZvYpWRd9uy2qsyvubZ8&#10;+2vyVtWu7awsr2e2kitbtd0Uzfcf5m/8e+T7tfob+zN8TNW0L9n7wvr2jeD/APhItV8U+Krm9vLS&#10;yulicTr9oe4v083915u22+VGZVb5Yt/8LThaVeUvZVPdODBYOMZS5z3g6j8XfH8Dv4U+HP8AwjaT&#10;2LS2158SNajs/wB63yr/AKFZ/aJf9r52irx/4l/s1+KoNCutQl8MaN4k8MRW0HlP4Oia31CLcm+W&#10;4i+R1lXz/NbY7Ty/Pu3xb3rvfDH/AAUX0rUNYtNCl+HXiTWPHsyQbvD3hndqlwtq0SypdMzJbxKj&#10;+arbk/gZGfb91fSPiV49+MV/4Y0OPw5pfh3wXq186xakPFeox7ot9ujPFaNAk6tKrM6b5UZd0H+q&#10;lV1rpdGMfd+0e9Uy2hVp8h8F6z+zf4ulDaloWg61rWmfbPLZE0qWK7gVd67Hi2P/AAp/B5qq0u53&#10;3fLXjut+C7zR3bT9Q0+ezvreKV57J4Gimi/h/wBU/wB3+6rr/cdq/Zq3nuGWwaaMW91hfNSNm+/5&#10;aodu5V/4DvVfl+auN8f/AAn8D/Fyz8vxXoMF5dPbbP7VtU8i6i3f7f8A319+vkP7XhCvKlU+yefU&#10;yH3f3Uj8br7w1NZ3K3lnO0V3byQGC7t5djK38DRS/wDAPl3bWVVZqzbvT7fUb5JNWguLS93so1zR&#10;I/KuF+780sHypL8iu33kdt+55Wr9UJf2B/h19s+2HU9f1RDPA8gW6t03p/dl2RL8j/d/h+T7rVny&#10;f8E6PAeq3HmwXmvpbvLO2x7mLZ83+35W5f8Avr7qItepSzeMZcsOYingsbS0Py88TQ+Jr3wDBpdx&#10;LDrPhtNQgv59c0x3kW1Ozyh5sTbWiH70KrOqK+35N3WvtX9h/wDaBg8XTyfBrxdcSeNtVFzOunar&#10;cR/arXUbV183ypZW3/vf9b9/5fl27vlr3fS/+CZXgOwnivrfxT4ssNQWJNt3ZXsEMqN/H9yJfv10&#10;uh/8E4/gnofiOw159Bur/VLKdbhbiWdbdJWT7m6G3WKJf+AIv3Pm/i3fTUcZLER5pR5T16MKkfdn&#10;E674peING8D3s9vJd/Y7eSOKH7NLP5VvarK/3/savarOu3+JZXlXZ8q0zVvBeufEf4EfETw3ptlb&#10;afeeKrC4s4rqT9xav58TRvP8tus/8RfZLvZv+erbt1eoeFfhh4T8GyJPovh+ws7tFeJbryN1xtZ9&#10;zp5rfNt3f+g11Pk7F3VkenzHz/8ADX9nvxdovwt0XwH4j8bWV5oWnWEWmvFp+hxebLbxRbUR5Zd6&#10;/wC78nyp8vzt+9r1rwt8N9L8JXK3lq19ean5H2dr7ULp5ZWX/wBBX/gC11KOr/eo3+X92q5havYf&#10;vf7tO/g+9v8A9ysbWfEulaHbyz6nqVpYxRfNK9xOiov/AH1XE6r8fvB9lew20WpG9madLX/RF37Z&#10;X+ZUb+7uRd3+7/vJWXNCB108JXr/AMKB6Zv2Uff+7XzBrP7ZpGn3V1pfh12S3s4LzF5c7GlR7trb&#10;Z8v3X3I7fxfw1zPiL49+Nr/XLexi1KO0t31XVLBltY13ukUW6L/a3/N/Bt+7WftonsU8gxs/j90+&#10;xJLmOD5pXRNv8W6uN1v4y+DtDjl8/XLIukNxdeVDKGd0iXdLs/vbf4q+KfE3xPGup/pniFL/AFq8&#10;0HRNS/sSFnnu2lW6824lit0+Zv3S7m2JuVE/u7a8gvv2h/CH9qWkenm91Xzm1iK1lsY9/mrfRfut&#10;qf61vnibe0SN5X3W+b5a2pwr1f4VI61lGCw8f9prn394j/an0LRY3exsLvUokWzZpfliTZc/6p/m&#10;+bbXmniL9qnxRcvd2djZ2mnSwW2sbnSLzX822WJk+98q7vN+583+/XwzfftNa7rEemLpmjQ20d1p&#10;2nWqp5jXDSPBbtOzp5Sv/H8joqS/LuSXyGaszVPijq/jO8mvp/EEmgTTz3EsU1krtp8257d7ptkH&#10;mt80Vv8AvUX+0Yvn+aKBfmX0I5Tj5/H7ovrmRYRe5H2kj7K8R/GbX7/wdf32oa/PDvg8P3sP73yv&#10;3s9wqyqn8Xz/ANz/AL5rzHUfix4T1t5bbRrifxFcwavrDLpmmKlxcX8E8Txb7L/n8Xev/LLcy7Pn&#10;2p81fKdj4G1yC9lmey/tXTriSC0Oo2MiXtreSf2haukXnxebFdPtb/Vbb5l2f6hdu6JLTw79p1G/&#10;tbrULK7KNa2728U73v2+VUT5VeJbqKVlR5fvtdMv3Uii+6nsUuHYy+OpzHHU4nVL/dqUY/1Y9e13&#10;9qCO88OT22kaFIGudJi0hLm7ud6C6g8qdG/cJKsvyS7dkTsyt/rUiX5q5u8/aR8dahq8+s6Zfxaf&#10;Lfakt1s022jdJbyJLcbYt3nr8i3EW63ie6b7zOkH3l53SNR0N9HRNX02Txel1Ha2UF+8vkXUTfZb&#10;fcvmxfavP2qgVYJXuVT/AJ9bX7tXYYra60yCfR7fT5r68tbew+y3Ua3U963/ABLXaL9608U8qJsR&#10;YovNZPl/4l1q3zr6uHybDUeXngeFiOIMbX5v3hUuJo/iVrfh+Py78ypOkUEf2me/tJVW8R3iiib7&#10;U+7a259n9p/wboolXamc/wAO9Y0S28OXepWtrHo+qXNravN9qgvYrq4ib96v7rz90qrK6/PFdSq3&#10;3YIv9Uiz6vdzWNvYXlzPLa2W21ayuJXdEZdST9w0Uu//AJ5f6qWKVvl+Wz/5a1qW0es6LqJnLS6W&#10;txb29vc/2hP9nSe1V0/dS+bv81XS3+W3lSXd91LD7u33aeDjSj7h4VTGVavxs5+90HSbDTLtLvUJ&#10;7+6uLpreXyoP9EunWyT5vNlaX9/uupdqsk86/wDPKzb5a6W61/w7q0mqm/8ADralpt5PLEk99qLf&#10;2k37qyfynvEVlnlR337J1vmXYqeRa/eaK6Gh6pcWh1C9ttLZ7T7PeahpNtK6xM2n7Xt5UleL5k2/&#10;8e8V1s+RESw+Z4qfqNkmh376lLps+pWlhK9lqM81yzWjK0r26WUrxJBLAu2JP9HuGg2/8+e373S4&#10;0npM5ueRqWWoT+IdQa5sr2Pz72eKyvLdrWDTXumi+xb7dkRZYrxtjbfKb7ZK29/9AVn3VzGl6XqU&#10;8Jk1C0uGS2u7CLVXuUbas/21vlut3mru++u26SeX7u212/dfB4jvLaN3tWg02Sy2vut4oopYm+33&#10;DpFLK/3Iv3UG2K48hPubbOX/AFrWLDX9Z16Ly7oXOv6k9vLBtu973T+bFqD+SsrMsqrKrJ+63QJL&#10;/DZ3n8Ve9CNyPtD7db7w7a31xf6ha2klnHZwanYidZYtR8pt7wO7NcWssvyP8l15rfwxWv3UqTWZ&#10;fCrfbrTUY72G5SxuLCLUHb7LFFdRW9qqfaopXldlTZ/x7+ezLs2rZRbtr9boP7O3inxpol9P4dtJ&#10;7CdrqfRVsdef+zZY5Z4ti29u/wC4aVdjs7K0VmjN8u26+5XX237Id+bW6n17xDBaX8V22lwafpMU&#10;su5H2LLF8n2f7qO/+jxRRN833ZV+Wo9vR9rfmMJVYwj70jzTxJeXHhq5u9QOlWUkCyT6bfXcqLeI&#10;fMfykiumn/1cqpaptW8WDyt7eVYL96sW516ZY1tLy+ubzSop7UC3vpWaFPNuHl2yvPui2v8AZUbb&#10;dIq/xrYNu3L9b2n7PPg7wP8A2pfacbu+1W18q1sdQ+3S2/2VWllaV4nsfK8iL/SHVvKVVT5PNg+Z&#10;nf0S18PeGdEfW49E0TS/Dk9rBFpH2iytYrBW8196K/lJti3tu/epugl3fOq1y/XOSNnG5zyxlJfA&#10;fGXgLwR8QPEen6fBeeCLnxDu0+1a2uNUtmglli8qVF2XU77nX5IlWKeXyvn+Wwn/AIfRvDv7Imr+&#10;JobBjrsdhFq1ncI1ldpLdXdnBEJYkiR18r7VtXY/2dGtlX5d1nKvy19H64p0xtftZoxaW9jaQaRB&#10;atGi8ybW8ra3yxbunlb2il+9EyPtqLVJnstU12Rd1zaLp8FhFEiys/mqu50VN+6XZ9/bu8+L+Hcq&#10;1j9YqVPepe6cc8dL+U8j0b9lTwjNNpv9r3uqapLepcyz2/2pLeF7FXXbE3kLvaJFiSL90yrF977L&#10;Etd/4J+HHhTw1rOk3Gn6FZWd1qEkt7dXcaLvW3/gi3M7rFA+1dkW5rNtn/LJq63VtYku7fVL2SMq&#10;1pp8Hmal5ksuS3y+bI8afPtGdt1F86/dnX+GoU0xtM1H7LJeWljPaaCssV3JIjKkUjfPKzRbol3/&#10;AH93+ql/iiVm3VzSqzqRtN/1/TOaVWrLVSPn3xL4X8efA7U4/GvwZ1COwu9QlvJdR8EPbytp9/Kv&#10;35be3f8A1E+xU3Qb1b5F8pmVlSvdv2bf+Ci/gT42SwaJrp/4QfxY7+Uul6rL+6uHaXYiQXHy72+5&#10;8rbWZ2bavy7qJotLtbrS7Rkub+xl0Jre5zbrAsTf8+6ozOr/AH/lgl/v7oH+ZVr5Z/aY/Zt03xPp&#10;WlavpenRWDx6K8lzc2KzTyokbfLK/m/NPEvR0VVngT+GWKJErlr4Cljl7vuyPdwGbypv2GJ96J+s&#10;FtfwXlussUqzROu9X++jf8DWpd7bPl3bH/7apX4u/Aj9ub4n/s3XulaR4m3eJ/Cc8EUtrDdy7pvs&#10;/wAyI9vdfxKrfLsfdt+z+V+62tX6e/BH9qHwH8c9MhufD+rL9t2q0+n3v7i9g+7/AK1P+BJ/s/3G&#10;avkMThK+En7OpE+zUFVj7Wl70T2Xf/d/4F5Tf+yUf8tfl+d1/wCeLbH/AO+Kr71f5m2v/deb5P8A&#10;x9ac7/ukVvuf9NV3p/33XKZD9/zfNt/4H+6eh3b/AJa/98XC/wDs603f8n8Xlf7H71KEf5/l/wDI&#10;Lf8AsjUEDvm2bfm2f9Nl81P++6b/AA/Lu8r/AGG81KhR/wC79/8A2P3T/wDfDUO67vm27/8Ab/dP&#10;/wDZUFnm/wAV/wBnzwf8YbaWTVLB7XVguxdV0plS4X/eVvkf/gSt/s1+d/7Qf7Auv+D1lvo9Mi8S&#10;aVEnmtqeiJ9llX++8tv8+37v39zL/tfw1+rEz7G+b7//AE8L/wCzLTX+5827yv8AbXzUr1MLmNfD&#10;+6/egcNbCxqS5oe7I/nh174e6l4bu9tteSpb+Z9y4TZKv/xVev8AwW/aQ8eeDTb6RqF9/wAJT4ea&#10;VYv7B1Od1eJd0St5Uv3oPl/3k/vo1fp38a/2NvCfxUhu77T2/wCEY1uX78tpEt1ZTt/01t22/wC1&#10;9zb9/c+6vzl+On7G/if4aalN/aejtFb/AHItW0SfzbeX/Z2N93+L5PvV04jAZdnFLljH/t2R0YbM&#10;a2D93Ge9E+hPgz4x8I/EiBpdMvJIdRZbe4k0G5laDUEbf9+3ni+Z/kll/wBV8zfI2xdqK3qB1vR/&#10;DGmz6/Za9daQs6pbrb3N9FPb2MvzrtlZfllVZ0bdsfcq723bZdtfldJqXiXwZO8Ucr3EP3G+Vo5f&#10;4fvI3zfwivor4Qft/axpdvb6R47tG8S6J5qLLd7Ua7i+4u/c/wAsrbYv4/8Avta/FuIOBOR+0w3u&#10;/wB37P8A26ehPCYTMP3uEq/9un0Tf6p4hbXdc0jVfFeg3kVtH9vSWWVZYll2v+/ZmlVVi+9K0DfN&#10;sn+Vm+Wua0Xxl4gjvVs9XuZ9SuLKLzbG98Kos8TWqqrJ910ZVb91Lt+b91LtVkZlWtz4NeDPBHxj&#10;vbaTw/rthf6BZy/u9Gt98V9FEyxRIlwjujK3lL5XmpuibYm7zf4fqWx8P23hu01APY2V5byS2cSM&#10;2mRW9xLEsu+J5Xi/hileWX7i7N7tt+ba357WwscJKVKtR/8AJbHl08lryl+990+TZfi9p/iBoP7Q&#10;1qe8sLNmuJ7KXSJ/NWBfKlt5XlZttszt8333WXzdrKv3m3vEN6ug239gR6Bo+pWl/suI9HSzi+0M&#10;sDRK+9ovNaLe21IpX/exebE2/csq17zr3hHRfEEVrd6bCb9LN1RPKvJ0TykuIldEWJ1i3blfa397&#10;5f4Gryb4/fCi38aeGJbDwxbweHGsLh72XU7WVGt7WLY6Oi2/z/62LyJVRdv3lbd/DXFSjQdWEF7k&#10;Y/8AD9j0f7FxMY+57x5z4M1L+ztcuJ5tctrRf3EE7w27q9i0qSq8EUqpt+98q7Zfl+dVbavzdnP/&#10;AMSvTZh/Ztkkst3PLLNBK2+6+f5mliWVovMWVXVmTd91mXbuZa5/wzDZfDTWv7CmspH1W8826lsZ&#10;rz/R2lXYn2iXz5Xi+0y+U27ymZtr7m3fKi7qeI203wtdzroFtctFcz3Uv2i8Zd0TM+7918zRfMku&#10;2L5vu7WbdtrgzKnJ1P3Oz5TyIyjhKnsqvxREtr6x1LTJVe9jtpZW/dJt3eVUMuihY1+06pPq6f8A&#10;LKWFdr1qeH9R8NX/AIi32NkttY30jRNYu/8ApcTbWaKWdVT91E235dzbvmX+98vU6L4PaJdb07S5&#10;1m1RpvKtldvnaJdrOvzKyxeb88W/crJtbb81fPSpTo1PZv3Tsli6bicrJ4C1TVh5du2oy2iruaK1&#10;/evE/wAjbGRfmX5XRv8AdrPufA2o2bbry9k3RKrbXbd5StuVN393f5T/APfLV0Pi651TRtH1LUri&#10;0vIbGCLZYxXuobdjxRbYm+Z0/jb5Wl3fMqtFuXazZOpfFZrxbW+jtLa5v7r7sSyK3y797SrE371o&#10;FbylZtv3UfZt2fN0RoYicbUjjjjv5onJeJvAl9a3SQaxYWF35sXmrL5H3l/9lo1HV9ctNLsJZ9Lk&#10;s9ISXyvN01PkX/ertvB/jXw+uiS2DS6Zrs90zXSrFq7Tv5uxNm9FfzWlbzd0q/vViZtu9vlrG8VX&#10;N54Z0qw1SWa7s/D2qK91Y29v+982L+/t+9/Gv3lVq6prERqeyrQ0+f4HZQnCqZ8Kumjy3O6e2SX/&#10;AFV7by7X/wC+a5+fS7vQnlub6T7c3340uPnaX/gVauma3Bfukn2O7lSf70XlN92unmuf7Sk2skb+&#10;Uv7qFIvvf7DVye2lh5csonbyRmcNNrctwsTwafZfam+VvtEXmxL/AMBX7tadzc2ljpOn6Vcs01xZ&#10;v81xawMqfNWlFLd3F42PCs+iu3/Lxu3I1H2ua2it1ttLnTUpfkZH+7LWs6rXucv4i96BKtlPY6kk&#10;8OjLqnmsqsmz5H/2q6C8vJNHZ7ZbS23p97ZFt2VlXWpat4esXk1O5XTpV+8lu1VbDWdS8Qfabmy0&#10;65vrWX/X3tx+62tXmyhOrHml08zb2hT1u/ubxWnutN+03SxbIN7bd1Q6XoniHyrC7Xwva26bv9JV&#10;G3O/+61dNY6DEsatPLJeN5Xy7/m2f7NW7DQrm2YT3uqTJZM37tUfyvKq1jIQg4R/Uj2HP8Rgabba&#10;xceIfKlgkt9L3+a1vcRea7f7Py1dv9Ka+1BLS7hWHSIH3qn3K6m21toZtun3LJLL8jXDru+Wr2ke&#10;LF0e1u459MTUrh/u3uoW3yM39zY1cX1iU5cyXKXGlGBybw6Ml4ureeyJAu2KyuG3/wDfNVrTV/tN&#10;zeeRI2o2/wDcm/hrV1KJbmd7lrKymef7v2eVfkqvYabqlva3CxQK/n/dl8jbto504+8HLE50NaWm&#10;pywaq135v3ordPuLQfh7qmsN5935s1rdfMr+f92uis7aeG7/AH8f2y9/55RS+b5tdRaW39lwN9pl&#10;jsIpV/dRTN/qv9jbVTxdSC/dDjSp/aPNZda1DwO9vpun2V/q9/t2K+7eqVu6ZD4p/sz7TeaNP9td&#10;t7bYv4a6qzTUNKSKeLULKZ2+f9zFvdf9iuo1b4iS67o0VtfW0lhLEv8ArobzymetPrFCdO1Re9/6&#10;UX7D++eaS6Dc+U8q/O91/AjbZVpnk+KLDyoJLaH5f9VLs3SpWiVtrGVvs19P+/bzWllTdKjf79VJ&#10;YdVubx7vT2ubzau37Q7bNv8AvVzQnKV0L2ESC6sP7Xlinu9OZLpW+/cRbonpln4G02+DyWix3l1u&#10;+bZ+68qrf2PUtSbdLrLJ5X3rd5f/AEGjR7bS9D+1QXmoSJK3zMiRfO3/AAKn7SfL7kg9kXYPA8Yi&#10;lgu7HzpovmWXd92s+70qJ38pbb7ZcQfxu3zrWq960U7waI08yKquybd//j1Ou9UnvdRiaeC0s9n3&#10;kbam6uSMqy96TNOSJNpvhvT3nt7uCz1bUn/5bxebt2/7lXW8Awa7cP5/naVEy70tHn/9CrNbW9Tt&#10;7C7ktv7QdN3y/YvmSiw23PlahqcWrfaNu9ovm+b/AHnrSPtfjkXyxIbfwsun6dLLaQR/Z7X5JfNa&#10;sixuYLu5ZlubuaJPn8qKdfl/2q3YrxLm58+00a5/s1l/eyyz70qKS3tDdI2lwx6dKy7G3wfI1HNy&#10;3592LlGWcy3G5rae5ml3f8tW+6lWbl9EuLeVZNNvbyX7rPv2VrTWcWpRW9npt3Hbaqn3m8j91RqP&#10;hXUoYNr6zAksvyS+VBv3rWcISlLnQSMXS9QhisPscOjW0KP/AMvD/PL/ALm6rEOpLrc8X21WtobX&#10;/VbJV2JRY+Bf7OvormOSa/h/5aojf+hJWrDo9jNrMUV4v8X7p9uxFpTlDnJ5pFO78Qt9hdbR73e3&#10;3nV/Kf8A8eqsPEP2zyoILxbnUv4Xu4GbbXSwzWz38vn+VePF9x3of+yL/wDewRTwzRfe3r9+oio+&#10;9oHNIw5NX1m5MVtqGiWiL/DqVoNj/wDfNdDbX/k6XLBLq8rvu/dJ5D7Kpalc2brE1n5r3H/LWJ2q&#10;WbyLxPK/49k/66/PUzr1FLYgbaO0Mry30Ero6/unT+KtdPEMCPF9u8PWz2ir9+GLY6VhPYXNzbSw&#10;R3bfuv7673Wsuy0C80/5oNRuNUhnb5knk3bX/wBynRc4xfKHMdf52nvvuf7PguYt3ypN99arzalL&#10;Z+b5tjY20W35UhirKudK1e2g2tBBNF/c81d9VPserzS/vbORIlX7/m1py4j+UPdN061pWtTPEbHy&#10;XRfmuNu3/wAcqWF7awZ4orG2v4v4fNlWL/0KqWlWeoQ2rz+R5yf39296pWby699ol/syO5li+8j/&#10;AH69Wnzx5ZS+L/CZG7NqVjbXEUEumLDK/wDclR0SmTWen38SSzywJK//AD6L9yqX2Oe8spZf7IWz&#10;ii/vt/7JUUL3MPlS2ttHYWj/AHvNXZXfL/p5H3f8JZqveQWET+a0Hlf7lH/CT6VDZO1nB8j/AMES&#10;7NlUprzSpmeed4n2Mnzo3mo9XUvLFN8s8tpDE/3U3IiV006nvcsZRIGWfiSX7B5TWcm9/k3/AOxV&#10;i21JUi2xXzIifweb8++srWNV+xpF9pg860l+68M+ymWztNdbvsdtZw7fleZ/narjWlCXLzAE2tt9&#10;taeCX/SG+R/40rNtteVLrzfsa/M2yV9ux62te1vStHsImiuYPtbNsfZF8lRW2twX915vkRXNpEvz&#10;Jt2f/t1tChKcwKWsXOkX8XlLp8qTN955m+R6r6PqWh6JZvE91JbbfvJE2ypdVeC//f31nvt0b/XW&#10;jfPF/wABovNE0j7LuWz+0w7flSVtlerSy+EanNMXMVLy8lhl8hv30V7/AKr96rv/AN8VFbWHko/7&#10;prxGXZv8rY8VaFtpWn7IpYFihli/1Ur/ADyxVUmsLm21GVotTl2M3zO/92u/6phg5jkrDwrrnhiW&#10;4ivtQuXtJ282B3bfWOl5qb3V1c6Zp994hlSf97DcN5SRN/wL71ekXmpRQpcQfaZb+0Rt8Gxax/J1&#10;6af9xdRp5rebseL5KuMqUJcsYkmJqsMV/FF/auhyebcfItpC2z/x+pt6+G7q0gntoIbSX919hmX5&#10;4v8Ab3/xV0CW19qqSrqc6/a1+SJEb5P9/fXM6x4J1CF9t5Osz/fV5ZfN2V0yqSlL3RcpcTWtL0jV&#10;5ru0uLppJF2lQ/mrRXPP4d0TS/8ASEnu4Vf76Wm5vm/4DRUSnFP7RHvGVZ6VBbXrz6vZ7/KX5Ypv&#10;v1g3m3W7xWigu7BIvn+zpO3lVp2yWdnbvOy3epahFLs8lG3p83+3XQWFheQ6lLEssaI/+qt0+ein&#10;y1eXlMZRMSHTd/yxWc8KXC72eb50p/8AwhlnNLFLPL9giVfm3rs3V0r6bvvd07X0Lp/rfk+TfVKG&#10;wX7RLPqepq9lu8pYXT52q5UJcvwgZWieDLawluJ7m5a5t2b91b7d9aFtZwQ3H+jWcdnF/c276vvC&#10;1n+/0+KT5W2LDcfcq3baqsM+7U4IHi/iRP462hTj/hI5Tnb+wubm6+0rqen2ez+Dauxqr3OlXmpJ&#10;LFqEUVts+6/3N9dLf+JPD2q3VvY2elR2F2zfLaO2/wA2tvyWtm8porawdv8An4bf/wB8USoRnIs8&#10;5h8Db4oolna2d/4/79dNbeG7tIrSBpWS7f8A1r+R5qP/APE11Vg/2zypbmW2d/8Ans/8FDvF5+6L&#10;59v3XRvkaub6pTiHKclN4Svry4l+WCaL+L97sf8A74rTs/DF9Z2HzLY3KSr80zy73Wtq/uZfsrtB&#10;c20P9/fWfNf3NnZRTrfRTRI3/LFUqPYUoAaHh7TXtoklZonf7i7/AJErbmtm1K3lilWJ0iX5ti1y&#10;k3jmx8jbFc2373+B2/j/ANiqt5c6nbQbklifTGX96m750raKpxiB2tnZy/ZYmW2iTY38cXzsn+xV&#10;S58Ny3lxMt5LOlu679kP8NYthcxX6Q7Wls/KXeryyt/33Wl4ev7yZLiK8ng1KWJv9dbs/wAAgP9/&#10;ACJW0ZR/lA27bR9PudIu9M07UJ0ilXYtxNB8++orbwYtnZRbtQn/AHX3Yki2I1UbbXokSVvInsJY&#10;v9UkK73lqa5fU5rB554rmzRF/jX/AEj/AL4olUpcsfdLjE2rCzW82Srqez/blqbVfP8AK82xvIIZ&#10;U+RrhF+/Xn/gy/0ezT7Nc2epTffdk210thrH2O1luZFbYzfJFt+ej6xH4Yl8v2iJ9Ka2WKVmivLj&#10;+J/N2JSW00U2pSytY3NnDFFsV3Z330+w1WW5uJWnaBLf+5/A9WEtrmG8inig/wBCZfmd3+dP+AVz&#10;U63tZcvKEo+7zcwInnRI3mrZ7F++6ffrWhtrbyImnn+0o/8A01rB/tKe2vZbaK2km3pv86Fd6bP7&#10;lK+qyou5bFrmJPvbFraKiYnS21nBD8y2cexfnV3rPRIEupbnyovN/v7t+z/gFZmpalq9yiLp8E8N&#10;o6/NMi/cqXTZoJv3VtY/Iv3rh2+dmq+X3ijYmmXVW/0lmfzV2fd+z1XtrCB4pYF891b/AJePN3vV&#10;K8vLmGXyLNoJof4Xmb7tWJvtjyvp88sCRSp8ksLVXugRTaCrpFF5rJub5nf5HqG60e8s5X8/V/O3&#10;N/yxumi/8cqJNEWbzYIp9/kf8vHmtvomudPs9GilvoL2/l/uWkW965ZR/mA04b/+zV8pV+R/vPu3&#10;7Kx9Kv8A+1b+4nvFu4fIl2RbIPkloh1uz2J5Vjd/N/yxdfn21Dc3ivKnlWs7xebu2f3v9is5SlP/&#10;ALdAt3+pXL+alnKr7/n2Iv3P/iqsQpq/9kxS+RG8TN82xfnf/gFVbN4kuLhl0r7zfKm77lJqVzcv&#10;Kiy22yJ/upFK1a/3gNPTUi0S6iW8s/Jt7hvmdPv1be8n23t83lWGiIv/AB8S/Jtrn9NhZNUeKW+8&#10;nau7Ynz7f++qNV02XUmuLO5la50/b8ybvkepp80gLbvp95apK2r77S6+7d291+6b/cqolnZwyywa&#10;f5s0P/LV/tTP/wB8Uzfa6bZJbae09gkX3bSG1SVP/Hqih1jzrryFgb5fvPt2VE4R+2BR16wghlT5&#10;ls/Pb5Ljds2f8Dqq9hbaP5q3OqrNFO2/96v/ALPXQPrH9m37xXltHqSfwpWJqWlXM115tnYwXMU/&#10;3rF2+7Xi4nDU+XmgAWepaBsf9xHstfvTf3qYnjOz3+Zp+lMm77qTfIj1e0d0024i0W50i2dN/mql&#10;at+lzNqW5rHSbyyRflRJWR1lrCOGlKn7v/pJZlf29qGiS+f9mtk+1L9y3X50es/Urm+1KzT7Tcz3&#10;L+b8yO21FqW80q8fUkluYFtov4vJbf8AJWnpTr5ssUU9z5Tf8/EC/JXjyhWlP2UvhAz7BP7StXWd&#10;vscUX3XT77VmX/h65h2T/bJ4Ym+87xfPXZp42aG1+zRTrNqDNsVHgSmPZtfxf8TXULSFP7lu2966&#10;fqVKUeWlLmkBw/8AZq20STrLcvv/AI3+49aemzTv+4ae2hil/g8352qxN4PnmTfPc/6In8G75GqG&#10;bRNKtrXzfN2Ov9+vHlQlD3qpqNvEubO9ezXy3ZPvb1+5VdIWuZfmnjhRF3tvb73+xVrW/saWUV5A&#10;3z7djfN89V7BLy507c0Spbv96Z1+da55UZc3ugWIZrbyH+2NJDF9+K3ig3bqifXtQ1KNGjWCz2L5&#10;UWyBflX/AHKZeWbJpv8AxL7xbyFPnlf+NqfZ+akEW2WOzllXYyTffolGcPdLNV9YnubBILvy5otv&#10;30i2Puqlc3N5eS2kS7niT7qbqoajc/Zn+zNLvWL59kVJb7yYtsE/lf30+/XNapJ+8BsaU8k2rJ9u&#10;ilS0i/gRvnq2+q2Nm7xXMU9nqDN8qSzts/2KwdYdbaDdbSzzf3t/8FULa5tobr5mjml/57TNv21t&#10;GHKBu6lrF9Z3SNPPvu1/j82q7a7czXXmvA1zK38b1jwvA77f9T5rbt7tV2/1W0S4iaL5PIXZvdvv&#10;1EoykBoTfZtSaL7TI3mxfdR5duytuzvPDmm2+6WeXzf+ffyq5qz1W7v4v3EH2mXb9zylqjco1yrt&#10;LEqOv3vm+enR5oS96IHqtn4q0XdEsU9zC7/dR/7lXn1u2SVGivN8yN9zd/45srw+F7R5YvPgufK/&#10;hR/vr/tVqzfY9v8AodjOlx/FcPL87LXuf2jUhHkRB67YeKm1h7j7SsVs/wBzZ/eSsW88eT6DdRLa&#10;WazOjfwNvSvP4oZVgd289LdfvOjbqfDCsdgrR3qwp8zLvas55riZRio/EL3YHTzeNtQ8T3twt5Fa&#10;JbxfwIvlf+P1iveRzfegnmfd9+Kd32VQezttJ1G3tL67tNNnliZpf7Qn8pkZXVW3/wB1fmX7+35m&#10;20moeNBZ3tnNosklxooSL7XNpk63lvaj9+sqStaqzeXu8rc23d/DvVf3tZ/V8Vjp88jzauYUqR2V&#10;4mkf2REumS3eyJd873EXyVn2cOoWErr9jn+1yt+6dIN0v/AE/i+5XJTeIdCv9NeVJLuazZZGjvYY&#10;55Ukg2ttllgjilZYmZZV3/MqtE6ttrE074geJb+z8R+H1trCa90ll8h9Qg8qVfN/1Uu6dFilS4/e&#10;qqunzebF+9Vm3RdVPKsRiZc3LynLVzSPL7p2OuX9/e3MEek+IYY7vTriVtSvbi+RbK2RN+7zbdl3&#10;Ky/7X7r/AFrbttcDqOt6xqXhi8uNM0qfxjFZgFtf8Oz2aPHEu7yllaLe26KVVl+WLd+6i835fu+e&#10;+EPEnxQtfG//AAjtmnh572Sd7KPU7u+t590EfmyyxIss7bkT7krRfKyptlf5Vaqnjv4i+MdUuLjQ&#10;NY1XTIfGGnXF9bxv4ivm0kpayI1u6lZbr7L97ZseCWWVvKaVt3+tb77C5HUptcvLL+v6/wAjwJ89&#10;aPNI9+0Lxf4gHiW803WdLurS8SB7qCzu4Ip9Q1Jmd4ll32zN5TNtWJmiSVdsW7Yyq+29qOo62NU0&#10;OTSLKK3uryBXlsN0/wC4laL5klnVPm2q8vzoyrL/AA7fl2+GwwweD9N0rV4td8NWHhG7iuJTqt/G&#10;8sV1Ju8+JIrWdEeVbee38rY8rNL+6lZV3JVmx+JzWGqRaDp3h3xJbTXCvPKl3eS6Q2yXd9nVrVl2&#10;ttVlVYvtW2VomVVX91t48RkTqfvaUInRSxE4U+WR7g/iWxvrW6bTlazjlndlRF82JrVlTynil/5a&#10;ru81d6f3E+X5lZqM3ieCHYs/mfL91H+5ur5W+L3xw8TeG4Li+g1ez8Oy3V3PBHo0TRtcWrRM2/fF&#10;sZkXerIu9tzN95fvbfGb/wCOviDU4PNb4gwI8vzSQpFcRS/99RRL/wChVyUeB8Ri/wB7dRj8z6Cl&#10;jXyfzH6GWfj+K7glWXbbTbmi2f6rcy/wVkf8Jf8AZ4v3bL5V192WVvnibd/n+H+Gvzt0P4x/EWze&#10;5n07VJJllkWXy3m8xU/h/ibcv+qX8qsXn7V3xAe48q5ey3I211S29trfdavS/wCIfV4S/dTibxxM&#10;pRPvXxP4/wBZS3i02+na5svliaVG2fMv/oTf8B/hp+peE59V03SrnTdPudR3yeasv302Krq7f3V2&#10;K3/fSfd3V8xeEfjB411rRptXu9FX+xLWVIJ9T8toIln2P/H/AH3R2/i/uf3l3TeI/ivrv9iPawaz&#10;pEkF7ZxXsV7aQTolm/zNLbuzSxKrIzbV3Kyv/wACqqPC+Ip1YwqNR/U5qmI906f4zTeKrrTLVre+&#10;03UrW42yxNb3n2p4m+z+a7bGVV27H37lXd9xvlrW+FP7S/ju5k0Lw7BZxWccWn2dveXdi3lSxWsT&#10;7d0rM6RfP5u7f8rN5qfP/FXm8GtXui3GlXzz2N9boyxJ9p0z7bK0vyr5qokrr/qpUba7Mn7ptu7Z&#10;trrvhd8X73QdRS8udEsbnUFaKKzsrfU7XSEidV8128iJm+VWZ13tt+VfldH+WvpKmBjDB+yjSjIz&#10;wmIlSq8/Me7+JNJ1mw1yCy8QwXd/p91A1v8AaNTnlt98qtBvS4lgV/N3bk2q0u7aqfO21lWx4c12&#10;Tw18R9L0vUtagtbKdm1Gztkvommgli8iD+zWVEZfKeJvNiVF+ZdzNuZfNrlbzx/4z1VrddcutFtr&#10;WWRU+yXDStLOqujJLbqsS7ZXaL/W7trM6f6rbtrxPUNei+HfjPwf9u0vWo9Isdct7rU7/U4niW1t&#10;4pZYN7Jsf5P9K+dkf5mX+FmVm8TBYGeI5qOm3T5n6DRxtKdLm5uU+lfizrGjQ+IWae0dLi/g3tb3&#10;EH29PKW4+zxXD7fvSrvRliRWZWZF3LXlfxW8DWvxcmS80TVLbQriKe1ln8M/Zklil3RSqjxStti+&#10;ZoLrf83lK3m/e8192b4X+FF78WPjPrGpaB42i1JtLv47b7LF4ouV1C48qCJxdeerM2/bLcL8q/K0&#10;TJ8zNuryT9p79nrxD8FPEeoCeSXWvCt9uSy1jUPPheKXz/lSX59vnru+XczKyLu+Xayr72XYDD0K&#10;8aMa3LVtt/w/9fcceY5p7an7KP2TL8QeIfBd7f8Aho+F/Gl74W1OylaW/kmWWa389SqW7qsTMjBX&#10;luG2xI37pn2+bu2V0Hgf47/DX4XWuh6guja74r8XmN31G5uGW1h1F23/APL1v8/b5u3+BN235t3z&#10;bvnxfAmoaprj6bpWnXery5aO3ttPtnle4bZu+Ro0/e7VYPu+Xcv+9XZxfCLVNRtbie/On6EJLT7b&#10;E1xd+d5ir8qxPFAkskcr/M3z+V/G1fcyy6jUoxpT5pRPiK8qfx1ZH0H4b/4KJ6NpdzC6/CW3mvmu&#10;7i7nuH1VPNlaVVT7y2v3tqKn3fur/drzL9pj9puH9pPQrVLnwNpei6/piosusW98vnTru2tEqfLu&#10;Xf8ANt+f+/8AL81cyfh54X8OSXhiuNS8QAyWrWssrpZRctudXRHl3/7P72JvvNSQ6rp+mxS2S6NF&#10;p1u9813bXujs0V9pzeVt/dSyu7NF827yndt23dvi3bqjB8P5bh8TGvShyz/xS/zORY6l8MDzTTYN&#10;QttUeG5gktpo49rpcfI38P8Aers7NItvzT7/AJf4VrC1fwHfyxx6lZ6udb8O2sXGpKH32KcbBPF8&#10;zxLvZV3jdFuf5XesDRtavhayzyW0ktrbbVknRflj3fd3V7WJwX24HLisJLER56Z92/BH9uPxH4GW&#10;30rxV5/irRU+RbiWX/TYP+Bt/rf91/m/26+6vCXxI0rx54Zste0H7TeafervifyNn8ex0+b/AGkr&#10;8VdL1pbiPdHJvWvr34G6L4E8ffBnxbd/EPxTqcHgi0ks9Jgsxqd1bwaPcPsWWXYr+UzSz3G7dKkq&#10;KrJu27XVcaMqtWXsonk4bBynUcZn2H4p/aG8LeGdctNFn8QafNrtxP8AZV0TSVl1LUPN27tvkWqP&#10;Lu2/7NeG/FfUL3xJdS+INX8FeLb+y81ft0OraZ9guNLi81kt9m1PlVvK3bLjdu3o2xN9fU3wu+JH&#10;wnTwpcP4IvPDfg3w/azu2oxeHLKK1t3uFKfP5qps8rb/ABsn71WRvkT72zq/7Qvgr/hC7/xRoW/x&#10;1Y2sMssa6JPFey3SfNuit/m/e7nRl27tu5Nv8O2tp0JR+KXvHvxyul7M/KzUfAiX1m+p+GL7+3rK&#10;K2nlaLbsvbdF3s7vFu+dU2s7Ojyxf3mX7tcBf6XvjljijdN8UAREXdv+5/D/ABfN91k+83zV+sHg&#10;/wAN/DzxxpFr4t0rwJo+mpeSXUtnJcaVFb3BiXbtl2tEjr/Ft37WVNn3d9SfEH4L+B/ibos9hrmj&#10;ppoZUlfUtFT7HKWZlZmlVPlbnH387d33q+Yq5tSoV5UKseWUTk/sWp8UJH5A3+g+ZMvyZAudi7G3&#10;/wB75Vb/ANBVl+b5mqnrF++umOTxFFJqV4qtKmsW77dSiZd3zu//AC3Xf/f+fbF8rxLX3d4u/wCC&#10;eHiaLVnk8P8AiLSdT0p7rf5l48lvMu5fusqROn/jq/Iu1fv1yc3/AAT08bTWcW3XPDLv5U6ypLPO&#10;iL9z/p33Rf7X937telDNqdL7RhToYulL4T45sbS40k6bfpFB4u8LaQ7Ty/ZbVfOgib5f38D/AHfv&#10;J867ot7/AOtdq9f/AGUv2ndU+FHjizsLm8iPwtm1STToGknCf2X9oZnWXYz7vL+X5ml37V83awLP&#10;v9ds/wDgm98TRe/btK1zRLXUIFiliu7e8uopYn/vblt//QP92te6/wCCV3jXxbFLb69rnhjSpfN3&#10;DUNHmn/e7URUaW18pYnbb/ErxN87u3m19Bhszp4o9Wl7R/HA+yvAOiQWfwtim8Iaj9p0WJonsLRG&#10;luLKC32bkeL7Knmyr/dTzdiL8qbVRErJ0TxpZ391praZqk15DeXi2sd3ppgtbfUPkibyvtVut02/&#10;f92K4ngl+f5mb79R/Cv9mLxj4M+Gtp4T1r4rX15p8UWxodE0ezsnibfvRIm8p2VU/u/+gV6n4V+D&#10;nhXwxfy6jbWLXOqz7Xl1DU7qW9ld1/jV5Xfym/3dtOpy83MexTlyxN+TRhezWrafA8NsiFQJ1lic&#10;7V8r5lf5m+6nzbfu/wC9U0PhWDylS7lkm2ReU2xNv+//AN91rfvU/h3pUN/rGm6au6+1C2tvl3/6&#10;RKifL/HXg/2PhJVZVZx+I3ipz+AsQ2dtbb2giWGV/naZPn+an/N/F8+7++1eZar+0R4E0ie0ii12&#10;O+lvZ4LWBLJfN3NPv8r/AGdvyP8A98V5v4p/bPtLXR7+70PQGuZbeza8ia7n8pGX7b9lT5V/vsjP&#10;XpRVClH3T06OVY6v8NI+ldn+3s/2Kd9qitk3Svs2r8z/AHK+O/GP7R/jOaPxQdKubewsrGLVEjaO&#10;P54pbVVVPvf333t839z/AHt3A6v8UJ7b4m6emt+LGh3619nihvdQ2bv9CT90iM/8cr/c/vbKf1hc&#10;3LBHsUuHanLz4icYn2/q/wATfCui73u9dsodnlbtku7/AFr7Yt23+/8Aw15z4g/at8M6VpZu9Os7&#10;3V0+zXFwmxPKR/KuEg2/N/fd/l/2a/P/AET49eE9E061tbae51KWddJtYorS13vuguH82La21t3y&#10;J+6/1vzoyI336xr747t4g8HWtp4d0yGLUk068057G/l8155XuHuUWD5lRm2xIvlNLFdK0vyRS7fm&#10;6aeHxdX4aRUsJkuCl+/r859w+I/2qdfcXCabp1lY+RrEun75mad9kVo8+/8A76/8drzfxH8Y/Emt&#10;Lpt/qXiSS2sJYtGmvLfzPKiiWeWXzd/8LxPs/wDHK+KPG/xy8YvrniCC8vW0hI9Yv72Syt4vIe0n&#10;2+VtZpfKn3eUkqKj/Zpdz/Ju+7WIieIn8WWws5tW1DXtHuooVmhM/wBrtfIe4i+/+6kiZFhT7zWM&#10;v96KX71ejDI8TV/iSIee5Vhf92oH0t48+Mvh1tGW2vPEa6lqv9makjbZfPdIpbpGt2d137Ymi2bZ&#10;Wfbs2f31rldR/ad0631211XT9I1B4ra+07V5xcMtv+4iRLN/nXcio73CMsrusDL8vm7vkryPTNNs&#10;NT0y1XXZbTSrR5YvP163n+a3n8p1dp7VVVfNZbL5Pls7qVmb5rr7zOm8HR2Oj/2hcvcanZabIi6j&#10;d2MSRfZpfNsg7szor2s7+VLta4is5X+f/Srr7jevQ4fo/wDL08ytxZi5x5KSjGJ0938aNU8TeGJY&#10;ba4sfDl3LpLwSp5X+jyqt7dNFL9oZZVg/wBKe3T7rQN/z9QN93lviHqvi/XbnV18S31/cSaimoar&#10;BaMd9tKjWty/2i3iXz0aL/R/9bEs8Sqo/wBKg+/SacdMi1K6SHT0iiTUIr37TqM8v2iw/wBMtGLP&#10;KzwKjNu/1r/ZWb7q3jfcZ+leN9Qha7Sd4f7N1n7K+p6c9rFFp7+bEiu7xbbeCJty/wCt2wP/ABLd&#10;N99vfo5TQofDE+arZxi8T/EqyMrWPB2uarqmrQ3liLa5ngvNUVdVkWJ7qLypZUuNsrztP97/AFv7&#10;/wD6+IlTcvW3F5pmr+IEXxTeT63pl7/p7X1jH5t3Ltur1Imd5963So2yLdL/AGiq7XVLpfu1XfTY&#10;fENnLrUUVzY3L7bi5TUN72Xmz26Soz3U6bovmuk2Pep91NyX7bN1U/E/hbUdK1O+i1XyLC8aL+0l&#10;ilkZ3ullupZYp/k83zfkf/XvLLt+Vftq/IlelGhS9w8j2tV7l7TfCmlXkujvpNtN4sVIEna01BW3&#10;X8VqlxEjfZU81pYl8h/nt3v4lVfv2a/KuPc63cppcs9pPs2NdeRd26q0rNBFbsn7/wDetL5SN937&#10;RdeUv8Nr8stSP/ZRgubSL7bfvdWv21vtMaW++XytQuPtDRfv2nVEl2+e/muv3vttqtaj/EJdRdH1&#10;TQdN1GSK2lefUGi829vF8qVnlllnW4W6+ZE+e4iuokX7lxB9+toxnD7Ipe8QeH9R1K81rUJNLZtU&#10;utYv7iJ4li+2/wBo/vbWXY6f6V9s+9u2u2o7PveVF/ratWEOjaouizzr9k1C/ntbKJLe5S/W62Ok&#10;HlNas086r977n26L+H7Ku3YqTW2oeILq3s9Ov7nxHpcUm6Kyd/OllWK/Znf7P5s/nxbYn3On9pxb&#10;V/h+6lbwt4A8T+NdU0uXStBu9Wt7tLdY7jy/9HuvKXzdjyt5sUu37v737Uq/IrJB/qlV1P3o6ESa&#10;h8RS1rT7LQvD8Fzf36X7yIkUM9v5UtreRW1rbo6rdSytuZVlX9x+98r+Kzg+Val1Yx3H9oadBp7L&#10;5s7aWr3DStcfuPsSpa/wbv8AVbvs7pKy/wAFlBXp/gP4BeObn7Dqn2200K1v5102f7VOtw0tv5Vu&#10;u+WL/SFntkeB/wDWyzxfc/dWq16Tpf7MPhYFp9d1JrG/TU4rLyrSBbKynX5GaKdJfPaLzXR9vztZ&#10;tu+WKKs5Yjk+M5p1qX8x4KfiRrHiDUGtL1otS0oxQaH5UMHkOsTPsitVlg+ZfkSVvsrI6M/zf2a3&#10;zNWd4a8Ny/EFpbvwZZalqT2tmnm2r7Jri1ilsrqJLfz4nRWT7ieV5ttu3bfsEv3K+sbD4K+CvCFr&#10;4nitPDkTytfQaRbNqf71rdd25Lf9+zeQ3zN8r/uJf4X+7XY+I5v7N0/xTIkKmG4kg0to4bYP8v8A&#10;FEtu/wB9V++1q21ov+WTsq1n7aPw0TknmEIacp8l6P8As1eObnxBqti9nbaLcW2nT/6Tez7X8ryp&#10;okiRYv3671f/AFTpAuzdutZfuV6b4Q/ZfuPD/i5JbnxZcaUZdFvL/f4ff7O9rA1w8qqsq7d0Hz7W&#10;S3igVf4oP73vOq3dpL/wkT3EkRdLG1so9SMT3W+3+T/W/wDP1Ajbf3v+vg/j3fxQeIJJNPbxI8rb&#10;Gi0yAxXD3Pmpu2KqXHmr87f3FvIvnT5fNrD6xOfxnNPFVfsnJ+FvhB4E0DUNF1W58Pw3V7Z6bLqT&#10;ahNLCtukTebtRoItkEETsz7Z4Ilgb/lqu7dXU+ALe38Gab4T0TTrCLT5Y1uNUlis4orVEVl+86/6&#10;qLd8qKyboJ/9nduS3c2N+Yb+2Q/Z7+z0T79w0UEv735HZdzbdzf7G6Cf/YZt1N0S2sdO1XQLK4uJ&#10;2ig0me3sJbKybfA3/LWLbJt271+9Zv5v/TL7y1zuXunLKrVnL3g0S2WzuPCulR7XS+ubqXyolfY+&#10;35/K2P8Ae/69Zdzbfmilq5Y69BqzeH4r2CTVYrq6nla9/wCPp9kH95fvXUSfd3f6+D+P/ar6MLNI&#10;fDE0thDfPf2N5arueWW1uYk3bNi/Kz7H3N9nf97Fv/dfdVKpeHddmt08GWDy5urlri/WdZfmliVP&#10;vPOq+bKq7dnno3mxf8tUZaco8/vf19oiPu+7/XQt6F9tfS7DUJvnjvvEL3UWoPc74v7qN9qT7/y7&#10;0+0L8yp8ksTKm2mTRHStNmuLm4KNdeI0We1Vdkqu6bty/wDLBXb/AHmgl/urVTSLj7AfD0MTRPFc&#10;a1LqU73A8oxSt9yVZU+WCV/uJKjeRL91lX5lq3Aq20GnyLKs0D+IWSSVY/srxM3/ACylib5YJX/5&#10;5f6if5HXaz0pc3PYjl900r++sk06/sLiG81qZdViso9rKvl7l3y2qW8u5mVfvfY5W+6u+Jv4lz/E&#10;F+8P/CVxKsd/pt9d2trbPBF9qd54v4FZv3rbX3P5DSrPE33Ny1k2fm+QtosDXMt/rksUSeXv+WJ9&#10;7xbG+aVU2bvssu2Vf+WTVb1OC5s4NauGhhK32sr/AGhb3u6U7F2bJWVf3rKvybZ1VJ4v40aiNKMJ&#10;aBKXOXvGOpzW8nirWbueWWWCO1tfNed/3X8Kys6/d/ueem37+yeL71P1a/bRTr8ZWcRWttaxLYpP&#10;FbtA0uz/AFbbPKgZv7vzWs/+98lReKDp623i+8i1f+0bqC+gvZfs8DpsTZ8kryr/AL21byJNrK/7&#10;1HqprYjsbjxXHZ2Urbvsrx27SossEsqJ8i7dsSI7/Pt2tBP/AH1bbRHklC39fZG1NS0X9aj9ZnW0&#10;HiJQsSWEGjxaWweJItjN/wAu7RN/qG/6YSttffuiarmr6Xqdq1/FfW0kMUGgxolvOHRpYtv3trbW&#10;ZYk3/wDTeD/pqv3q2taneNc61qSLaQ/bNHtbWPfbLBaXETOsWzyvuuv3laJ/mX/llL/ehu7jTpNQ&#10;iiS+DSXUD6C8UKvL9luoP4d7bGli/hid9s8T7drba4qmPo4f+JOP9WPaw2SZhjf4FKR82fHn9n/T&#10;oQNU02S11Lw1PoH9pSWNvFv2M6Jvl3/Ls+ZYl+2xLt+RVnRl37/ju9t9W+HeoaZr3h641G1vLS1S&#10;4kmSdor2wlb5SzbQrJG6umx/mRklX5txZE/Tu/8AEcUmnW+pWenyu9zof2lPtdx954pdlwmxVTbL&#10;tfY0q7W2/eZtzbsR4tP8DyS6hoGlafYQ6bc6dLG9pZxRTf2TOrfumZE3Sp5rfx7q4cdxNgq9D2U4&#10;80v5j9DyjhXNKEv304xiUv2QP2y/ihr9vpuneP8AwXql5pVzFvj8YQ232O38pU3tLK8u2Jvkb+D+&#10;FE2p/FX3X4b8T2PiTSbLVbF/9FvIvNil/wBVu/8AZWr4svdSsdNv7e+17UV+z6Xrt1p95cX0/wB6&#10;wuot+93b+H/ar6J/Z+822+Cng3dOtzNLpySrNC3yOrfMmz+8vzf7VfGU8RPEVPh5YnuZrgKGFoRl&#10;z+8exu/z7pdv++6eU/8A32lD/c3P9z/pqv8A7OtYNtfy23yq37pW2Ns/g+T/AD/AtXob+KbYyMsL&#10;/wC95X/2LV1ny5d++uxvnh/7+o3/ALNQk2/f5Tb9v/PFt/8A45Vd3+f5l2P/ABu67P8Ax9aHfem5&#10;vnT+F3Xf/wCPrQBYR0R3Vfkf+5E2x/8Avh6Zv2P/AAo7/wDbJ3/+KqvvZ4v76f8AgQif+zUfxbVb&#10;/gCN/wCyNQBZmfZ80vyf7cy7P/H1qtqVhbaxZ3FnqFtHeWlwjxS293EksUqN/B/u/wC/Qjqkvyts&#10;f/Ybyv8Axxvlpu9U+9th+b/rk/8A3391qd7C3Pkb43fsD6J41tri+8E3MelSt8/9mXq/bdPlf/Yf&#10;/Wxfx/3l/wB2vzz+KX7POu+AdcOl6po0+mX0X71rdJd6svzfPtb7y/e+47V+4s3/AE1X/gbr/wCz&#10;rWD4z8GaB8QtGm0zxDpVtremP/BdxeaiNs++rp8yt/t/er2aGZy5fZYiPNE4pYXkl7WhLlkfgfZ3&#10;1x4N1uK5tb7UNC1iD/UTWTvA8X3v4/lb+7X2L8Mv299c0iP+xfH93LeqyMq+JNARBcWrszr+9i27&#10;H+XyvmRflRPuO/zV6X8d/wDgn1O9rdX3gWdtbtPmd9GvZUuJov8Acd9u7+P5Nyt8n8dfBvib4b6z&#10;4J1W7gsopbO/i/dT6dLvSZf7++KXayVzY7JMDmtL9173/pR7WEz2VL91jI/9vH6ueDfH1j4/8Pwa&#10;1o+of2rp+6Vp/sN4ktoibFf96rRb0eJfk8ryvN/epv3fw+G3/wAXb7xHFqUsEEk0Taref6Q0/wBq&#10;e3s4kRZfNt0+VovN2/vf+BbfkVq+D/Bfxd1n4eeIftul3N34b1j+K5jb5Lj+LbKn3ZU3bPkfcvy1&#10;7e/x+07xvZ6fp9++m+Hri1bZAsVu39iX6q25WnREeWBvlVP+Wq/vZV/dRO9fkmN4QqYerOVFc0T7&#10;CnjlGj7XC+8ex6n440a/s28P3MbeLtYiluolilgVkvIHi/hXZui+5Eqp821vm3NW9p3ws8MaHqse&#10;pvbapCm+S4WxuJbWy8hm2/uJYtm5WdYmeKJVX90rfM1YPgbW7TQ08NWOs6TrtnFLIt1DcI8Fxplm&#10;zeVBF5U+118ptiKv+lN83y7Nrba9WsPFOreJtPl07T7S21jTbLbFJfan/BF8rL9lnXYsUv7r7itu&#10;/exNuiZNtfneYwxGCqey5eVf1/X9I/Oc3zGnmNX3aXLMd4Z13QfCdvZ3Mfh+Dwi2qT2vm3tvJ9lu&#10;JZVR2iadF8qJWfylXyl+X967f3lrO8X+KbXRb+6WW7n/ANFWXyrXc9vp6/NutZ54ovm2r5Eu1kXa&#10;vlbW8pvNauO1vQ44vF1vpOuX+neEbqwga8nXSm2RPZxRRfOm7/VK7Sv8yLuba/ybt1YPhb4c+MvF&#10;unLrPg7T7bUbi5azi+0vbWsFrpUEbsyyyrKqbm8+JX2sk7RRP9/crM3HRwEa9X21af8AX/7KPHjT&#10;qz9yET1Hxlpnha/8O6fq1jKrTSxy3DaJn7Y86tEsqbV8pl/1EX3drbl2feZvm5yKLxB8QtZ8XX62&#10;a2OkPI2kz3EDSqlqmzypd8rJ5Xm/Kn71YmZWgT5kVdtZXizwT8WfhhZ3WpS3cOtRRXMH/IKtLp9Q&#10;n+SLzfNi2KzRKqNu83asqfd8pdu3Y8YaFqGuwar4nn07WtKu7+KCez0oWMUUVnOu/wCT90rSrtSJ&#10;2bd91nibay7WWo4OWDhpPmvt+HQ740Kv24HFXfgTS/DGvqnjW0+xvHBK8FxrDeUibWilW4VbZP38&#10;XntFEsW7buX5Vbd83o3hXRfEfhnR9G0fw7qkmvNaq/nX6ab9nt7XanzN8qsrbt7N838T/vfNX5a8&#10;p0jVU8cT39yZLvVJ7WXypYtQ2eVao3+q/dJt+7vRWVWXcyz7k3V6F4Ru7tdAvGso47YQXMssEVv5&#10;/wBniilZvkt5Z/8AW79jN8v3dzrt+7ujMpVfZcst4/Eun/A/JmtKnFVf8R1VxqmpJ5vk6fZS7/8A&#10;Wo8/lbf9unRpptx9n3aoum+V8/8Ao6ea++sSwh1AQbGa5sd3z7PKXe3/AH1VJ9Ku0uX8qRU3fdR1&#10;r4X2ce9j3+ZfZOo8U6XBqOl289p4kvbeWL7yOv7qqvk2q2aR6hr8811s/dbItu2s6aHUEtUVmVEf&#10;72+p4bOWwfz/AD1mldfmSJd9Ck+RQchlPfZPKkfntrV0/wDrXuF+5Whd3NtaQIYNXu/s6/62K3i3&#10;Ju/3az/+EZ/5byRyJbs3zb/letdLO2tIvLgXyYv4dlVUnBC5uUuQtc6zpnkRtIiN8/muvlNV9dHv&#10;LSC3WeRvKdf+Xj5v/wBqsdL+JF+zSwTv/demTXrzTweZPIj/APLLzmrz3GT0RftTUm+zWcqrBO2z&#10;d80rrtra8MaDqHiS6byNSme3/wCezwfItcJ9suby8lSORZkib5lT7jVbtriWx3/a7m5sYnb7kLfJ&#10;W1OjGMv3hPMepar8KNT2Lc/2n50UH/LK3sVT/wAfqvrfiS5TQZdMXy7nyl+WWFfuVm+HvHEemSwp&#10;pury3Np/y9JM27fW7DrDTWv2mxljhi3b2R4k316E6VGr/D90jmPOLCHULm53QW0dsqf8vHm7K3Jt&#10;NtPs732pXi38sXybLdfNrpbnxCzraS30Gn/Z2+87tsf/AL4qLxD9m+yxNPeRW1pL91IlTY9Y/V48&#10;spC5pHBvCttLLPp63v72X5d8GzbUOt6dqH2xNyS3Lv8AdRIt6f8Afdd1cpc/YIvsflvp8Xyb7htm&#10;+ptHhvvs93PPZ23lRS/K9vLvop4fnqD+A5HTbCfVXdZdPubZol2/uk3/AD0J4b1m5f7N/pNh83zO&#10;kvyMtdrNeS3MXyqqI/3n3bNtRWCX1snlT6mt5E7fun/uVssLGMvdI5pGPpug6fbazaWs9tc3LJ/y&#10;8PF8j1oTWGnzajLbW2nwX/8A0yeX50/4HVe8e+8/5YJ5ot2zzkql/Zt4iXFzHPFbeUu/f/HXBL2k&#10;Ze7EvmO1tvnt/sdnY2mm7F2M6S/PTLzR4PsH2RorZ3l/5bPEr768rS81SaNpfNZ2VvvpVpLzVZpU&#10;uZdTlh2/6pHX5Hq+fn92RfMesaPDPpWkvBuVIn+6m3Ztqvc+bbKiyzr5Uv8AHu+9Xn6alqF+vy6h&#10;9gvf++4v/H6Y/iG8e33L4l0nWHg+7EjfOn/Adld1SjGceXl+EPacp6Q9tefYE/s+X7HafcaLyt++&#10;uX/sG8SWVryza5i/hrFtvEk+z5lk/evvV5X2Vq6l4n1C5lt181YfI/j3fJXPUeHnHm/lDmM+Gw1B&#10;7/8A0PTLuF1f918vyUQw61bXV7c3LLDdSr5TbKr6r4qvprj/AEbUJ9jfxxLWlo/2O5Tzbpru5f8A&#10;vvXF7OUvdpgULP7dptxtgWeaWX72xvv1pWH9q211F5+mTzRN/wAsX/irT03XvtMu2Cxn8qJtnnIt&#10;Xb/Xp7b/AI+b6JIv4Hf+Guyjl8Zx55SDmM9LzU3eVYPDkEMSf32+dv8AgdZ/2xrzyoli/ep/rUSX&#10;5K6WZ7yGy/cM15Nt3q9VbbVdQhdE/s+2T+86fcrprYJe7GUiS1/Y63NvaRT22z5fm8lvu/8AA6z7&#10;nSrPTb/yLOxubmZ2+/8AfRP+B1oTOzt57RRv/wBcZW+es99SlS4igWzu7P8Au3H8FdNTBUlEDWe2&#10;aH90sSw7l+Z6qPYND/rblZol+6kS+VUX/EwTerXNykSN8r+Umxql/wCEhW2vbeK5WWaVvuukXyVz&#10;ww9OrV9pGXKV8JXm0qKa/il+w6kkv/Pbb96rGq+FbyziWWC+ih83/WwzT/cT/cqxNrbQyv5rTvM/&#10;9z7irVdJrGGd5fPk82X5FSX+CvoJYajVly/EZHPpDFptxLZrq/nS/wATwtUVzbSw/vdPvPJ3/wAC&#10;N8712H9panYJFbQQR3kUrfNcQwJ+6rHuftiS+bLLbJaK3zIi/crnrYCnD3QK6X+p22kW8SarbXMq&#10;/wCthm+/WffpPrEUUWq/afKt/up/A1bV48T2qNbXLPs/gSBfnqvDrctna3bahZzw2if8tnX79dFT&#10;2fLySFy+8Ps3g02zeC1sYrnzf4NuxKz7azgmZ4r6KO22Ns8lF83/AMfqxeeJGS1tbmxlimtLj518&#10;r76VnvrF9eeassU7+a3yO8SpsrHkoc3ujN2azgdtsHlvsXYiXHyItY94ljqv3tQimliXyvs8Lb3r&#10;C1i2vrbzV8ryX2/8fEUu/ZVf7StzpsUViypd+V+9uHXZWMoRnL3ogad5pX2BfKWdUil+R96+a9Q3&#10;8LJZeRbXi7U+9Mn36wNV8VSw2/kSrLeRKvzeUvyf991LbeJLa8sovscUXlbv36StsRF/2K9DCexp&#10;RlykGrYI2g/aJf7TaaKVfmt9nz1FbeLYPs7tPc/af7qbKzoZor+1ef7Ytt82z/R/m/8AQqm3wWyR&#10;ee0s13/FviREr1KHvx+ICKbWPtlq8Uq+TEjfO6fx0f2lfW11F9linmd/+WMy79lM1LR76aeLcsE1&#10;o/3U3feqvNc3Nm3zWaw+a2y1mSVt9aRpR+0Bt/2xqby+Uu15t/3Eg2ItCeJNRtryX9wqIvyfvm/j&#10;rBdPEP237Nd+ReRMny3Fu1D6beb4WuVu7yWL5F2L9yq92lIC3NrE+pSy2eoLLbeb/HaLvesdNKlt&#10;n8iXXJ/Ki/1VxcL9z/fp8yNol1ugae5luPvb/vpVe/v18pPNtp/N3fM6JvSj6zyfDEyNVobrWI/s&#10;1nPbPFF/FE23zPeisi81CS/0+G0v3V442LR29sm1E/4EtFaLFyf2TT3SO20Gf57bdBpto/8ABb1r&#10;WFtqGg2D22n3k9zvbcrzbPkplnC3iGw82JYki/57ear+bViz0qWa3/0aWWGXb992r2adDk96JzEX&#10;2zUHvbeC+/tdN672uHVPKqW5eCwlSKW5jff+9ZLiL761q23n6bpcXnz7Jduxndkpv9pS/Y3gZYLz&#10;/rsu+t+X+YgzE8T2d5PFFEsiW+7ZstPuf+PVt21sry+bLp8HlK37rf8AfqpZ6lbW0sSxaZp9td/f&#10;+0PF8iVdmv4vtXnszXkv99/9V/wBKxjGJZN/wj2n237/AMrfLL/Ht+dKe9tp/mxefeNDqC/6rf8A&#10;O6Vz2veJNXubfyrGWOF93zedE9aGjwxWFhFLLZwO7/emmlT5avmjIDbsE0/TYv8AiYXLXm/7rovz&#10;1lXlh4qubiW80OfRLayT+C483e9WNY8QrZwfbPsP9qyv8kUUUqp5X/fVFtf31/pfm3ljsib71v5q&#10;fPWceb7RRmXPhWXW9St9Q1CXydQiidGsXb5KxLb4SteXjrBLc21orfv3lb5P+AV1c00r2flRWsbp&#10;F964/uU+w1X7AssU8GyJ/uzfxvWUqdOXxRJK7+FdP0dIbOdmuUX/AFSOqVtaa7/b4kjtrT7Jt2N5&#10;zf8AoFc/f+NtO0dbdtTtltkl+SJ/K83f/wB81YTb/wAfiyqm/wCeJEVqXNCEvdA2/sds8txLFczu&#10;6/6p/k/dPT7PUpYZdkuqy+d/FviT7n/Aa4+28PK979s1G8uX+bzfn/hrpYb+xvJ0W21CXyfufd+e&#10;pjzS97lALz7C9/FPL9puZd37pEWpbOFZtX+03mmXaf3UdvkStZ7+d7V7mBd7r8mzctQvrF4m7zVi&#10;TetXKMQK95f3143kTwLDpkX8G352rC1X7TeX9punW2t0X96iJ86V0dzfq+lxRS7vN/iT79UUT7HB&#10;tla7hT+FKUowAq2c1n9lltvtMryu3/Lwv36tO98kSNKqwxJ9xN1VcwTb2ilZ3VvmqWazuZry0Zdv&#10;2fyt7I/+trkly/DEvlkW7PW997/qlT+9LN9yodb1KB4Iorm8WziuJ/Kie0/iesrUtVs/PdfK++vl&#10;MiRPseiw1WDTbfb+4S0X+D/9qsY1KnNyiNh9SgsIoop7xrnZ/G6/eqL+0tPvLhYJ7GXe33fKqvrH&#10;iSxSBFgnlSWVfv28qb6o777/AJZLcv8AL995VTfVyqSJN628PWc11E1zuRIv493/AKBV2a5gs4vP&#10;inuZtn3U/uVmaaktnE89zLbQo3/Lb+5UWq+IdP0ez+2X18ty8X3UsYn+er/vFGtDf65eNaSwXK/Z&#10;/m89JVq0jr5szM3yL8kv9yuN/thvEng/z7G21D7Jet9zd5Tt/wB9VpQo6aRbwW0f+j/xea291raM&#10;iTbudS0yzit2ubmyTZ/qERW+StW2uZ3ilaeWJEli/wCWK1xWjvBYXt2zS3c1w/3d/wBxKlmh1V7p&#10;JZ7ye83LsVHlXZtrP20ubm5CjpbPRIkuk8rUI/O8r77vUVzpss0rytqEGxPv765RLDT085p7Pen8&#10;e/79WbOHTNkS2Ntd/e/490l+T/gdTzRn7vKSa72a3Nu0VisV5Kv+qeX/AFW+srUra5s/K8+WCH/Y&#10;+aormbULy9eLSttncfcWL+Ba1YfNRPNuYrlJkX+CVXRnqJRj8JRp2evXnlReRfSX9o3yMloqfJ/3&#10;1Wemm3Nzey/ZZZfOlbfs+Ss/7fp6N5EVtdzXf8W9fv1X+3rbWT3MVs0Mrfxyt9yoqS/mA6CbSpfK&#10;3S3P2ne3zRRfwVKmj2eg77nz7tPm+/8AJ5Sf7FcvZ+Krb7F9mvJ/sz/89bdW2U//AISee5g8r7Zv&#10;sol+V3X59tc0a1Is6C/uYIfNnWBUf/lrv/j/ANuuUfxgtnLui0q5vLTd5vnW/wBxWqvpvjmxv7y4&#10;gvFimiiXyoHSJkd1/wBuqj6lpifurm8vYbRG3+T/AAP/ALFcdfEc0uaEiC9c3+p6lL9pSWO2R/ni&#10;SX7/AP47VSaGW882WDU/syLF+9i/vtWrDrcW+KLTLGN7SVfmd/k2p/sVFeQ6fYP5X2O5Tf8APLcO&#10;u/ZXBKhz+/zFmfo+sSzXvkJp/naft2RXcX33f/boh1LVdB1eVovNtv8AcX5P/HqsXltFf27xaVeX&#10;qXFuu/zYf3Sf+PVj3+j65qV55TeLFS0VU+R3+f8A4HWMsNLl90B+o2OueLLiL7TJc+bE26K4ilVd&#10;9W7PwNfTamkn/H5LL97ZKtc5rGgrpVw8sF0upf8ATxu/9lq3oX2vSi6xWKw3EvybPn37a4ZRXNyS&#10;NS1rDy6brnzr/o8X3XRvkWnw63bf2il1eaer/wAa/O1OvLODQbzbBp++4lX97Ndy74k/3UqlNbW1&#10;siT/ANsweVt3MnlP8lYVKMoS90CXWNebVbrzd0sMr/dhRfkWs60MqTyzy3slxu+X5/8AllVP+1f9&#10;N3W0v2nd913Wr1pbbLf5ruB5Wl/1W37tYS5l8QHQWHipU0i7jvNQubzUGXZFviXytv8A3xWJDrd8&#10;JWjtmZ3/AItn8NOmmvNKvfmgZNi7/vfepbPVYrzf8sCP99pbj7i0qnNL4ogS/aZ5rfyp2jhib7qf&#10;x7qYn9oWEsUqyyTRJ/Hbqvy0yHxVHYQeQzfef7kX32rRsIoPs7zyrPbWm3eyO6q//fH8VZcso/ZJ&#10;54QIZrxLm13S2M9tL/C/96nw3mnp5UEdm1/vX5pf41qKHxbAlndwRWcTo3+q+X963/A6x7fVJ5ts&#10;UVpJC/8AF833av2Q5M6CW2nms7hYrlEi/wBa0Kt89V0mihgil3R+a3/PX+GsxIba2bz41keVvnld&#10;qii1q2ln/wBEXzk/65NUey5vhGdLM/k2sSz3PnRM3m/7CU54ba52xS3Ns9v9/f8ANWVpVtPrd/DZ&#10;2O37XLKsWza1ehw/CLU7m1la+vrb7QsS+UlpE8uzcm9PN+4y/wDAEaqp4SrV+E6KdKU/hOFu7fRh&#10;+9SeV/K+Zot2zf8A7laE1tY6bpGjapdalHDpF42+2XUBEjbvK81E+Ztm54mXam/725fm21j654c8&#10;fWGr2uj2V3FoqSyru/tCJriynVn2/wCq3fe+R/3sS+btRlVl+8t74a/DfSPCej3Vl4juYLTXtfuZ&#10;befQokaCyuZ1iul8qVZWdZ9sV0H3IrJvTcnm7E3/AEeHyulKjzVp/wDyR5tXDYytV9lShyxLeg/D&#10;m3+KenaXqU8P9j2lnP5ttavbL9ksGZdu5YmnRvNdvmil2tEq+bu+b7mZ4n+E97o+gabp+r6kyf2c&#10;zPbf2OsSxNP9+Lekquvnv93ykZV2oy/MqV6tY3nh+0XR1+xyJb2cUVvBpnlKrwPF8qvEip5rbG+9&#10;/d8rcn3KZpuoaNqs01pJYrZ6Fp3+tu0udllBB8zSxP8AMkSqjI25F3MrMm5EWvUjGXLy0pfCeiuG&#10;qTp/v/iPJL/wrrOjtYaitivn3UFtFa380Fm8qSrLLEsST7rVYGVJYvKfavlNu8qJvkrzrxJYnSNX&#10;Hi3xB4i0TULt2a3uNE1Zbyz+wlFWC4l2RNdO37+Lym3q6ytK/wAq7Wr2HV9V0LwveXWny3ltotnb&#10;2l1/atlfaZ9qtYrdf9fsRt25JWZEb5vmbft2v5q14p4ls9P1C7maG/1aXR9Fieymt9He6iitbryn&#10;2xQfI8EW9Xng8qVFXbui3JEyNXt5fOVT+LH/AMlOXMeGJUqEq9KXNGJ4t8VvG1j4d8aXekaD4Qsf&#10;CNtpmrvFJK0c9+g2KkEsEv2r91LF5qn5tnzbPmX5Vr0vTvhZc/FzwI11YaV4W1C/u7eLTr/xBcXt&#10;5qWqna8TI6b5WgineMLtila2f5nRkVU3Vy/xGh0vwK/h2Dxv4O1LxBa+IrGVbnW4rxtRu4pZmVdl&#10;u0v7p5YkS3b5Pn+dE81V+WuDPw50fW5013S7rVvBdoieRc6EkNxe3bPs/hlit1gVZXVYF3NuWVl3&#10;Kq/d+6pRVWhGVL3f73xX/G58dGEZR5o+6e16Z4Ftvh/o1hq0cFjr41GK50q8l0eB729gla1SB/Ns&#10;5fmWXc+1ViuomV55ZUZ4JVii2f8AhNNA+I3w006/vl1m10WOSwsJdU0zU9Of+wotm64gii83zYFn&#10;W32I867pW2q21vll8A8I/EHVvCUDXWmpNrOi3zKkGi6rf2ctxeIyNFL/AKK2/wC+rOquqN9xV2ut&#10;e5eENK8b/EHxlaWGsadrPiASLb299/wkfiDzbe1W6t0ZklRJWuWT91dLFFv+ZlT+JnRuHF0XTXta&#10;/wBnre34f12J9lK/vRPM/wBofw94e134b+Gbj4d+HJ7ryrxtt6un3X2hbPytluz/AHoP3ssVw27e&#10;zsyP8sWx4l8HtPgt4pllX7dFBpkKOu+4uGVo493+5uX/AID/AL1fpFrXwDsb268+2K6BFetvlS4V&#10;P9H8p0illX97K26XazL/AHd211X51ra0T9kLxX4f0tPE7ePIfDelJAt19ohWV5dzb/kZVlTerM6N&#10;/rfm+7/ArNjlWeTxEvqeDjzP/wACPXpUakI8vKfn5o/wn8NW2vW9quqrrkMrnzLi4VLdZbf5/wB6&#10;qp5rL/C25/8A2Wu1+z2fhV520/QmtLi3s/Ks5rGJYpUfcm+dGi/esyKvmq7y/wAH8LL8v2yPhV4P&#10;8aeJ9QvrXz7nxBrltJZXltbbrWGdWt9jL8ru3lN5UX7p32q3zM/ypt4PxF8OPAfhHTLW0+3ReHJr&#10;Hf5v23Um86KJvvJKjS/dfenzfL8u/wD2KM0zGvg8R7OpCV/67FSw1WHvcx8+6JqHiCw17S7O2v7l&#10;NNe1eyudJluJWlE7/vXSWJtqujz7/N2L915X2r8rReu/Dj4XJ8TtA/4SXVZNWQ3tjssbh7m1a3v1&#10;2ossTSyypK0+zzW3Pt3L8u/5aWw+BGmfEy6iltPEmm+JNNivGt5P7HZZfNi+zs3ysrPt+8q7N+7b&#10;u2/Nt8rkPi54Y+HnwUmhtdb0X+zrvVp5bWB4bl5biVfuu7r5T7Yt0r/cVt3yL+92O1cSxazGpGgo&#10;y9r/AHV/8kEeb7RB8Tfh1oNhKmr2d9qj3unQbpZruxuk89/tEv8AqvK+X/W/x/wsm7b92vOPB+k6&#10;hqWuzf2BpkGtJpjIslxcJ/o+1Yv9If8Afq25pZdu35l2/wC6716bqV54X8PazdtqGry+JL26g81Y&#10;ZtCuIol3b0RHuJ3t593y7vkt9rbP++fZvBPiz4I+ObO60+fw3beANQvIolla18r7O3lNu2eb5X3d&#10;v+xF95/m37Hr2p5dmuEo60ub/wBt/UIwjKfxHFp4N8f614Aa/kiR4reB0guLG6a1urXb877kidfm&#10;8r5NkSKy/d2rt+bubn9ly5+I11DpviG11L+wNRtJIp5WiggRbz97sl+b+JPNdvkX73+18rfUOj2e&#10;neGPscOm2VvaQW92ogO3zdvybflZtzf+PfN/49WrELfWWWWOZbK9lMuIptzLL/wP/wCy/vbXVa+X&#10;w+HrKd4y5Zf3T1pLm5eY8B+Bv7Ltr8HrS9iv9dbXbm5v4tUnuIrZWe8ZmXerIyLt37U+67fd/wB6&#10;vZ1/Z/8ABXjDRNR0zXJLnxTpV15TT6ddy7YomVtyOmz96v3F/j2/J8tPv4Z7ZJYJ4vJl+yp8n/xG&#10;3/LfwUxL+S3vJmikkSVZYn3xff8A/Hfvf3N6fe+4v96u7DypUMV9ZxFPmn/eCXvGFr37N+maC13f&#10;fD6x0/wxqFwyvLaRQJFFcOv8fmom5W/76+5/DXyx8TvgVY69Ld2d9Y/8If4jSBlifytlu+7+/Evy&#10;/wBz97F/c+dJXr7s0rx2dwg1A7A87xLcRJ8rf7y/5/3W+9U3irwlofjzRkttTgj1Kyl3PE6N8/8A&#10;vxSr8ytX6hhMwoYqPJSOOvhqeIjy1In45+Pvh/rng+6YarbN9nnli8q+iX7RFP8Ac3/9dW+dNyfK&#10;33VZEVa4q+02KaRW/ga5dV+benzL/C397/0Jl/urX6vTfstWLvd239vSzaZdLsaxu7GKXzf7m/d8&#10;rbP9yvOviL/wTo0G80ua+8Fahc22tyz+b9n1O8VLT/bRP3Ty/wDAHf8A4HXTVhye9E+aq5bVh/CP&#10;zIhj1DSby3v9Nu7iwv4o3eK4tJGSZG3feyu3f/vL97/dWqGpTab4hSeLUIYvD17PFGjahplri1uM&#10;szL50Cfd+bZ80S/di/1TN81e3+OfgN448A3H2LXvCepWLxQSvL/orPCq/wDXWL5F/wC+v7ir8tcR&#10;4h+GetadZC51LR7rTxcQrsS7i8qWT/a8v5fNT/bVfm+6tY08bGHuuRFKrVpT96JzVvqkOieFT4d1&#10;mygitZ52l0zU7f8AexJuaJnSKXf8vyMm5G+ZP4vm+Wvdv2cfjj4S+D3je++HOubrnSr/AFyz1ex8&#10;QPLsSKdPs8tv5ux/lVXiX5923+8qrvrwmGw1DRGvfsLr9lumTz7R0WW1nXb/ABq3y/Ju/u/e+59z&#10;dWlo3w4l8Ym+0HwvpBttc1hvKTRp0llilZZfl+yy/eTbu/5a/L8j/vf4K9mGJpVeW3xHo061Pm5j&#10;9BNN/Y18D67rl34l8S6Jba/ZWJZILKW8nt7Iebdu0W61tYGZpYklSBX811ZETdF8u6vdNOv38J6T&#10;pOj6P4ft/DemSXEsVlodvFB4eR0++7fZ99xLKvyy/wCqiWXcyfJ9508O/ZE8V/GXS/hdd2ni/wAA&#10;eLNb14xSxW1w1zb6e09rsTbunZkbz96/Izbmb52Zq9Y8NfBHxvey3S6zrOk6Fp8t07tb6VB9oW/t&#10;3L74rqJVt7Vm+dl81oGb+JmrGt70j3acouJ6qsU8Wg6G04k+1ypcvO3lz7fvn5f9Kbzfl/u/+y06&#10;00i91KBGjgb97bI0U3/Av4Xb73+x/f8AvPXRWKWHg3S7Sxjuf7Ot9628CXdyz/7kSO77v91P/HK5&#10;TXvj/wCCvDz3EU+vQ3F3bxy3H2S0fzZf3UXmvt2/9Mvm+b+Fkr4/E5HSxGJliKsviO+nQr1f4UDq&#10;NO8PS2Vy8j3ewebv2QJ95dvzL83/AAP+H5q1P7Ns4Z0nitoEdN+1/vf+OV4N4h/a90a2bUF0/Rrm&#10;/SBm8q4ll8hG22T3T/7X3U2f71eZXn7WPjPVr3T1tIrLTYrhrPz0igd/3UtlLdSurfe3IiRL/wB9&#10;/wDAe+lhMFh4+7E9ejkOPq7x5T7OScBNvy/3VR/uf7tc/rHxA8L+HoPPvtesrZN+z/Wqz7t+zZ8v&#10;+38n+98tfBMfxt1e5e0n8YeJ50t4L/RpWu7i58q3X/QvtT7vm27X3V5xefFjRvAGg2lrq89zc3/k&#10;aDdfYoYnluLq1iS6upbiL+CWL/pqjbf7713xnKX8KB6Eshw+H/3qvyn314l/a08GaFptxeWv2vWG&#10;gVLjZbxbd8X2tLV3Rm/uS/w/L93/AIFXCeOP2udYtbDUm0vRrS0mSzvbiCaaXzXXyrhIEfZ/t7t3&#10;/Aa+Abj9oOGbT7nS7TRbma5XSPKxcT7/APVXUuo79sSOzI0X/LVdy/L821PnqlL+0B4kg1B7HUls&#10;pdJuLXyJ47eNokFu9+7y3EUqPLtdGVmWWL7VAy+VvRtmyu+GAxtb+6L2mRYL/p4fYnjT45/EDXof&#10;EStrV3psFq3iWJYbL/R9iWcGyBvl+b73z7k/jb/gNef+JviroFsuqwXnii0vEgvra1aI3m77Kzab&#10;LFvb73kbrqf5pW2rvf53+/XyjqtjrHi2zju7bWr3xHcXEF1ePb3ZlN3Cz7ku7hIldvtEe9bhnnsm&#10;lVlt2aeBfu1W1nwjq6zSE2/9m6hbSXUUFnK22eBn+zzqkES7F/5fX+S13fLzJaxfxerSyKU/4sjl&#10;lxNSpR5cNQjE951b4z6dYWdrrOh6Xe69BoL6TqM5eN7dYUtrT7s67Gktdz3USJK8XkPniX5a841z&#10;4460sN/Y6TBa2lsLBrFZZgn2hIPtf2pJ5fvrFvaeL7yNAyv8s9c/pS2sOt6cNO1tra+eSKXSbnRl&#10;l3pLPLcJsiaJIpV2NdbG+xJtZ4v+POX71aJ8ReGr/SdGDeHTb3/2Pzori3m3RT3+xGeXyLVoo1b5&#10;LVN1k8U6eU/nxTs+2vXoZHh6Pxx5jx8TxNj8RtLl/wAJFd/FHxPf6nd6iNbunknkM907KqRPBPLc&#10;JL5sTboFgld7T/WrPFu2bbqL7lRWWiW3izQlubSwk8PNdWqI8twJf7NukXY+1pZUaWJUWwt/ll+2&#10;WaNLu3Wvy06+fUPCcWn3lpPYjTLWa4Olaho/lbJZftEUv/H0nlN5/lJFuX/Q7xVdN6/wtShtJ7nU&#10;7SGxWS/uoryKJbeFGd/tTJPF8qp5W2d2tEb5/st0277k/wB+vZp4GjH34HztXGV6svfnzD28J3nh&#10;yN4tUkit90Wy1s3WWRr6zW8hlSaLyklgltv9Hl/jvIPm+WJf9aqpZaRpmoZRLnUmuFiisbmaVY18&#10;hXZXfylS68+D/RHi2o11B87/ACxN8qyaVqNzpHh6WK9uNMg0prlYr7SdZaKWL7QlvEsrvB8u2Vfs&#10;8qM6LBdfvfllumrTvdH0q/fU4n1S70jVYNQit7q31Xb9nubqK6fe73UvkMsrbrhliv1gnVFVftX8&#10;DdkYwp/EcXNJjtJ8bbbOyeewttSVdHWwWGVpZbi1sPsqeb9llZp5YlVYrpfla6gXe++C1+7SXWnX&#10;PjN7K20S9u/Ed1FH9lsbVole7RYrqJ3itVid4pYkSeVdtl5q7Ytz2UX+trF1510G413S7zRpLOKV&#10;FWW01bd9osneydomlaVIt0qNdMqy3Fv/ANcrj7stS634k1HUNS1zU0uGtvt9qsl8lnB9nSWCV4E/&#10;fo3y7f8ASk+e63K+z5bx221ty8msBblm00HULy60vSvJFpLd2bRWb3cv2fdBL9q/1T7k3Ky3H+qt&#10;9u/+Kylaqml3CaXJomoLrzWFrPBKi3GjbllsmlstssUSo8SvLvuImaK3uP4v3tr9+KtWw1q88dX6&#10;22pabN4h1NIPO/vXuxJbjb5srpL5sCp9l/4+vtUXlf8AL1B92uttf2cPGXiBbRdMj36ff2LBrvU9&#10;9lcWtr5Vutut5bt5sqr/AKOn/P1ap5qbPI+/RKqtpk+5E56313w/KmizSabd6RqdrqEsqXOmbfKk&#10;uFuvliS1i+ztE7fuEf7FLaz7fm+y/wAbZeo20vh/RIpoP7NS3sLl3s9T0zbtgnRLh4kW4bypYG32&#10;+9Yne1n+b/VXTV654P8A2WZnk8O3Oq67bQrreoNa3MUUCqkSq9vKtvKzb13P9n+RJftVq2/5FX71&#10;d/4E+BHhrwhFbtDBqNzq/wDav9h77i6ZLieBURfsrIz7N2z71lLuinVn2Jt2Vnfk+A5JYugfKF/q&#10;F3qd3qBvJJ5dRS6nuy8pbcs88Vru+/5SpKzRH+G2lb/nrdfKteheEPA3j22srizg0G7bSrHUorq5&#10;t9SjWKJLhp4kYrFL5G2dooG2sn2G62v/AK1ldN31jpWlaHp+nXEnh/QbTQbqXXPssVvpUcUVvc7X&#10;df8AQ0b7rfN+9sJf4m+RVeqmr3i3Wm+O1cRtFLcxRR/ZU37ol++iq23z4E+X9w22WD+D7tEantVy&#10;2OOrmHJ8ETxLw7+x3qF7pUtpNqi2l4mn287abEi3H2m6iieJERtkCtP+9l/dSxLcrtXyp23O1dbp&#10;f7MXgywsL1tQ+167u0qe/niuGdIvNb/lqsS/MzRbX3o7/al+f5pfkr0bxjeQ2ul+L5JjFcxLY2Ks&#10;gmdkaLfFsZ3+VpYt2zyrj5Wi+VZd1ams3l34i1HxXY7fOvf7DglaW7fa/wAq7v8ATHX5d2z5or+L&#10;an3PNb+GsfaTXvSf9aHLPFVZmJ4W8I+H/DN74duLTT7Ga6bRbrV7nVnfzZbppUbfdSz7N06/O/8A&#10;pXyzxb23fJvVuxs9biabQvtcsq3UVm97Le3EqRbpW/1X2xl+6zf8sr9Nqt8u7fWRNpd1oviPStKu&#10;bmPS7qXQ90VpLKkUsU7fL+98pWWCfb/y1XbFOvytt3VHo0dofE3gieJ7gefps9q1vBbra+VLvbzU&#10;gRvNXeyfetWXZLu3r95azlGM486/rc5nOf2xdHBtLnwTBLDNZ3kF9LdXNo6Laujt913X7sEv9yVP&#10;3E/yq9WLR579vCtnYxyQs2pXTwLbx7H2qn72JYpfl/3rNvlddrxP/CsfgfVdOvNJ8Ard2MUcttJf&#10;2VlPZwNLMYtzeb5Sy7llg2Nsls2XzV+8tTQnULPTNDtrqWO70uXVZZ7NLdmurKS1+T54k3fvYP7y&#10;/wCvg2vs/u1TleXJb+veI5fd/ryLNg513Rk/td/KtU1yW3VIn+0XEGzb8i27fvZ7X5vmt2/exfws&#10;38Ddf0uL7BqUuoE6i7anbXkCKPPtb61/vLdbvNlRHbb5qK08H8XyO1co95bTaFqEnnRvby+I0lne&#10;WfftXf8AJLLKv3l/u3sXzL92Va19c12TRItfhlgN3E2uW7z208qWrebKW/eq279xc8bluE/cT7Tu&#10;UfdqHSnGXuguX7RPqN/Do3/CwpljiuZop7C8e6up91xBL/BK0sW1drbvkutrK33Zdu5q09U8RX1l&#10;YeNLFZZbS1a2tftenxPFZrLO21mb5U2xXTf8Cgn/AIdv3axfFljKbDxpc6NPJc3a3kW54VSCW1f7&#10;rrKvyfZZ/vblf9xP8235n203xNpu7VvE+i/a7K3u202JotsXmrLEqqzxIn8G/bsaydlVW+eJ/k21&#10;pCNKf9f4Q96P9epduWlsdWv3T93pUGipa2krIkG1m+Z7fbL8sEv961l/dN95djbaPO2ebOvzp/wj&#10;nlNb+U7b1X78TRfeZU+dmt3/AH8Db/K3KtU1vbI+L761y99pl94W3v8AaE3K8Spt8pl+aW5gV1/2&#10;Z4Nn3vlerllcxaq/h+50+1tE0efQPst5aXDvdSqq/Jbyu/8Ay3i3qircRJ5sTbFfb92spT5fiNIU&#10;5VvgRP4V1W/tX0a1h/4mUc2gvPLFK7XEV5Eo+RnZfmlVGfal1Ftli+7Kny/Nq2uii6k8N6jb3EcE&#10;FrbSz+VPOn2ixllfbvnaD5ovu/LeKu1l2+av9/kbnxL/AGVL4b1XV7zZ/Ymn3TywzT7ZbfbL5X8O&#10;7yJ92/bKqbZfuSqjbqr6XrUHhnU/DtrbXkj3ul6xcafFcadAsKebLEkvybv9VvT5Wi2yxM6fdTZ8&#10;3m4jMMJQ96VWPN/+0fQYTIM0xfw0Jf8ApPY1PDl9b6Xa+C2u57h9Qe+urKdVgW1SJ5Xb7jfMqs6/&#10;34lgn/i2tuam2OuN4Z0rQLbT1+zeRqt1p6y7Xll8j78sTRN8rRIn37VkXbu3RPXK6v4zXXfDlpd6&#10;VoNppb2elPq9itu0rpbt9q8q92qzbfK8r5vK2bV+batXE8Q32q6za6f/AGhKiLrl5pGyH90m26t/&#10;3Xyr8vybGrx63EmG/wCXceb+mfV4bgPG/wDMRVjE7bVBG+lS2lxPHZxf21BPLplw3m28UUv3JYE+&#10;XdA38KMqzxP8qtWBrF3A0GtL5jPcX+p3V+rw7mlRrNfnilf5P3u1vluE+b72/wA2vN7zxzZTeH03&#10;X0UF7L4Utbh7fzf3u61ukdPk+986q22qqfGnRbDxfomp208uq6VrOsNe2ssUWxP38TrLE+/Yy/On&#10;9xvlSvGlnWNq+7Qjyn0MOFskwX+9Veb/ALe/yPVLnxsLW21LULS28uZZ7DXmYysj/v8A91Ky+Vs8&#10;p0Zl3bNqt/GjVY0zXL3/AISa1jmuZYYP+Ejl02dLdUt08qWL/R2+T+L59yP96vli5+MviBPAOtRW&#10;OmWltqGhwf2BqMV3vuPNtftG55U27NrfKv8An7seteK9d8R+OxaX2uXP9heLNFRYkibykguEt3iT&#10;bt/iT5Pm+9XE/r1f3qlQ7XjMowXu4Sge3w63bfYrGzvNRtrbU9b8Oq8FvcTqjy3VrKn97/crnPEP&#10;7Qvg7TdM1vxXpdzd6xpMGuWWpOllauktrPuT7QjpLs/i3/5+avn6/imTwjp+s/aP+J14J1iW1dn+&#10;89r/ABf+gq3+5XRJpulaZ8RtYtEjX+wvGVjL5tv/AAJKyJv/APQ6mOAjH4zGtxFiJfwocp6ZN8cZ&#10;H8Z6VolrpltDZXsF5daVqNxK8sUv2770Touz7nlf3/468tf4hfEHxV8Od0Gq3Nh4t8JXK2uo2lv+&#10;6+2Wqu+xH27Nyp/n+CqSTf8AFsfs25v7T8Jassqun3/KXf8A+yvVjVfGdjonjXSvEbNs0fxRapFP&#10;Mn3Hl/v/APj9dcaFKHwxPDqZhjKvxVSK8htk8Y6T4xi2TaJ4vs/sWrW7t8n2h0f5/wDx6v1N+Gml&#10;RaD8NPCmlW0Wy3s9Js7dYn/gTyk+/wD/ALH/AAOvyf0q2ubnVPEHw5nbybu1nW90m4/gdd6Psr9e&#10;/OWFNq7fKi/74Tan/fK/+O1qcMW3uWHm3p5u7+Ftr/7z/wB/f/6A6053ZJXZdyPud/k+/wD/ABT/&#10;APj1UvO+dP8Aa2Ij7vv/APA//s2qLfv3xf7PzJt/2/7mz/2T/gdBRtW2sfZvlb7n3WeL+D5P++f+&#10;+9tXkuYni81WX5v43+T/AMfT5a5R7zfE8qtvRPN2vu/4B9/f8v8A32tSpcy20+5WZHZv4Pvt8n/j&#10;3/kWgDqHff8AvW3P/dd13/8Aj6Ued53zf67/AHP3qJ/7NWLb6qszbJ/9cm3c/wB1/wDvpPu/8DWt&#10;Dety6S/65P4Ztqy/98OvzVAFhJt7PErb/wC8iNv/AO+0ajztibV+T+4iN5T/APfDfLVTzlm3xL++&#10;2feTd5uz/f8A4qPtPyeUn32/5Yo3zt/wCWgC3v8AJ/uw/N/txf8A2LUx/kbzW/uffddn/j61X85b&#10;b+Lyf++ov/HG+Wjf5O+Vv3P++vlf99uu9WoAl/1yb2+f/bdfN2f7jr81cF8VPgh4O+M2l/ZvEukR&#10;38qLsiu4dj3EH39mx/vfJv3bH3L/ALFdtv3/ADfM/wDt7fv/APA4qZ532ldyfvtjff8A+PhE/wC+&#10;fmrSE5wlzwM5QhP3ZH5lfH79grxD4Ue7udCtpPFWhL83+gtvu4k+T/W2rfN/wKJ2+5ufbXxteeHN&#10;Y8ITOLC5/d/MnkTL5TN/u7vvfer9+3fzv3H3/wDY3b9n++jfNXhXx1/Zd8C/E63u9Qu2TwrrEv8A&#10;zE7Rki81/n/1tvL8sv8A46zbPv17McfSr+5i/wDwIxp0MRQlzYM/JXwX8WNS8LQT6esaXNnLK0tz&#10;ourL5tjO23532feWVl2p5sTpLt+69e6aT+0BH4+v9ItQtlaavFF9litNauvsstn8m1P7OvFVIkVP&#10;nfZLtdmZV3Tu26szxL+x5cTa8dPHiDw/PE8X222u7Vp1e6t/43iiVHVnT+62zd/Buqx4S/Zg8B2S&#10;6HdatrmreI9K1iXyoLtIorCG1l/55S/PKz71/usu3/br5TN8FltR3nLmPqqOVYnNI/v6HLL+Y+g/&#10;gP4Wj8Z6HqfiD4j6nNfa1pKPZR6TdtLFd2u242+bdbV3RRMzN95JYlX978vlfL9RQajoXhHwta6V&#10;Y+bY6Hpfm+fv/wCWESp91XZtq7V+793b/B8qvXz98FNW0nwTo3iLTLzSm0vUfCu6SxtxrN4kXlMi&#10;MiefK7eVBst0++3lLtf5ag/4WRBp1nBMt+z+EI57yK7TU7aW8bYzusT+b5u6WVJf3X/LXcrxLt3J&#10;ur8TzTDL6zKlQO7DZXDL6nsp/Ee5f8JxbI96s95KrXqxMv2d/NSX/VRf7bP86f8ALL+KVN33lZeY&#10;8XG0XTda8MQazPotvf7YpbfULmJnTz/PaVlWffFKrrE+5XX5leX5t3y1i721TVtfn025g019OgWy&#10;lsrRN/myon7reu75l8rf8juy7lT5lZa8++Kfi7xF4w1G6g8P6bBNpUumTp9rt52i/gTzXXykaX91&#10;E7fukVWbd/EitFXgYaLq4iEeY+gjShyzm4+6Q2Gh6D4Jg/sDw3A6W+nK91Ho9rfRXtw3+qlSV4mT&#10;d8+5VT5F27m3bflasPVfFtz4Y0Rr7T7drPKz2cd6n+ipfpL5XlTxN/y3/wCWqsiKyqyfdbaq1wOo&#10;avqHh/UEgg8KMsUHlWsVx4gifUUs7VdsqJFF+9l27tn3X8pW3Kvyy7m7HWNMa98OXGt3nitrGW6g&#10;ge8R7lmWLdO7Sp5Uv+tRnZFW4bcsW1Fr3cTg6UKsZVHzc39dD8+zqhhKso4nCz5f7pd1j4yalpUG&#10;lWzw3GpWup7orWVU+eOdH+9FK26D7zsqrE3/AD7rt+9XbaRrws9JhtNV8+91WCTZF5scVnbxK0v+&#10;oWd32ytErbdiorbotrbW3bvHNIsZPFt7dXmnwM5T97/xJ5VuG81ZUgSX5U3L/E371m3b2i/dN+6a&#10;h4Q03Rri6utM0zWdt5pMEtrEku61spWZNzpLE9wvlL5rRbmVVWXa/wDFtrirZZhZ0nC1nH4v66Hz&#10;NOdWB9FP4b1l/mVF+dvl2/J8v8HyNWxY6DqVtBLBdxSPL/Dd/L8tef8Ah2/8Q6RqFvprapoGtSyx&#10;LElw6zqi/PcbtssrfMu5flVV3bWi3fKtesPrEqS/ZvsK/vf44Vr4qvgI058l7n0lCv7WBjzfCyB7&#10;yKRdemf5f9Vcfdp8vgS8F0sFzBF5X/LB0b79dE+pQJYJbTwSw27fP8lY9/r2qps+w3kFzaI3zW7r&#10;8/8A33RWw9NRvIozbbwlqCaiyT6haIifwRfw1Yvfh8vzXLalI7N95EqS/wDG0WmxfNoMvmu3737O&#10;1TW3iGC8tfNsZbmzdm+ZJqiNCj8RZn3PhXSneLT21WRImXeyInz1dfwxbabZzKs9z8q/K6bX3VY0&#10;1J3uPtMU7b/uK7/fatCGGdLiVpLNXlZfm+ar+rxnH4SDK0157PYsEEVy/wDC8Krv/wCB1bR9TfZF&#10;PfN9n/h3r86/722pbC2/s3f5Fivzf7VWNNubyzuJliZYd/3v3VaxwUeXlkBiX6W1s6S/Y57/AM3/&#10;AJ9//sqsTeVqrpFPBOj7f3W+uj0ebyWRdVvIN6bttx5VV9eS2dXl82e5idvldF+Rf9ysqmDjSp80&#10;TUwrPQdkSK0rXO/+B2q1pqNYO8EEElnFK29UdvkqylnEkqeQsmzb9yoX89H/AHty00TNvRE/grOn&#10;hA5h+q39y+nPFc2K7N2xnRv9bWZDfwfJFbWd8nybF2L92tiaFXTdLAyPt/dO7feqJLmfyvKXU5If&#10;7zov/jldMqHvcxJXs4dV+1efPfSw7Pu2n9//AG6rpqssN08U9pd/M/8AAtasN40K7Wikm/6e5qsJ&#10;rdzDL/x/W0Kf30Wun2EZRAz0udQubzzWi/0df9RvVatvbNqXzTysn91NtH9sf2kiNLLBvZtiv9yr&#10;UNytzZPKrfPb/eSFvvVdPCUgFms1uU8q6ntn8r+N1+dKzLnw9bWdqn+qm/uSwxVsPebLX/Vfadn8&#10;D1Uuby+f9/ZwRPv/AOev8FVWow+0BUufD1nbQRT3N5P93esO2i28JW0yJeLcyvuXe1vU1zrF1pss&#10;X2m5gv8Af959v3ah1LVYJvKRZZ4WuPkV7f5K4Y0sNIrlNGbyprBFiRkib5NjolZ1+7WCp8ttbeV8&#10;7J8371aq2aX1nK9mltc3lv8AxXDt8+ytCa8ew8pp4N8W7YqfxrWsqFKrsSM014E1RGtv+Xhfv/wL&#10;WxeQ3MLf6ZcxeUvzsiLXP6rDfXKI1ncwQozfNv8Av1lPZypb+YuprNNF97Y2965Jc1KPJSiV7v2j&#10;qrm/sfkii8uZH+9s3fNTU0HSryKKdoG2XH3kvmdNn/fNV9KRUSWWKLY+1fndk3y0alc77fbeSyQ+&#10;R/qt/wByuyEasf3lWnGQe6Cf6GksWn/YbPd/fZ/lplh++idftK39xF+6ldKqf2rp95F+9/vfNvX7&#10;9V/+EqsbO/dbZv3yL80PlP8ANXT+6n8RPvG6k09siLBKsKI3zJN/HV6Gbzrh5/KihTd9x65JNbub&#10;+BJ4rb5W+f5/4K0nvPJ/f7pfKSLf9+l7SlQ90XLKfvHVwvBMkrNJ8n+3UU0MSW6Mqq/zffrmbbW1&#10;v7L/AFXnRff3v9//AL4qaHVdMhiSKD593/LGb7ldvtqcokl25mbTf38UsEzz/JFbxM2/dVeG81Ob&#10;zZby2V/7uxf/AEOqVhrED72ttMWF4m+WVF+5Uv8AaUs115rXkv2T/lqjtWMYSn70aguYrzXOp/aE&#10;nWLzrR/vJ/H/AMAq2+pLMkt5c20mlIn3km+dKz7nVbN/mZ/3S/drMTUovKdUVvtW75Ybj7lZ/vIS&#10;/mDmibD3jX/lXUEX2mL+4i/JT/tMV+nkS2zfun3/AO7XOX+t6ul55VnHBNv+drdPvrVi58QxXlxa&#10;LL5nmquxkda2jU/mGPewsYbiWWDz/wDSG374W/jrQudHgvLKJ/tMlt/BLs2Vj6lc21hvXaz+b/yx&#10;hqv9ps3ut25rOXbs2O1dUY0yB2pQqkXlxStcony7NtZqabc6bKm7SILyL7/zt9ytCaaKbyvIa5+9&#10;sV4pV2M1QzW11NFcWzeRbS/7bb99cEalL23JL4iuWXLzGfYQs8sttd2f7rdvSGZvk/8AHaL/AHQ3&#10;7rLAqaY6/NNbtveKoprae28r/Q4HtH+RkSX5KzEs1hb/AEaVtNtH/wBam3f/AN8V6UZQpU48pHMT&#10;Q6r51ui2199sRPk86X79V7n+09KRJ9X0xXtEf/XRNvmWs97bT7adoFg33EvztL/e/wB+qk2sSwyy&#10;qt5coit8ybq9GOJj8JHMdhc+Kr59G89ZVht0/wCeSb321zlt4ts9K3tFeXdy9wuze6/dSs2a8vrO&#10;6+3aZqF88sS/NDaNs3/99VDYeIW8Q77m80+7T5vv30q7605oyiI27nxJZ232eKK2gmSX915qN96p&#10;Yb9kd7NvM03Z+9Xyfn3/APfVcb/wlWmXKXHm6HJbPBPs37fvf7dGpeJLOFNzSyeU/wA6purHl5iD&#10;dubKGBHNrPNMXbc2WTdRXNX1zaXMiTzMqWzrxhdy0Vl7GIHVJpq2b262N5FZ/wDPWJIq0EvIrDzZ&#10;ZdTWFN3zVjp4kihsvtiRfad/8D/JsqleeNtDmlis7me2hlb52eWD7tfQe79kk7W21LStYvNzSrDE&#10;rbF+0Rb91az6lpkMrxLcr5SN832da83/AOEqgv4vI8qXykb5L77L996dbf2g8Us88sCW/m/K9utE&#10;ahB1d5M1zf8Am2LfIr/L9o+5/wADT+Kn6rqsuqvE1tqFo+oRfedF2RL/AMArHhvPtlhLZ3lnO8rx&#10;funSXZuqvYeFbHR7N57z/Q7Tb/qbiX53eo96PvFnS23jNoUu2naO8eJfmdG31E/ifRbl4oLxbbTZ&#10;m+eL+/WPNeWNnZf6HFBDF99n+5v/AOB1g6lqWmTXUVy6rf3af6r7PFu/8frmlUlGPxAdHZ+J9Qs7&#10;+4trnSIpt3+qf+DZWwmqq9n595PFbRfwpFXGQ+JNVuZfN+wypaL/AH4q0Lm2udSlin+wtZxJ91EX&#10;79YxqT+yUdml5qF/p0X9n6haWHy7/u/+hpUV5qVzbaXFc3063N3u2M9vavs30zTbO88qV9P0+Dft&#10;+b7Q33qqeTfWy/Lbed/07pdVtLmjHmJNiazvk0h7lbm283bv/cwb/wDx2sKa51q/gt10/wA+GL77&#10;Oi7Hd6t2F/PCu6xgVLv7ksXm79lWLn+1fK+0/vUii/jSX7/+xsqJR9r8IFiw0e++T+2vtL7v4/tW&#10;+tW8+2XNr/ozfY4ovkVEbY71z/hibzorie5nV7uVvlt/tW+n/wBty217LBFFFNqDL8qPP86/8Ap+&#10;7CmUO0q5bw3cfYbbRdSuVl+dri4ut6bq07DVdVs4pZdTs7azf/llK86OjLVLR7zVdSiu4NQl2Xf8&#10;NvEv3f8AgdQ3nlXjTWNzE1yi7Nybd9Ll5Y8wEV54/aG/dba8imil/wBa9vF/6BUuiXi3OvbtQ1PW&#10;Zkf7qfMlutW7bTW/1DQWNm//ACw+XY6f8AqvqWt3PhiDbeagszy/d2Qb65uWUfekBoTeIdP0qd2l&#10;Zvs6P9/bVK58fwXN/wD8SqBrm4/57P8AwVn2eq61cvcNPp8U2mIvzfLVeZ598Nzp32Szi27J3rmq&#10;1KkvhLOl0S/1fXn81YovkfZKj/x1Xv7/AE/UtUlgudPtn8pfueajoz1n/b5/sW6x1CCbZ/Gn8dGj&#10;6xYw3ErNpm95Ytktw8GxN/8Av1ceWXLECxc69AlvKumaLZWE0S/fuIvv/wC5WhpV/PeSxbmtpk2/&#10;NFMv/oFZk02mfbInltf33/LBHuv4q0PnT/j50ryd38du2/ZVxhL4uYg27xLNJUVYlvEdflii+5/3&#10;xVewuZYb3yF0qCw2/cm8r79YNg86al806wxP93Z996t63rd5ZwPcxWcmpO/8Dz+V/wCOVftPtAaF&#10;tDqr6zLBPtvIpfu7G2bKfbJFbf6H5DQ+U3yojff/AOB1zkNzqusad+9sWsLv+Hyp/wD2f+KnpYax&#10;bWe6Wdkvd38C1HtJfZA7N3lubWXz4PJlf7ru38NZ81tPutGgWKba3/LZvkeuZtrC5vLqX+0JVS4Z&#10;f3SPdfdrbmSzfSYrbU9Qjs0iX5Zof4P9utuaUwN25h+x2b332Nnfd/HLsRaq3j/Y5bS+s9Pnmmn+&#10;SWZLrYi/8ArmbywS/stsuq3N/ZbdkVxC37p/9utvTZoIbD7HO0vlJF8r/wB+iMoj5SK8sIr9pWaW&#10;5hlb/n3b5/8AvumfuNHt4ltpW2P92W4/gerb6rbJZXC/NZ+Um/7n36Yj2N5F59zum8pd+x1+7WPs&#10;48wiL/hLZ7DfK19E6f3HirPmvFv7XdPfR2zy/wCqR1+//wAApz2FjqSPPtk+yJ/yy21VdItVuvNa&#10;z/e/ciR1+7WMuYsP7E+Tzby5ld/4URvkf/gFauj20sySr5Xnbfu/J92s+8sG3PAtrKjqv/Hw8tPT&#10;/hKIYrKLT76KG0iXYzvBvdqxjCPN8IGg8LebEs62Pm/8st8WyX/vurEyRebsnaCb+98tQ3/2lIor&#10;6WxW/wBQRvld2qa51LV9Vl8+VbSw2xbGR7X566ZQhH3QKl54VbWJ4lgllhiibzVeKmpDr1tPK1zd&#10;tNafcXyfk30z7e0MsM8E9zsRf3r+VTvtP2y4lbzZ3Tb8yVzexpfZAmvLCWGLfBbag8X+3PvrEvIf&#10;J1RLZtD/ANCuP9a+353/AOB/w1oXL/Y/KnludQtk3fcmZkRqffvFeaddxS6hczblXdEn8C/79YSp&#10;xlL3iZFR/CVnDcbt39mxJ87faJd/m/7j1qpNplzYefPc/bLuD/l4t7pN9cf9m0r7VFHL9r8qL7iX&#10;E7ypWgmt+HPDcv2aexXyk+9si21z0fZRqfCXEm1W20y503z7aK5eWVv+W0tc/f206RebPF/F5S+V&#10;B/6G9at54q0PxDa3cUVnqH2eJt6vbq3z/wC5/erF077NqnnM99qmlWu7/VXsTRO3/Aa56+Gblcgl&#10;ttLi+1Iscq20X8Vw7U/VdN0rR3dbbWvt923z+TDFWD4h+yo6QabdNqVpu+Z/9V839ys+802e2lib&#10;yvs3/bX/ADurgjSjH3ZlHQX/AIhnvPs8DxRb9uxX2/cqK70hftH2G+8hndd/+j7pfl/v/Lub5fvf&#10;8ArDmuL6w0u81WO1tNSFmu+W3WeKdIt33fPiVt0W/wDh37W/utTfEHj/AMF6B4dOveHL6W6cwXUC&#10;+S224iuoNjb/ACGlin2+V+93orKr7t21V+Xvw+W1qz/dxPLxONjS5oG1eeJdB8La7FbNbaj9rnsV&#10;uov7MtvNeJ1RvnaBn3Rfwu2513NKqqnytTNW8SzweJ7HXbPTo73+01llg0ARfZb24aWKLeqNAk6q&#10;z+VuZVZWZXbymVXZa820f43+GfiDZS6RdW8okuorj7ZNolrdXV6v3JXlaLzUSdd2/YjKqwbWb5/m&#10;32/EvxC8DXc00SI1xbtHawWuoeJNF/tS6tdrt5st5/eWLZEvlf3pdqxSr8z/AFVHKpUpQUoa/aPn&#10;qk51T06x1251rVbiy8+2hW1gbz3uoPKRfnVk2z/6rbtnSLe8vzMu1Xl3JVWXUdGtNRuNLu9UWHV5&#10;JdkTxSvEkv8A012Mm7b/AA7fvLuVmXbXG+Cbuy8WQ3cWlWurQvYpZJqv9n6PPP8AYp/svlPugs53&#10;Xa8sS7t6Ssrb28hK0YPiV4f1bxTox07xBJpGq3kv2++ubXXbO9ia4Z0ZF2SrO0q27vu2/KzebcbW&#10;ZYmeuOpknvycYWR6NDEyhT5DoLDxC32a3+zKt95q/NKkqsjUPrdo95FbR3Pkyqyoyp9+uCufEs/k&#10;RWV9LNclWldnll81PmlaV0V/7u5mbb8y7mrW8PeMPCmlaTdT6hqUiXzXTRbL1tqJFs+/5Uqqsvzf&#10;KyJuZll/3a8NZVzyfIfSUHKrKET6OsH0jQbOylgsb10fyNz/AOt+ffv3pLF8rMj/AHv9xNn3Pmnv&#10;PFlnqel6hc2mnTfbbdbqBvk2IiyukUqurJ/d+dvvKmz/AIDXhPjD4teE9RZtIsbO90K907ULWy+1&#10;2lj5VxeSrtb5d+/918irs+Vvl2/dfbXN+FviVq+m+E73QdWtYLmWVJX3yrFcW+o2sssSrteBG3M6&#10;yxRb/NZt0rq/8LJ7NLLKsYc/wn3eFjCMOTl94+mNRfSLiC1urvQ1Tzf9H+z/AGlnS6iWVGeLdu3M&#10;3+t3Jt2t+9Vt3mtu818feKdD8N2cv2G+XTXlgeX7RcLK728DP/pHmoibflWKDanzbtjbtqq7VyXi&#10;TUdX8A+GjbeRc30+s6clreate2zL5vlJ8m1WVNqp91U3L8sSN+93fNzdl4cktrTT59ZstHvNainv&#10;LpUinlld50uHZLq4ZvKaX960u3593lbdvzJubooUKcpc1Sfunqx5MPT56pd0T406hNq1xemJtdsr&#10;zT9tnq2pz7YrWWJGSJ9sq+VFKzNFulfarRJueJvlZuv8JarpN74SvfFqxalot3LfS+adMlupXi3b&#10;d8qLE7Ltdt7Iz/xxSytL+9+T5p1fSvGQEWjalFqlnpV/L9g07R7KN/KXzZfN3Rbl2t8/zN8vy+am&#10;3+GtS6+I2o+G/gRLqeoX73+pR3bxSXNuNlxKYpHtbfzbqU7pRtiZvLWLdhF/1W5mr38RlvtYJYfr&#10;KMTgqVaUZ80fhl7x3Pxan1/xTb6hr0+o2WjaZEI7hrjV7/zFujFvW68izlZfml2xO6J9/wAr90rb&#10;2VuKgu9fi8PaVDpNlpr63JK099He+VFZL9miVnX7LsRFlRpZ2fau1fK3M3m+bu8gttR8ZeK7K38Q&#10;22k6lczG5YyeI0kuYpW2u+/978q/M7N/F952X/d+qvhv8B9SPiH+1/Hd1qmqXW6zt7O4F5PEnlM/&#10;mqkUH2fbLEksUDbv9RLudkfctejWjDLKHLXa0/rv/XY+dzDMa1OpfCfAcn8TvhVe+L/h54f8OeJt&#10;JmsfF8U7wvdRsxt4G83zdkEUbLFudHT966NK29tzts3N5x8UvhBoVt8Gpb0bZdQ0e5Vr7VrGyfzZ&#10;d77Njv8Adf78Tbvl27fm3M9fayeG4rgLPr1i2qpKsq2en/2dEvlRb/vMqp+9l+Rvm2bmVk37fn2V&#10;fix+zppWqeCtQ0aBtW8LafqESQJcIz3EN1E0qSt97d/zy/2dvyfJ/f8Al8HxDXVWHPL3Iy+yvdPk&#10;YU/tnlv7Pv7NFr4Z8NaLrXia3k1RtSu/7Sga7dVRU3ou+WJd+5NqOv3trJcS/Ltr3HTrR/A+valP&#10;PI1ha7rqVv3jSzRIu+V3idk/dRO/2fbs+X5U2r9+sKzuLH4c/DD+0bzxFY3ej+GdKs7e8uJWd50i&#10;VPk2ReV5TM6J/Dvb73yr8231X4CeG/Bnxg8EReIdI8af22l7se8fTJfnil2fPFKkqO2753++qt/3&#10;3RLLs2zutOvSjzQ/8lN/3Rz815Lf6Jps95qcWpXd1/pDJpMrPby7Xfem/wCf/nl9z7u3f8+1N1Yk&#10;PirV9KsH8OS3i3OlJK/+iXES3ESNvf50Vk+T738H9+vT/EHwDOiXE2s6ne3fiO0ilnvYih8hrZ22&#10;/edt7t/F8ysn+792vGPFmj6b4X8VXVrpVpHp1k0jTrbxM2xXl/ey/eZmX52d9m75P9j7lfV8I5RX&#10;y/Mqrrx5fd+E58RKSjzH198GtH0WHRLTULHR7Cxu5YNrXFtbIkzr/tsq1+LXxI8b3Xw3+InivwXq&#10;RTxD4a8Oa1eaR8xZdvkXDqnmr/E/y/611bd/e+/X7Jfs96l9p8KWS7/ursr8i/8Agor8ONW8MftY&#10;fEPVNGiDaXJPBqMsNuCXt2ltYGmlaLaPkZ/vSpuT5grNuJWv1Ok0qusCp+/E63wb8WPAOma3pkOl&#10;3scesS+VKsNrZrF5C7El81pX2RKqKu77/wDDXmXxoj8afGKa38XG58Ux6JafbNSsG155Zbe2+Tz3&#10;+zvFuSLcsS/KvzK42twm9cf4BfGPQdD1t21fQNEN+W3w3lxYxD7Nt53RMqfuv4vu/wD7P1ZoPjnT&#10;/HL7V8R6Xc79luzvfW//AABHff8AP/wN69SWHw7/AHygZRifFvwr+LVnbXDaZ4quTFp7WywQXPlv&#10;LDA/mhvMaJfmX5f4k/hXbtO9q+1fhz8UvhG/gCwhsNMtBdy3P2hr1IpZb3yniT9183yKytuVtjr9&#10;3/e3eFftB/svR+KJ49Z+HFk2p615vl6lo1pBKksrsu9ZYkdF3t977nytxs3fefM/Zb8Man4Z+I9h&#10;puveAtdg09f+P5Lixl3xMv32b5VdfuP8lefLFwjH95I64x94+x/Cv7QK6D4yt7Gez1d/D8qxRRS3&#10;DI72u3+PYn3l/wCB7tqbd/8Ae+jrO8imW0ZZVeKWV/Kf+B9yfwP/AA/52fJWh4e8N6Vf6D9ptvCt&#10;pv8AI3Wd3d2cSI3+75uyo/B/w1tvDGhWNj/aTO1m297mKL/X7tzNuRtu3/gG7+D/AIF8TnGXxxVW&#10;NXBx97/yU2iLYa7J9mitLyL7favAyPE/31+f+Hb/AH/9j739zalSXGlHUrK4udJZryLy4pWt0/1q&#10;/wC7t/8AQk+9t/hSukttA0rTfKaC0+0mJmaKa4/e7d330/u/+O1ppc+csUSbURV2RJ/yy/4D/Ctc&#10;dDIqs48uKkRzHLW/gy+mune5ngsz56y/PKjO6/3Pl+X7n+7/AHfu/NW7oWjR+Hxsjup7h/m3RN8k&#10;TL/1y/8Asvl/2aszQ7P3Svsl/ubvkqJ9Vg02Ldcyqifc33DbNn9yvfw2T4bCS5o/ENKc9kXXvG/1&#10;Uq/98LsejyZ0/eqy7P8A0KuB8Q/G/wAD6DLcRXPiKymlg83fDaS73R1R5XT5fufKjtsZ1+Va811v&#10;9snw1YW6T6VY3epLLBPKry7bdP3Vuk77vvfwyp/wJ69eVSMD0qOV4zEfDSPoWZLO/tYoryLzlT/V&#10;Pu2bf9x/4a5//hAx56RJqASyaNk2PH8+7/gOz/vrd/uKlfLnjb9rTxUjSppljp+jywLqnnvt8354&#10;LKJ03f8AbWVE3fxbP9uvMfGHxa8ZXmgajPrXiO7mhT+2beRXl8qL9wtrFbu6rsX5JZZX3/3v91a8&#10;XFYbC4qXNUie3R4axEverTjE+4NR1fwh4SSWXW9WsVeFT573VyiZCp8zbF2/wfw7W2rXK69+1J4C&#10;0ixvY7OSTUjbxXU6QW8HlK0ttEjyxf7LKrJ99f4q+CPFvxf8MaXdaxBd63bX73U+qeU3m70lW6ur&#10;dE3Sr8q/6LE7qz/eX/frB8c/GCxv9L1HUPDFk1/azy6o2otdSpBNpbXN1EiLdRfM0fyrFF5rL5W6&#10;dV83duVezD4ScP4FM6f7NyjCf7zX5j7V8bftmXOg3strpHhqN/KlvIvtF7O33rW3t3+4v+1cbP8A&#10;gFcJ4y/aN8Y6tBra/wBsy2ENh/bNrIbJdjt5XlRW8vy/e/ey/wAH91K+I/FXx21/xBLeeXBDpTvP&#10;f6q+xWe42zvFdbNm1tvy2/y3CK0TI8W/b87VhS+PfEEeo351DXNRYJdPe3M9td+U/wA86y+ankbv&#10;I37t/mxebAz/AGfcjbVevajlmLrfFLlM55rk2Ej+4pcx9O/Eb4lCy1DxFDe+IlnjtrrW0uYbi881&#10;1Vbe3tYmZN+/bveX5v7++uS8T/G7wxb6jrDWcs1yixX9rFLt2o8Daetrby/3mif7O/71VZV3pudd&#10;9eVadp0niSGx+1wQ+HLuQNNZ6nBF5GlNcPuW4u2iSX91s+zqzXVhvi2QRLLF8zLWa/ha68PX+lXj&#10;T/2BDLOt5Z/Y082Vkiuk/wBKgli2RS7N23zbB1f/AEd98S/O1d9DI6f/AC9lzHBU4qrfDQhGJ6QP&#10;j9c68bqB4IfDwlWe4e5v0luEliuLdIGeXylaVVSKKXZdRLOvzRb0Tfuri9Z8X+MxqNtb63fTadNL&#10;EGt7m0m8mGaNWayNxHLbf8fSLFt2y2vmrtt23QS7naucjsdKn8mxs0uHmlkQaZ9351besUq28H3p&#10;d626vLbyq3yfNBK27dtJ41n+xXcQ0mwfw/qkyag2g3CrdWksq28W5V+f5pfuI0tvLFeL5su7dt21&#10;7NHKaFL4YngV86xuI+KqYf2fV9Zd5kiu9QM0T3aSQq9w8IeBVSdfIO1drp5XmwN/y77ZYPl8qum0&#10;SW8tYrSL7VpKaJdI+sWemXsvnwrL5sXzRLZ/NFPueJN1l5Uqrbv5tuqbqmlgfx1cJJpmpXurNeyw&#10;Wn9n6rcJcTX0sCSp+4lZYor6VYpvkifyLxWuIki/vNz+oeHb2Ysbu0msJb+Bnln1Dy7f7Rui++8t&#10;1sVm82K42pKqS/3JZ2+avXhQpHizqznuzf0nwhofiFLZtK+2ajHNL5sXhR5bdJrzy08tFt50VIry&#10;V8RIzRJFebpn/wBHn2tWLbahb27p/oFtdRW97K0d3LF5u+RVt5VDGVoo3kdbfa21ba5bf8zS/dqb&#10;UbW0N6G1i9gtri8vH+3W6RNLLaz/AGj51nW62I8v724+W6dZVVE/0hvu1oSeJ7CbSLWHXdLm1e4s&#10;mS3utUvpVt3iVYP9HtZXZVZv9Vs+z3m75LTbbzovzVtGEYGPvFS5169g1C4W6u2nsr3VUluood/l&#10;XE6zujv5C+Uvm/K7Lv8Ast0vmr838Tasmqf8JVpN1qHiSGfUmigWLUfEEUUTXCNslV/tG5Eiupf3&#10;VwyRXXkXW7yvKnl+RqqXcMmj217d6HPbaroCzxPLstkt3sIGuIJYorpJ1eWCJG+zrtuPtVmzP8sr&#10;um6udnvJ9YvLnUri7nudT+y+bPO7y/aJU+zzRS75X82Xa6Q7W/19r/pHzNAvy1p7k/egB2fivwHq&#10;Om32t7tS0ie3+0/Z7q6iut9v5r3CypFdO27yn3yuv+nuv/Hu226fZ8uLc3Oi3O5He8vhPZ24lmuY&#10;ktRE0qXGxZWn835U823VXn3/AHPkuoFVa0vDHhnxY1xPcaNpeo2d5pumyzJqNu727rZ/6Ovmqyu2&#10;yKWISr965tW+0bVii3bq9K0T9ni+8U3dpYa9LYeE7yWzluF1CGJvs8HmpNsWW1idGs1Zrh3821l+&#10;xt+63RN8+055IwlOEPtHk9r4vvvDbTXunw20LJpzxXjXMLTveQf6P5X2qKfz18r5rTak6Na/J+6l&#10;V/mrRn1jTNSSG2i1CTQ4bBWiWwe6lfT1i3yr/E872qyr5X/P5Zu1x8zxL8q+0+Fv2avD+iap4Vtv&#10;EmoXv2i6upXk0hpFsLaGfav8USr5HmxRRbbqLasuz5vlrqfC3w58LeG9N8KXNjoFtDPpviVrd7hd&#10;tvcefvTZvb/lzvE+TayfuG/2a0cOxySx1JHzI/gHxDJsgj0i/wDmi+ypNabmiuIpbeKJ/KliaXzY&#10;N0UvzxNPB/0ygV66jSvgf4oubC+vtQitNH/saWJHSaRVeJGuE+5sWVYoH/0j96nm2rean7hd+6vq&#10;rTZfsFhqVpHBNc2svij7RbRWK/YpVuv42tV+7BeJ/wAtYPuyq77Kk8T6MkFp4umT7PqVlqF8k9nd&#10;6KNq3E//AC1eJX/1F0v/AC1s3+V1+ZVXbSjJ86hM5ZY6XL7kTyLTv2dotO03VND1/XZtUtNBs4lt&#10;reXfbpZyzvL9yXc/2Xf5srLLbt9llZIvNi/vd9B8B/BnhbWNQv7bRYLvTYtOl/0fUJdn9nX0ux3V&#10;l+5Y3XyJ5UsSqsuzb8vzbdPW9eidfGUUEsM00GnLLElujSokHy+b5UTfNLBu/wBbav8ANE3zJ92r&#10;9tbXEPi+VYkgtobzwqssUWpzrLYtZrFv2b5dn2qx2/8AbWD+58tTNcnX+tDjlias/tD9JEWhyaZa&#10;WMAs/s+jMIEhtlg/e7fup/DFc7V+eBv3U6Iu1f3q1F4P1Jrb/hXN9Bus3WxvPKitInl8rajPL9n3&#10;f7jebZy/7flfeWtS20qG/wBS0bVjfq2jy6H/AGbqkAja9/s6D+FLj7n2qx+/tnX5om/j+WszRJbS&#10;zs/CUH2Ly/ssrabdfa77fFKu9vK3PEqsn/TK9Rm27dstHNGpGX9fzHNyzNGwtIdVj8EDS/KtGtfP&#10;um0+FftSNZ/clls93+vtv+etq371fn27tlQafDdT6R4euUUx6VLq7xNcSxNdWSRfwebL/wAtbbd/&#10;y13LLB8395duY+sTf2XoflpBYRad4slt91v5VrcQTt8myVv+WF18q7X3NFKqt8/3t1/Ury58Rwa4&#10;sAS21qz8RrOvkv8AYHvLr+LZu/489R2b9y/dn+b7/wAtT78dL/1/T/rcXuyKFisMfh/xdd6lex2a&#10;WuvQXGoRSF7l5Ynf5JXaL5W/6ZXkTI/zfP8AerrNdGn39t4ytrn/AEbUWuYH+33cq2sVzPv/AHSX&#10;+3esE+37l1EyrLv3M1cpq0McOoeOXgWNLiW8WVXsYPId59n73ZE3+qn/AOetq/7qX53X7tQ+ItWg&#10;vLbxfFC8E3/Eqilie3R3/cfK0qpE3zSwfJ+9t3/ewbdyfKtOVLnXP/X2Rx933DqPEV9PBP41/wBC&#10;Gn3X2RZmt0tkieC8f723zd3kXOzd9xvKn+bbtd120ZNSvtS8XWVzLNcXe7w+8UFxEA8vm7drRJFL&#10;92XZ/rbKX5W+byv4aWeBvEF/caNN9k01NV8MebBqc0qukVqqK3+tl/4/rHau/wCf97Bt+58vzMTT&#10;LO21vwgmqapaTLeaH9gu5kV7x1gX5/nf5PtVsm3ctxE26Bl+/sWojKP9f4f+AXI1dA1S2vF8NwXc&#10;MUsMWhzy2lxAnmy2sWx/N8pW/wBfbfwy2T/vYv4flWsexAg1XwnEzw3dlLpU7/IXure6s/mdG/vT&#10;wLub/pvA2/8AurUWmavZRXnhiaVFF7FO1lef2hqG1ZW3/upfNiRWibZ/qr1GZW27Zfnqvpfiu58O&#10;eGtNSOzimi0TWbpJYbeKKyltf77O6/NY3Oz+Lc0Euz7/AN7cptUb/wBdzSlTqYj3YQ5i34S82Xwr&#10;4dvvK8nTE1OVXu7uf90uxtyebP8AJuX5vlvU2sv3ZVdfvasF8dF0uJbyeB4rfxHEup6fcf6PNul+&#10;7P5q7YoLr+JbiKVYpf4q5q+lgs0urKPxBZ313e+IU1Sxlh+V0eVPN81NqN5E7qj7v9bBLs/76xtY&#10;8d6Vc2/m/wBny3NpqUum6gybkiiit53dZUSJvN/dO6fNE7sv93bXkYnOcBTXv1f/AAEAAID/fz6L&#10;CcL5vi/gocv+L3TrvECWmg6HrE6+deXWl+I4pV+ZbVFumf51ni2brWd0/uMsE9W77UT9s8aaVp9p&#10;HD5US3UcVvbf6hldHlSJJdzRMnyeba7trJ80Tr8teW6t421X7LrttF5SPdaZf2E7uvmvdfY7j915&#10;rtv3bE27U/hqz/at5respBfXlzeW91rGqRL5srv8l5p+5E/8fr52pxXRX8Knzf0j6+jwBW5ebF1e&#10;X/Cd5f6nv8S+Ip7nVbHzdRs7PSIpXla93POnmpFKjf621f5/9b+9i/hbYtcvffEHTJtP/tmGCfUI&#10;rrw9BttLhvk8pbtIHTc29mVGfzYt/wC9i2Kvm/3PLZvHOn6bE95PqcCfaP7B8rY+/bdQbInidV+6&#10;ybH3b65rxP8AE7T9H0bW4NPsbm/fRry60qdN3lJ9lnfdFKj/AD/c2I2zZXkVM6zPEfwocp9DS4c4&#10;dy/+PLm/7e/yPerzxhfQvfRWdrB9rt7zUdNgeZPNfda2G61fY3ys27+N1ZmVEXdtWua/4Ta+msLS&#10;8+2TvbxWeh6lEnmvsVPtH2eXYn93fLurxXxh8bPEKX/j2XTFtrC90a5tdasZUi8113W6o/3vlb5H&#10;+f5Kx7nxDdalrculNeTzaZq2gI9rabv3SLFv+RE+6v33rjlRx2K/j1Ttjm2U4KPLg8P+h7beaxba&#10;D/wkGlXNzF5sVjr1lBbv/rWRdktu6J95ldt/z1kv8dNBS+0QwLc3P9vahp2pWN8ibYlltYmiuEfd&#10;8259y7fkryLw3rDI3w01KVvOfbcafP8A98f/ABabaxZraKz+Hl3Av/Hx4a1rzYn/ALsWz/4nY9XT&#10;y6nH4zzq/EuLq+7D3Tvrn4+6v/wjDyWenwabb6Xqd14evrd3814rO6uP3vz/AC/7m/ZWX4q8W65r&#10;cvxD0OXU7nzXii1WDY2xHt1T5PkX72yqt/oMGt+NfFukMuy18TWMWoRbP4ZVdG/9CXd/wOszTbz/&#10;AEz4deKGf5LqB9F1Hf8A3N/yf+hv/wB8V2xoUofDE8CvjsViP4szTTxPBN4o8JeId2yx8QWb6fK/&#10;9x9iff8A8/x1n/b2s/AeoWzK32vwrrv2jZt+fyt+75f+APsrEfwrLZ+DfFfhpdz3fh7UU1LTv7+3&#10;f8//AI7/AOPV0qW1rc+MtK1CWX/iX+MtOe1vERvkSVYokrY4jQTWIP8AhPpYGl/0TxbYrLA/8Dv/&#10;AJ/9Arm7bxBLH4Ktroo/9oeDtTSCeL+Pyt+z/wBBasw6Rcz/AA5jjnZhrvgu/fY396L+P/4qu1s0&#10;sYfidb6nLEr6P4ts/wDTIf4FlXZ/8Ru/77rUBn9tQTePptPldP7K8Zae1xbXG35ftH3a5pLzWde8&#10;A3cCxNF4q8G3iuqfxyxK3/xNSpYungP7DKf+Jr4QvPNtpU+/5W/5/wDvta27/wAT22leMPD/AIlV&#10;l+y6zB9lunT7jv8AwP8A+P0AWv7SitvEfh/xOvz+H/FEEtrqdun3El8pP/sqz9H8JRJpfiD4c6nL&#10;9pitWa90m4/jXcm5P/Hqqom/S/E3gmJWS7s1fULFP9nzX+7/ALlZ+oeINR1zw/oPjjTR5d9pLeVq&#10;dov39iy7WoA9F+GO3x/4r+G88v8AyFbPXbfSrx0+/wCVK+16/Uqa83r5qtv27vn3/wDs+/5f++1r&#10;8yP2b9BlT9pjwlqGmfvtC8QP9qaL/nlPAnm1+lT3Pyefu/h2edu/2/7+/wD9nrIuJbebZL/vN/31&#10;8n/j3/kWm/7LfweVuT+5/wAA2fL/AN8LVSa5/wBbFt+d/N+T7m7/AIBs+b/vhqHm/e7f+eUq/wDA&#10;fk/4Hs/8hUFFr7T8nm7/AOH7+7/b/v7/AP2f/gFNeb767fveb8m373/xX/fDVn/afk83d99ETfu/&#10;2/7+/wD9qt/uUx5m2yxbfvrK/lbPvfP/AHNnzf8AfDUEmn53z/e/1Uv/AHz8n/A9v/jtFtqr23lN&#10;u+R1VFd//i9//s7Vn797fe3+VK//AAH5P+B7f/IVV3v4LNfPnnihTam6Z22bkXfv+ff/AOztQOEJ&#10;z+A7C21VbxoYtv73+GGb5/8A0LY1WPO++u77/wDyx3ff/wCAS14v4h+MfhXw9ZahuvlvIrKLzbpL&#10;H975SN8yPsX+/wD39n/A64zW/wBrS5tn1O20rRWuXsrFNSX7dL8l1a7N77Pv/c/9krnqV6UPtHr0&#10;Mpxdf4Yn0x5zQr97yf4P+eX/AI4+9Wqvf6xY6IqT3l5bWEW3fvuJfs6f7+9flr401749+Ntelu9M&#10;sdcbSnutMTUNJmsVWLey72eJ/wD0H/gFcfDpsvxd1T91BqWpaVr2nS289vbrLcf2Xeq/+t2L/ql3&#10;fN/crglj4/Yie7S4cfxYiryn194q/aH8FeFbXVbyTUPtn2Bf9M+wxK8qf3N210Zd/wDC+zbXn3jD&#10;9rSWG/1DTNB8PfbNVg059Ss/7TlXZexeUsqeU6/Nu/2P9j/gVeb+FP2RPiVq17YapqdnaaVFPZtp&#10;+pxajcr/AKREvyxSp5W9t2zZ8jba9X8KfsMQ2Ol+G5dX8WXer3eht5tu+mRLB8v3vK3N5u5P4fur&#10;WPtsTW+GPKdn1fJMF8Uuc8b174/+PPFupaL9m8QrYaJr1nL/AGc8MS/uLyJE82KXd9/73y7/AP2W&#10;uJ8Oat4z8WDStYsdG1TxBexRf8I7r+mW8Es7oi7F3ui/cr748Pfs6fDXR7TbY+FLKeQ3X2p01Nmu&#10;k+0fxuiy7lRv9zbXoIlt2i8i9t4raX7q/NU/Vqs/4shS4hw2Hjy4WgfD/h39lT4mXujrpl1bWHh9&#10;dB1H7RoWp3tyrbrdn3Ou2Lcy/L/C1exaV+xboSJ4gW+1qTUdE1eWK4bTrSJYEglV0bej/N/c/wBm&#10;voHzp9NWV5/KmtNvybFoRFmfz9Pul8r+JEWto4SnE8TEZ9jsR9rlPlP9pseAvg14b09f7Pjt1v7G&#10;6sLnzklurhoNm1/NVt0rQIryu7/dX+L53Svlm68c6NoDvZNq8viCxuE36fc6ZcOv2iz81ttu8HzL&#10;FEuxYvufN8/3922u2/bpF38Qfjy2iNO8Mum2FuiRTPnbu/e71VV+X5q+dtS+Fuv+CbB2g8Nm5V0W&#10;VNQt9OlluPNWVpUl3ypt3fwfw/Kzb2dvveZjshVWXtqMvekedhs6lCry4n3j2L4c/G2Dwx4Q1mWW&#10;+u9H0rQrm1mgttMnn828s5V+3RW8rJv3MkW9d77N3lbWlXzWr59139o/UfE811eR6nFbPLBLDLbk&#10;eUlzE3mq8Xybdqvv+bduZ2f5vl2tXJX3xC1vwjpfjqx1hhrP/CSw7HvLu7l+1wSrvX+L97HuV/uS&#10;/eVP4l+augjtfBtlpN3awWd9EvypO9pef6PcfI+x3XykWVk3Spu2xbfvfPXD/ZuHwrlVrQ1/r9Tb&#10;G5vyU5Rp/DI5KOPx/Jq82qaFHeA6q0t/FfaBHLEi/vmSV027dvzvs+b7u9F+XctdjZfHTxHomr2s&#10;utW8MsP3YIdb0xni2StueX/aVXgi/wC+32p/DXF2q6jDY3EHh69vXsFmwyPFK25sRIi/xKv3fk2r&#10;uVkT+4jLIt14m8X6bpGkSWsf2WwlngSWGKd282X968v2dn2pLsXamyJdy/3nWvQeGpYrTljL/wBK&#10;PkYxlWlKUfhPfvD3xpu/FVje6PPq+pW1vLdt9msor6J4pfNX919qZX+bZ95fKX7ybdrNt3RaVrEH&#10;xBuZbyS2XW3VltdPiuG8/wCb/VRJ+9f7yLAnzOq/LK7MrfxcF4T8VeJpNM1Pw3c2Qn1GSf7GBLqE&#10;Gl+RcxHd99du5fPlllTbL87I/wAu3dt9v+EHgbWfGHh60gm0vTfBuqzpB5F1aWi3/wDam3zfN+0N&#10;FK/zbk83zZdvzS7VX7rV8fj8JSwEJyj7v9feX7P7J0nw5vGudLaJtVZJfMlee0sryCW1iZW/vRfK&#10;zbPmbd/z1f7zRPXRWnjLU9X13WY59XlhtdMnislt0g2ebK0Sy/O27+7Kq/J/ErN82+tM/Aa68Do2&#10;qWMrW1oiwea7+bFbxS+VtRFVpWWL77J/e+d91cx4a0i7htr201aefTtXnvrnfDNB9nlaLz2iiZ9q&#10;bfNeLyv4a+Hq+xlGrUjHsehSjKEeU9D0rW7a5i2LqUt5s+6jtv8Al/z/AHN1acNzbXmm6h9mWJLv&#10;c6RJv/74+/srzWa3/sdf9GlV0ilX5YmXYu3+HY3y/Jv/AINv30p95NcpZpfXawTRWdzFcRSxXS75&#10;dvzbE/2dv3v4vvfKv3a8OUIzPTpxPV0mltvmglgh3tva4Rd6L/Fs2Vbe8a5/dNF50rt8r+Vs2V5b&#10;D44t4ZU02W0a/RLtVtrj+DypX+Zvl+Vfl81vur9zb/FurfS/vNSi3S30qI8rbURW+T5N3/Am2fNs&#10;/u7KclUhEPdnL3Trbn7dbIn2OKLzVb/nqnz1lX+parbN/aDQR/a/uNC8v8FZ80M7wTXKzreIi/ur&#10;iH+P/b2VjvZ3WvXXn3NtI8u3Zs83ZvrGUpfZJOjTXry/tXuVntrZ/wCF3XfserSeJ598W5pZrjb/&#10;AK2L7lclpuiNoi3f2xZIbeX/AJYp+9rT3wW2m26wXly7u3zpFa/d/wB+rjKp9og1dN8YS3O+LUll&#10;tpUb/XJF9+ugh1ieZUls9Q327/6rYtcPqV/qsKPBFL5395Hi+5VvTby+tok8hY/3q/N/s1tGtL4Z&#10;Adx/wkMCRJLPF+9+4zvVSZGT9+u3fu+XY1cV/aU8MvlNK0ybvmR4vkrSS8Z38qBfJ3r8yOv36uVS&#10;NePLIDoL/wA+5gRdv2Z2+8/n799Ys1sz/wCh/bJUT+JHl+9TJtVg0dIvPVnbb8uz76VEl5BNsuZb&#10;VbmVvuvu2Olc1SMeYDdfUmsLdIoomubdV2Mj0Wd/bTRJt07fFK3yu60y21L7ZE8X+jO8X3kSXf8A&#10;JWfqupancpEsE6pEn3fKi+7XZKUuTmA2NVvNK8pFubNbyWL/AFSIvyJVL7fZwtt8hkT+FIfnrMsN&#10;bih/0FVne7/iuJoP3VTWGvX0LvBPbQW2/wDj27K5oylPllIDVhtl3yrL58MW3906S799WNKhi8qV&#10;Yr5tn/PK4rCsEvIbqVrm5jT+66N8j06a8ttSt9uoy7Lvd8uytoxj8XKBe+2RWybp/Kd939356rvN&#10;L9q+3Wc6vLu2fZ7ht9Z8NhpH2p1sdQl3ov73f8//AOzWf/ZvnX6RWersjr8//HnvT/vuuOVP3vei&#10;VzS5TrU1iLUndvt0v2iL5P3PybW/uVFNf2cL7p9Qn83+J3iaXZWJo9tPC9w1z5X+t3rMjbPNqwl5&#10;El/Ky3MTo3+tt0+d6I4WMPf+0HtJGm6aZNLEzSNMkv8Ac+RHqGGzsYb92sdtnL/f83fvrmrz7ZYX&#10;Uq2M9slp9/7Jcffqw+mwbrK8+bTZU/gT50qOWU5c0Rcx0s2m+cnzT/6r7rovz1Sj17yfOs57xdSi&#10;iXezvFvql5ywxW8/9oedFubdbp99/wD4mpbm/b7P59ssFtE33k8r/wBnraNOUJe0Hze6W4fE+mal&#10;pEV5BLsl+5v8rY9bVhDvtfNn2v8ALsZ3avP0v5XdG+xskr/xov3qvfbFeyRZ4Ll9zfx/IlbUZRnL&#10;4STqof7I0f5p3a/ib7tun3P9+q73MGpapuVlsE8r5U++n/AErn3trO5aWKxvGSXbvWGn6Vf7NkUU&#10;G+4iX5n2/d/2K5quEjOp7vu/4TWNT3SLUtV1XTbmGWLyUtUl2faE/wBa3/Aauza3LeRebLp+yJPn&#10;WZ/4nrC1W58nUn/tPbsl/wCeX8FQ6rr0ulWHlWd5BN8u5UuJfnWpowqQjKFSQSlGRvXN/K/72W+l&#10;3svy26RbKh+0zw28Ut5bR2ybvmR51euCh1jxBqt5ErX2n20X8PnTo26um0GZraKWx1W5tL+7l+6i&#10;bPlr0aasc50X7qGJGgtvO3/d2fIlH/EwuXe5vtM2On+tdJ0+WuXubyVJbiJWl3xf8sfN2Vm3njPx&#10;LZ36QafZ+day/eluIvkq4yjKIuXk+I6fUoWmlSe2nWzmT7qbfvVnzarrl/cJbfZls/8Anr8v+t/2&#10;6yn17xL9tuNttbIm7/Wv/wCyVXm1jxxrEqStqdilvF/HbwI+6ojS5/7pEjoLxGtonVbmVLj+H+Ks&#10;y5ml82Kdom+27du+b599VX8/Urfz9TuWhuFb/liuzfVe8SzvF8i8vL5GRvNimRdv/AKvlCJCmsXj&#10;v5UDSW1v5u9khi2JurQ0qbTHilVZZ7Ob+/d/36zbN7G2l8i0lu5rtvnle4l/df8AAKfc/ab9dsDW&#10;kzp/BcS/fpUaUoy5i5Eum3LW0t3ErRTJ/DcQ1Cmvaq9w7T23nWif3H+eoodY1Caw8qTSls7tW++n&#10;yJUWq21zcxbWuZLaLb8vy/frT2fL8JmbTut/a7m09oYm/jeqU1mth5sreU6N/B5u9642FHmi8iK5&#10;1S5+b5t7Nsq0mianNqMX2aBXRf8AW75/nrS8pSINua21W/iSXT1Xcn3ko2arNFF59jBDqETbfO2/&#10;wVDNNeQy+VZwN97Yuxvkoe/1NLj7NeNsi/iT+N61j73xAV7mGdLrcrQXjs3zbG2bXrn7z+z0llXU&#10;NMnfbL80yNV7UksbV9ssU/lK3mr/AMstrVE+vaHNKjPcrNt+8nn06cZc3KP4ipNNo2m2XmR3032Z&#10;24hX5mWisTxF5+q33m6dp/8Aov8AeiTbRXWloZnot5f21mnn3bQW2/8Ajf7lNfW/Dk0Sz/8AEvuY&#10;om/1yJvffVew03RfNRpbb7Sn9y4b52qprGttpv7rT/Dks0Tt/wA8k2LXvS5uUk6W5m1XVbWKXTGg&#10;hi+//qk+Zaz9Y16+02JP3EU3z/vUddlcVN42uXv0gaxWz/4E/wC6rV0S8vr+4dbaWCa7nb5UuN+z&#10;ZWH2vdLOj1jxVeWzRMsUV5C0Hyv9zyqx9N1X+3rrzdainuUt/up/cov08VWF15TWMU2z+C0+f/0K&#10;t3TdYgdNtz4entrvb8z1Mo84FLVb/T0bbFBL5US75X2/wU5L+02Wlzp9ssMP8Xk/ff8A4BWzNDZ3&#10;PlTwXK73+T7tQwvFD9rnurxUdF2fd+SuWUeWQFSbVWv38iJbuFH/AOW0q7EStO2hl0GV4ra5+2eb&#10;/A8tc/NYQaq6Xy3MiIv3rfd8j1j/ANm6RpXmtLPPvb/ljuqZSlEDvtN8VX0MrwQafd+V/FsXfUOq&#10;+Lda+1Wk+nWK2Fpu/evcN871X8K+JLa2tdtneb0dfv8A9ym3OvWMO+VrxU3/AD/71X7SUY/EBtP4&#10;nn+3/N5UO772yL56NS1VraCVvKneLyt/z/J5tZuj6rBfwSu1ytt8ny+d/HVpLnT5mignnlm3/wAE&#10;Pz1fNzxKMq2vP7Sgib+yI/NRt/8Ao87b9lbsMPh62uvN1C2ltr2VP3UySt9//frTh8Q2MP8Ao0UU&#10;VtF/frEuUie6eWW8+Rf+WW2iMfZR/mJOghh0yzZJbm8+xxf33laprbUp7mX7HF9kmRG+WW0l3vXM&#10;veaVcom6zu7z+DZtWta21VrDS0VIPsf3vnRfnSr9oUM1V9Vh1aVraCB7v/prLRZpqc1qn9prbXPz&#10;fK8TfOlZVt4q0pIpZVl86X/lrM+/fWh/asUNruivls5X+9/frj5ve5gNq2+2WctxbNth0z77fN88&#10;tZsNnor3UreV87r80Pm/Itczc2dteebOkWoO7f8ALxupthbRWcqfvYvN2/Km9/NasZS/ugdwk1nZ&#10;2qLBpq+V/sN/HTodbnfVorZfImtGX5keua1KzWHS0a+1eWwT+Hf9yse2s/CsMvmz64r3sq/K+5/m&#10;pc1Tmjyj907W81LRYb+ZvNgeVf8Al3dax7nW4NVlSx274t29kS6dHb/YqaGGzdfNWBbz5dm9KLnR&#10;99n81tBDafxOjfPU8tT4i4kqarbW1xFbMv2a7T/VW7/x/wDA6H8SQQxbba5je7dvm8lvNqx4eSDT&#10;VdbPyk+X/lt87vRZ21nc3V3EumSebL/y2dVRP+AV3xj+75iCp9v1W5uPK+/Fb/ddPk3UWepS217t&#10;lnktvN+dkf50f/gVTPoNnbQeRBPOmz7yI1Gm6CkNx5vkfabdV+X7Q3zrXN7MQ6G/a/eWCKxjmtNv&#10;zvv/APZ6vaPo+npavEti0Lt8mx5fN3f99VnpqV4915HlMn91EWrWmw6mjyyz6hKm5v7qbP8Acoj8&#10;QFu20G2hsLiC2WX5/vRI1Raq881rafJHpvkfJseX/Wp/8VUN5YW2pRSqy3aS7djO7bE/8drN2af4&#10;btfPl+fyvu/a2/8AQKJR5PhA2NHv/OidfPg/64u296sabcz3l1dxX1t9miVf3Vwn8VZl5f21tFDq&#10;E9z9m3L8yIv31oR1vNjRT/um/gRqx5v7xZtw/wDHvuubmW2lRv3X7r/2SnWeq/JdrPPKkq/8vEsW&#10;xP8AgFY8yS6bdPLLeN5Sbfkem6qmp6lL/aEUrPp/8KTKmyrlKUIkHVQvFNZJt/0l/wCHyW+/VfUt&#10;VsfsSQSs1ncO3zQzNsevJ/E9/ffaJVuZfsen/fWVGZNj/wDAai/tv+3tOi+xtc3NxF/rb51+/WP1&#10;n3QPXb9P7K0nyLOXfE7b9jy73V6bbX6zRRS6hAqPs/1zy/eryma8g+ypbXl5dp56/JM/36xUmttE&#10;822i1DVHlZfleZV2Vj9ZjP3ifhPTU8QrYX7wWzM8SN5rbPnrP8Q6rea3LL8y20SL+6+bynriLPxl&#10;DbWkUcsy3N00u3/bq/qWsW14qQMs8No33t/8VcM6k5G0ffOjRLmw2RX1y15abd8sNxL89VJtS/th&#10;v9Btms9rbF2S79lcvql5ZxS+Yq3aJEvzRP8AfZagvptNd0eRWtkl+6js29q51zxL+A9aSHQdNil/&#10;tfV5b9NvzQ2kCferiX17w1eRSq1nsuPN+ZHnf7v+3WVN/Ztjpy21ssWxvvI7Nvpuqf2hf6bFBbal&#10;BJ/e2Ku9P9mtfaRn7vKM72HxZFo6xS+GJ9Pf5fmhdt/z/wCxWJr3xO1fVdLlg1CC0SXdvZ9v3a4D&#10;UdQhsi8d3B5Mq/e2fe/3ti1UvNWgX/Ufvv4l31petOPL9kylI6uzs7nVbi3i0TT/ALfcT/e2bvv/&#10;AOxXe+FfAM6SzXmp+VNqUUUUsFjdwTvFv3/Ony/xbUbb95fv/wB35eC+Fmpa5beI7TVbFVh0r+K4&#10;lZIoVl3/ACRb2+6z/J/db591d0/xLna41W1geD+1YpXR9ixQPcLE6RO+2J9vyL/Gn3tnybqawjPZ&#10;y/DRq+/VOo8R+GdI15rBhYx6bqGkxLLbfZLz9zF5qSrEn+3v/wCWr/xKm1kb+LzPwn8I9OsL3U73&#10;VvOv/wB/59i+oW1q9xZxM32dVZdksX+j/wCy3lf8tdm6JGW54w+IkmmWto3n2msS+e8Wyxtt9vBc&#10;eam/ZLuVVi+8quj/AHpd3/LLalD4neOp7fwFqN6t9dTPbOiW1lNaIPN3/wDLBfubl+ZFZ4oN25mX&#10;5GevZw6xFPlp0vtHvvL8HVl78Djo7C88LfExoLCxsr7whflJXt9Y0xbXzW82L7RFsgT5YpW2o07w&#10;Mqrv2r/e8Y8R36eFvElqmg6xZa5qsl5E+m6bpljPPLboyb4mt5biJpYv9a7I0TsrNL5qbdkTN6N4&#10;n8dr4y8Ra1oTa9HbW+lyrb3P9tyxRXCRb0WVNnmpasvmv82+VV+/u+VlVuVvvFXiq98O2vhbTptF&#10;1rS9EiurhNY1JfvPLvZoki810gl37VVIlT/j3ZvmXfu+0wkasYXrKzPj86yejh6ftcL/ANvG74q1&#10;O7+K+nap4n1zXf7cW2aCWbSo7iV1tfNlglli+1NA8UHyxRM7xNBslnlVtq/e6DxL/bOvarLrGkTW&#10;GoahrFtLtRJYtRuIEWJp5b37nlRKqs+5ElRkllVdir8svD6vq3h/4p2sVv441iPxN4g0yWKy/tRN&#10;SSBLpmfY6+fK+6VkTa3mxQSt8sXmrLu21ueGbTwn468Y6d4Sh/4plo5dnleH1tba9nWdm82K4uoP&#10;llWKLd8+z90sUsTbmZWYqUoxheX2b9Oh8LynTeNvCGuSWVpc6TbXfiW2tYoLWV3/AND+yysq/JP5&#10;u1bWV3lWVomb/lrXmWs/C6e71HRZ9Uh0u389fnt7TUvtHmrE/wB1/I/hfd/A38H97bX1vpXh+fwn&#10;Y6LptjZrZr4faDbdzWzxSpB5W2XcvlI+3f8AvX+Vfup92L7iQ22p+V5Vsq3N7PL+6R4nferInyJ9&#10;/wCXZF8yP/f/ANj5fiFmqwkn7Fd/67H0dKL5YM8Rt/DPhbxhZzJbahNq+urFBLc6m891Pb7VuIl2&#10;Ok8rt5XzozLu+8qNtbbtTzvxXqsVtGxtvDUcM9jLFr8+s2k7tcOkW2WXyJfmWL52ni83ymSVkTd8&#10;8W5vq210Pwlc6dcR634Taxtbx7qy0+9tzeRNBf7UVfNg81fKi3Tu+z7PtVV3V5X8V/gLpfxH0zT9&#10;M/tptOuIriW1klWN/k/i+bzF+9+/2/K+3av8Teaze5h8fTo1oyxEvdl/5KfSUMwtH95E81+OHxk1&#10;VvFWg2MI1TRZNUHlXlppm15pZfurEvzr97/Rd8W1fm3/APAq3hvWtck1aGC8l1RNPE/mwWMtzKiN&#10;EsUs6Ou3zfKXaqbNm5f4tvzLuZ4F8IeJ/EfxEs7PV/ClhNa+FtNTQb6bVbG6e0a6T90jfK7pK3+i&#10;7lfZt4+ZflXb9B6ZbeHdB8MaLBbaFbRJ9j+wLbt+63+UksUrttR1lbdLuV9+3d8y/Ltr1cVGFH2W&#10;DoQ5pS/UxxOaSn/hPN/FOgReM9G0uxitokt3lVLmG3S1fbOu9fub1bdubytm3a29/wDlrt2+FeN/&#10;DzfCvwj4q8KeI5NmsXmr2eo27R2tykP3v9Ki8t4k5iby93zbWwn91K/TX9nS1+Cvxm0OWTwus8l9&#10;Zf6LrGmajczxXsHybPKliWVF+Xaiq+1l+T+9XX/Er4D+DPCdhca82qwaJp/m/wCjWmoX0FraW87p&#10;5X7rzf3X/APl3Mz/AD/PXpUcuzPLIaw5o/y/aPLjWquPuz90+cvhlpPh+y0SJtGs7nR9KvrOK/la&#10;xldNPvN0Xzy/M+1WfcnyOv8Ayy2/NsSt+TxbY+DNGkvru40m11C8d7LTGu57e3tLGeBvNdvNnZYE&#10;beu1di7fk/5a/wAPa+L9AsfEHh+90h7E6cWs4vKubR2+0W7f3op23Sq25P73zbE+Xb89fCvxF+DP&#10;xK+FfiDU5YIp/E+m3Vzvnvk/0hLpW+59qT/x5G/hf/VPu/e18zhMoo43ETljK5zYivVpfBE+grf9&#10;qnVtHm1DxH8NYbDxjJo9yV1Dw/LJvmlg2fN9nl27lk+bd/Hu2uvz19EWX7f/AMCdW+EukeKvEviS&#10;303S9ZeWybSb6zlurlZ4kR5YZYokf7u9Pm+786f3q/KPw1qF/wCC/Fd7feErd9P1iR/st34Zvm2+&#10;a6tu2QM33m3Db5Tfvfm2K0rbmr3Dwn4s+FvxOW50/wASytFba3fQW95ZB/sVw86qzJueJN7N97/W&#10;+arNvVdz7Wr9lwGWYKhhI0KEPdOWniJc3vHW/tkfFPRPizfXnhTwL/wlOkfZHi1K48Ny6fBbwLqL&#10;Lsi8p4s/vf3q7onb5vN+VldNj/Pvwc+OkHwsnvYdO1Gb4eePNPfyVvtGjt5rHUHV3V/Pb5l2Kjb1&#10;+SdWddy/wLX6ZfCTw/8AsyaDoN/rOneINC1ZollutU/tC/ga4/vP9qtYtiyv8v8AHEz7q8b/AG8f&#10;2PPBvxft4vGPw+0610LxHNOr3VxbqsFvqayvLvuJYvv7t6f61U3S7/8Alr95OmNXD4GnyRjyxOv2&#10;f2onC21xqnj680zUvG/xD8S+MrGVElaxS8aKK3n/AHv71YotkW797t+Tb935t1d3resXOpNaNc/a&#10;XeJUiimu2824lX+B3f8A+ISvE/DPwR+Ovg/xDMw8NeHfDENz8m2+1Bri0Xd/d8rfuXzfNZW+bZvZ&#10;d617f4th1y207SrnXrbT7a9eL7PL/Znn/Z2Zfv7Hld9330/u/wC4tdssxyury06H8U8D2WPVXmrS&#10;90+kP2Y9S36N5W7/AFUr15d+3J+zC3xY+JPhvxZpniGfw9rFvYCxW5ii+9td3Vt6MjKw34/j+8u1&#10;c10P7Luq/Ndwf9Nd9fQXxI03TtR02xmvrZZjFLtjldm/dP8Ae/hb/Y/zur5zGxrz5o0Jcsj6GMY1&#10;aMeY/Kmx/wCCf/ifxVLj+1/D2i6vdJKiX2kwSywTsjfx2qxL5Ev+1F93Zt2M7M1e2fDD9gzxd4K1&#10;RLjxL8R7yY+WWji8qJ/Il37dq+a116t8yxLt+V9+6vsWNmjt5U3LYRBt0vlKqxN/B86rtWuUv/ip&#10;4V0G9isbzXtP+0St5S28Mvm/P9zZ8v3fm2L8/wDE9ZqGJlDkr1f/AAE6KOFqP+FDmHaJ8KNF0qe9&#10;nlvL3Ub+8kiuJ5buV3e4df77yvK0qJ/Cny7dv+5t7EJ/qWtoI1lt02RO/wDrl/2Vlbe3/j1eBax+&#10;174Kh063vNBsdS1hLhVl+6luiIyXEu/+99y3l/8AHP79cD4n/bV1x0u4tM0+y0208qW4tru4+d/+&#10;QalxEkqf9dbiKJtn/s9TTo4Sh8J7lPI8wq/ZPsCG8lm3+e33W+//ABpWf4h8T+HvDcCNqusafZ7P&#10;k824ukidP++vvV8FeNviv4/1uy1W21DxHc/aP9K09rRNif8ALXT7eJ02/wDTWWVt/wD8QleW678Q&#10;/DaeJtVu77XoLzStSvt88yy/amtbdtUeX5lXcyrstbdf9neldPtnL3aUD14cOwhHmxVWMT9BNT/a&#10;c8D6PPEtrqDarcSrviSxi83ezS+QifNs2s8u9f8AgD157qv7aVtqTaY+kaDst9RvLW3iuL6X5JUl&#10;luEf5F+6223lf/vj+/8AL8MD47aZ4Rm064FhdX1/pi2txLGy5idF+0XXzN8zeU0t1FtlVWV9u/d9&#10;ys3UvG+rto/leGo4JLPTrWJ57cQPe6hYeRZXC/aGVX8qez817hvtUW9VXYzKu9In6I0MXW+zyj5c&#10;kwnxS5z6c1X9q74g+IdOu1a8+wJF/pX2exiVXlt/sUt48W/727b9nX/vuuM1rxfq3iW8ittQ1m5v&#10;9S1FG8i3lnfzb+6g0qLZFEv/AD1eW9+4n3ttfL9z441/UmtrttUe7R4fNltrmXajWeyK3dH8jb9p&#10;T7OqK7wbJ12XG9V2bqxrLQrnV9NlS1gubuOOHddTW9sJYrjbviT5V+WdN2z96u2dPNl+WXy91dkc&#10;nrz/AIsjOfEWDof7rQPe9f8Ai34WhH2TTriTU5ZLO5sv9DVMuy6OtinDuqq25LjZFu3Nt+VW3pv4&#10;rXvjhDJZyR6dp/2OxS61FIr+6b5XidrVXVIvl/eeRb/6h3Xr9751Ssf7RF4mkuI/GF/C0txBvi1+&#10;xnXVNQniZonWJxu8rUdnm/6qVluov3W51S38qquq+FLPTbSw1DcfEOkXkDxRazay7IZHihdPstvL&#10;Pv3KqrC32W6iSfakXlbfNTd6lHJaP2zyK3E2Nn8EuU2Zfi3r+qtrGna/E9rFql1cW850z9xcabLP&#10;cSyv5DSv+6bzYk32s+1nSLaksXm7qwr+21S8ml1+O5n8W6at2qJdp880UsrKzxXCS+a1rK53I0U6&#10;ywSsLjymdV3VTi1C1jtIp7VLWL7L5kUtxMjNDcbWglit/wDSt6y7FT/j1uEVP9H+V5XerFn4j1LS&#10;J7S2S4l0t7Wfyltkl2xQSz+bBLbv5q7YE+RVe1utyMiS/OiP83r08vpUvhifPVsfiK/8SfMUE8OX&#10;emQ3CQypZyWLLYXcd7OtvcW67pYGV97s1r5quqMv721b7QdzLs2rpwLF4e1Ge7t9bvrO+0uHzdP1&#10;PS1nsokWeBHV0T5Z7Pe2/wCbbJA32r5ViX5joWlnY+KbR7yG2h0TU7KWBHuIf9HsVl3Iz/O3zaTK&#10;7M6bZVazd5ZdnlLEtZmqeDLnwbc3enaz9jsZrOCK7mt5i6TeVOkzIyeQsvl/I+/fEzW3zW/mru+W&#10;u+FKkcEpSZ093e+Etb8+CbSo9AvVjW6kvY3b7FFLveJrh4rVF+x7jLvWW1821+a3RomZWesjVE17&#10;wjNbWCF9Jkt9Ol+wrp0CF5IfKR/tSNa/JKv7h1a9t3ZnW3/ert+WsxJdJtLmIzy6pc3Nvatfta2s&#10;X2OKzumEW+aLyvN8pP8Alqs8G5ZdsO6KNKv6L4wu/DFh/ZzaVol1pXmu7affQfb7S4ffOr3flKzL&#10;8nlbftVhsXbb7XVt9aRjyfCZlKytv7T1azTTYWjury68yzh3NKdv2j5XXyE/et88X72yVJf9Hl3Q&#10;fNurU0e8vtLs/st5Z2k2mTsn2nRtRjilt5Xit3Rna1gdWZk2RK91b+VOv+kbllbfUsts3jCOwi0R&#10;r7XYG3agfD2pfv775pYmfasTKt8v390tr5V1/wAfDSoqRVzdhaX+sWM09jHPrscio06PB5sU8qpd&#10;R7vuqsvy52u/lXKed+63bd7a83MB2M+g6P4tW9/sfUrvUru5ulgh0zekv9qS+b5rPFcP5X9ottl+&#10;WJ1ivFa6iT5lirl5tWs3tNQazsIDp11beRjU5kuri1X7PL96X91FLOuy42rcIsq/J5DN8jV1tp8E&#10;vFGsxXsT2ktnN/Z0t9dF2RvtlqvlM7fN/wAfTo63DeRKsU8XyfvZdny+s6f+z+vivU7JfGGvi+ju&#10;NI/tWLUNET7RqC2vlSr+6ll3Pf20Xyo0FxunRYEVWiTdvG5QMZV6UPtHgWo+Ib+fVr+6nuv7FvZT&#10;/Zt1sVYEZYrhP3UqNt835Hf5L3a37pP37fdq9Bql3rtrDod/pdxqk8KJpUV3Dviu7PcjrFa+a3zb&#10;U8pE+y3vmrst5VgliV99fRnh39nvwfodx4FZootVa5s5Wnu7dPtkV5B/DfwI/wA0qosSLLZy/wCq&#10;2tsRWZq3vBlnpnhvw/4SjgitrOGz1OdLW4toHuPssDfx/wB6exl+fzVf7rf71axpKpHnOOeOjCR8&#10;6af8I/EVzJaXGmWy3/h7+0101LqaL7B9gZ5Yma1uln3NbP8AI3yv9qtd8svlbmRmrdsP2ZdbsNHu&#10;J73UoNNm06+XQ54fm81Pvo6ea7/6K0qSy/un/cS7/wDgNfQH9vN4T07WLnTI7eFdM1fbeWlw32hL&#10;eCV/nil2/wDH1pz/AH0lX54m/i+7V7xbYabpZ8fzaS1xZw4tX1Cz1FvP/s6J3+5L99bmxl/5ZTru&#10;2sq7tqtua4xjCdpnHLG1Z/AeX/8ACg9K8OX/AIifRr7VrPXdEnR9KuEllsJYt3+tii27Pst19/8A&#10;df6p97eV/DXrOm+DvD9xLq1p4Z8MWVhrWpaKl1AukwRW8WoyxbPntYv+XW8TZ+9tfuy7H/3mqa5P&#10;f6xrfjLS106dtQ/sGDckoe6TylVWSK4dd3mxr9+C8Td8u3dt3NtspaXl5rOlNc6hb/ZfEWkRWUv9&#10;p3Kp/pip8kV75W5ra62f6q6+6yoisnzNSko8iaZx+0qyl70ia2vJrzXtHl8lkS/0G6dJdPTY/nqj&#10;ea1vE3+ql+/5tk3ytsZlb7tQ+D5Ws/8AhANsrPDBp940T28fn7bX5kllgRv9bbfe821fc8W1mT71&#10;aejXdt4stfCtzqk93qviK8afQtTt9Q22CX88X3Ell+Zor5F2MkrLF5tc5Y6qNGsNKktrGa31bw74&#10;qe0W4mXbcSt/AjI3yQXypt/h8qfZ9/5avm5kodf/ANojl5feNDwn4g02/i8BWl3avE8V5Kmnywr9&#10;tfTtzfcT732zTn+dNvzNF/wD5rGpeH5/B9ldx6g1ppX9nav/AKdb30rXUVrA2xU3Jv3T6c/ybXX5&#10;omd/k+Z6xbyS5sNM8S6bHd3dzZxa5Ff2MViv2d0lX78tqq/LFdJv/e2/3WV3ZPu1e1HVdIu4PFml&#10;XCu2lrHFqkSaTCYpbXdt33ul7v8Ae/f2f+yyfLtfaSU6cueH9f1cz92ZB4o060tbbxzpt1dyXF3p&#10;13a6ksqs0trPA6fukuLj5ZWXe2yK9SJfvfN96ug1S7sbzVPFsEunf2lp+tafZ3tyuq3TW9x9qi2M&#10;iS3EW1Un/iiukVllVk3P8zPWRrGneTq2oX1ncRTfavDn2q2uNMX91dKq/vbq1RvvRfK3n2v3l3sy&#10;LuVKppDPf6toulW0En/Ez8MtFZvp8X2pPK/6ZIv/AB9Wrt/yy/1sDfwfuk3K0Jx5nL+vd/yD3onT&#10;i71STxKdas5zLpGu6U2nX0ybbC4e8X5kivPK/wCPW8/55S/dl2pu/i25nht/LuvBEUcsv2jyLq3i&#10;ztt5Wuvm+5/zyvE+Xcr/ACTrsb7z1Q8O3d5pFn4L1a7vbWG3+yy6NqS6lKtxtg3siRXsC/NPYu/3&#10;Z9qtF/wFd1jXrWx0HSbLVAs+ry+G9VSw1nT76P5YLGX7v2if5muoNz/urpYldd33vmWoi/Zy5f6/&#10;r/gDtf3g8I6w9mnw21C0S4iu0vrq3g/s3aku7/lq9qrfxf8APWwl+9u/dfeqazWXVLbRJtISN73T&#10;tYnllt9Jj3pPA3+tlsIn+9Ft/wBbZN8y7Nyqi7qxbuGPw/p3jTSbWBobjS9Vs9Sgl1Fnlf59+xbj&#10;b+6ZX/5ZXsSt/Bv+9Wr4g1C9afxfP51zDFfeRqTJLKtk8t1vTfK6rsWC6T7/ANqT91KqfO6bqzqV&#10;aVP35TUf6/8Atjqo4XEYj3acJS/wkN/4d1rTbXxdZXVqLOWw1D7fBBCn737H99isErK95bf3reVd&#10;0WV2/ear3iO0sVi8Xqt9BcebZ2eqxNE0txaS2ezcqSyttlltfuqtwi74G+8+ysvxF408O3U+v3kv&#10;nrqctnPFqDWUXlfa5bVFZ7pl3osF4run72JpVlV33KvzbsLUvGCWesxLBbb5Yor233u2yKVrWyil&#10;d3Rdm3zWuPnRHVWVPufPXi1OIcBS+Or7390+lw3COaYj/l1y/wCI9L1rxTpeu3GtafqWkSPdX/hy&#10;Bl1DVrjfcIyMrRLeNFsWWL5E8i/+bbu+Z/7tCHVNXtfEtrLcyvYJf6HPZajLN/or3VxF9xGuIv8A&#10;lvs2+VdRbt3ybq4PQ9du5tX0KxiaKO1ilsNNgiSJP3UEum/atq/3V89ml/3q5rStVaa4sr6+vN//&#10;ABNtEuLq7uJf72m3Cu7u1fN1OJ4wjy4Wn/4EfXUeBF8eNr/+Anc6VrWn2EvhCW6vGW40eWJJW09k&#10;V50ut6RXSeVviinTZtZld1l2qzLUVh8R00vw7ZWy2e/7FBb65Y3Cbbf7HeNqv2V5Ytv3d6L80W/y&#10;m/uV47D480XTdIsYp9Qj+1sul6fEib3/ANKiund4n2/dbY/8dZr/ABTsbyz0yKCxn23E76HK80qo&#10;6/6bLdI/8f8Ac2/8Dryq2bZrjfhXKe5TyfhvLPi96X/gR7BeeNtTS41pYPI0qK1g16WBLGLZ9nli&#10;lTf5T/eVXVPub9tM1jzdb1bWNMnllm/4mOo2kG9v9VFPpsuxE/urXgd58V9e1LxFos/mW9mt/r+r&#10;WV9FbwLsk8923r82+uesPEmoaxb+Gr7U9Qub+7tddlilmu5Wlfb8+xPn/wCA1xywuKxHvV6pv/bu&#10;CwkeXB4c91tvHmi2er+Ep21CB0urrSNvlfvf9RZXCXCfL91kZ0+R64q0+K2maj4f8NW0VndvFqVq&#10;mkSu7pF5TWt7Lcb0+/u3p8leeJutrLT5fufY/G+z/cibzax7a5XStN2/cTRvFbWq/wCwrO9a08uo&#10;x+M8+vxHja3w+6el3PxU168l0/U0W0s5V8TXlreeTFvR4Lp9jpsl3/K/lLXF6nrGqWVnFFqV/c3s&#10;ukeKok3XErvtikTav/fK/LTdYmb7B4wtl+T7Lq1vdr/sLvR3/wDZ6f4/hW8/4WLGjfPLa6dqsX/b&#10;JE3/APoL13RpUofBE+frYzFYj+LMZqU32bS/GFt/0C9WS9VP9jejf+yVt37/AG/VPHFtFt/4mWhL&#10;dL/tyqj/APxCVzV5uvPF+sRffXXvDcV0qf3pVi+5/wCOVL4V1v7TL4Nvml/4/wDSrjT2f+9Kuytj&#10;lNWGGLW/EehOrf6P4j8LPp8r/wDTVUdN/wD6BXNaVfy2Hh/4f6vO2yXSdTl0idH/ALrJ/wDt1oab&#10;qSW2h+Grlf3P9kas9r/wD7qf+yU/VbdW0vxxp+35Yp4tVgRP73yN/wChb6AM/UrmfRPDniizi+SX&#10;wzrH2qD/AG4mlrdmmiufF/iDSPv2+uaYl7ap/efZ/n/virF/DFrHijyG2pF4l8NtEzp/z13v8/8A&#10;6BXOW26HSPAniFvku9Gun0+8/wBzf/lP+B0AaOg+Kd0HgTXpW/1UraVdSv8Aw/5ZEply/k+H/FGl&#10;Kv73RrxNQiT/AHn3f+h76pXnhJfsfjvw/wD8+8ra5Y7P7mx2/wDsatQ7ZvGOharK2/T/ABHpX2K8&#10;/ueaqbKANj+34P8AhNNE1JZf9E8QWL27N/t/Myf+hN/31WO+pfY/AssESr9r8L3zPs/jVN+z/wBB&#10;+SsT+wblPAuoaUzf8TPwvqP22J/+mX3v/Qfnrq/7Niv/ABzaNBbSzWXi3Snt5Yol3v57O/8A8WlA&#10;Es2t21t8QYo2bfp/ii1Typf4PN2bKwLLUr6TwXqtrGuzWPCV1LKu/wD55Kj16V4Q/ZU+JXjPwNa2&#10;aeGbmzutE1HZY32of6L5qb/vJv8AndNnzb0V1r2vwH+xneax4w8UanqHiG2sL3TZYtF1Gxt7XzYr&#10;2VrW3uN6Ss6bfkukT50/gegxlVjE+X31jyfGulaqy/8AEi8UWKxXX+zLs/8AQqz7DwlJNpfiDwFf&#10;Sf6Rbt/aGk3G/wDvJuT/AIDX6FeFf2QvhX4MbT/C9zp9z4h/1+rwf2tdeb5SQPEv/LLYu1PtH8af&#10;x14j+134q8K+Dvgt4V0vw5c6fN9v8YLqN0mmfvUigWWafZKy/LFs82BUibb8qfIu1aCI1ueXunzx&#10;f373ml+HPGas0Oq6WsVlff7cTfNverb3lj4Y+IM23amleJYnlZH+4ssqf/FVnukVh4z1DQ7x9mi+&#10;I4Ipba4/gRlT5v8A2WsnTdBute8L6n4Q1f8A0bW9E/e2M3+79xP93bQdJ73+w28qfHaLw9eKyS6C&#10;s97BvX/lk0Xlf+z1+hf2z9wku77yqnm7v9v+/v8A/atfn/8Asi+M9F0fxRL4s1qJku7XR5dPupki&#10;3v8ALKjfP/uKj/8AfFfRuvftJ21tZ6rLoulSX93ZadFqCvNP5Xn27S/fTbvb7n99656lelR+KR6u&#10;Ey/E4uPPSie4TTNv8pV2b/N+Tbs3f8A2fN/3w1RXOpQWbbrm5ihiSX78rIm35P8Age3/AMhV8meL&#10;fj34svE8QRrcx6baQLb6hapaRbPtVlO6b9/+1/BvTa3yViXj6r4h1vU4LFtQ17UrDVoNYs4ola4l&#10;ureXYroqr97Zvrj+vx+wfQUuH38WInyn1M/xa8Lw3VpbR6rFc3dxKlvvt23/AHfmf59/zbP9h2/3&#10;K851L9py2uZbKx0XQ53+3wXDxTXzKiPLE/zxbF/i+T+P+/XKeG/2W/H+t313BpmmLpEUWpxalplx&#10;q0vkbVbazoyf61f++K9j8PfsZrcwP/bXiPZLFqzavFaaTF88G7/lkksv3lf/AHKPbV5/Cb/V8own&#10;xS5jxK8+OXiXxOuiMuoS2FlrME9vE9vt821vfup8/wDv7K5+0tNU+JV5pUDnUNRutUW803UbK3Vp&#10;Ut7qLY32jyl+7v8A4n/2K+0vDP7N3w5sbbdbaCr38Vy9/jUGedPN+f8A5ZN8v8f92vTrO1gTSIot&#10;Ptra2lgf5YbdfKT5an2c5/FIl51hsP8A7rSPh74d/s3fErV5NEnudHh0V306XTdTTVZ1XfB8uz5V&#10;3tu/4D/BXqvgr9jm1hTRLPxJr032vSYriJV0+BU82KVv9UzNv3rt/wBmvoz5dbg83bLZ6hF95Klh&#10;vF1XfB5vk3sCN99aI4ameXWzzF1fg90828E/s6fDrwQmn6f/AGJbXt5Zo0Ntdan/AKU43f73yr93&#10;+Fa9Js4ItEjXT54rZLD7kCQpsRF/ubaEmW5T7HfeX9ti+49N3yo/2HU4onif/VPWsYRh8J41SvVq&#10;y5qsyWZ59Nb/AFCzae6f3vufJTHtmtm8/SljdP4od1DvPYSurQLc6fK3391N+xtD+/0jy3/vI7Vo&#10;YD9kF+qSwLFDqC/Ps3f8AqF7+L/UavFAkrfIr0Oltftui8u21BVT/wCLpj6k1svkarFHvZdm9F/i&#10;oETJ9p02LzfN+2Wm5PkRfuUxEg1JPPtp5IX/ALn3KNk9hF59nO15Fud9lRb7G/fdKrW1xu+VHb+O&#10;gD8v/wBpDwr4h8YftHeNdQ/s/Upn+3fZ4pbSDf8AJEiKn3v9ysGHRPiJptl5EWmazeWi/wDLG43x&#10;f+irr/2WvrPxnYT6b4y1X+0IGtpbieW4Xf8AcliZ9+9Kyrm8gR/N3LNE39xvuV2+2POlT94+SX/Z&#10;21r4i3kVzPpi6VdffV9Rad9v99NjI+7/AHHfa1dv4b/Zl03wQkU/ibSrXVLZdiLd25l2Rfe+eVdz&#10;Mrf9NU+Tc6b0iiTfXvnnK/zQN8nlfx1FeX+z/no7svzO7Vw4ujTxlP2dTQPZxMW2+FGhPc298unw&#10;eVAs72f9k3iJcTxStF5TrKzfKu24379v/LVdrRKu+vL/ANpP4UWz+H08VaVpU/8AwkCLFcRTW8cr&#10;3DTrceUjeU23cyJFt/h3b4vv/PXoUukQQv5trbQ3Nq86zz6NK6pubzfN821dkdYJ93737m12d96b&#10;nSWKLWNH0/Xli0rR7yfWPD95YfZ7lNbWC3uEuIok32tx9xZWR0idvk+aL5k37/Nb8vq5Zisgrxxn&#10;teal/wDJHdRqW9yP2j438LSnUfFt3d3Y1i119Lu2aSbTNRgsru32wRL5CpOu5n81vK+R1b73yP8A&#10;dr7g+FnjG78R+C4tf8MStpV1O2xdM1PTGuJZW3pviuHZP37XDOjsyMzsr7V+b5q+GvHPhZfB2uXU&#10;fifT4bjwvO6QWdpp11LFudX+SVFldm+60sTfO33/APcavUvgD8WLjwTpVno0kXhiPQIJmuLiI+eL&#10;u3upfki3S/uonZvm3feXYi/N8yV7Gd4H+0cHGvhfelH3iaceWXLTifWurXl5arez2M9y/wDosX2p&#10;P7TdrfzVd18reqfeVF+beqru3v8AJsrzvRfF+oa1oz6Qx8y6TUPNnXUblWe1VZXiVPmb90zLvl+T&#10;d/Ev8aq3S+D7BvHmrJp95c6lbJE3lL9t/wBHSVoE2v8AJE+1Wbe/yfNuXY3y7/m5P4j/AAXshr6r&#10;by6diw0//SYnlX7bOq797rEv3l3OvzJ8yom5drba/JKU6SqvD1pe8dPsavx/ZOV8T+J77QdTvZ4p&#10;WhilX979riSWKLdu+VUZ1X+BPm/3Fb/aztK+JVtoWnRWWtW7eLLeef7PbW8sEX7qdnlZV2/K25lX&#10;b937yyr81edeJ/FNzrEulK86pocEcs/220X/AEpW8qL/AEeVWXb/AAbvut9/7v3a308eaT4SubDS&#10;LmSe/uoJftUe622XcUqo0T7d3735vN+9/vbP71fTQwKp0488OaXkb/DL4jq/CfjrT7h0uf7PktpW&#10;aLyESJ0e53fMm359qr8kqqzb1+WX7nyV6fD4w1TW777LBEu21g8qW0SzSL7L/f8ANb+Jk/hfb95/&#10;vN8teJ+DtS1fxxrN1e6fpem6QurWz3Hm3e55ZfNaeV1RZV+9uaXan3fmT/ebt/BukahY+GPItltp&#10;YfN82WV7byv9a2z7v3fk3M21P+A/cry8xw9GEtPiKo1oxjymvc/2hbXV2rzs8u7dLdpOq7/4d++L&#10;fu+X+N1/uUtv4n+x3XnxyLqMqtt2ebs+Vf8AbX5Wb/vmkvN1otv9sWeGWKL9xv3S+VF9/wDv7tz7&#10;9+z5v4K5vxBrP2fQNU1LyIIJdOtJW2xNudpYlZvKVl+b+H5t/wDsVxQoe2nBI5pzPR7f4vrfQW7a&#10;ftuZpZ2g8l4vusrsrL/tfMrf981q3KS38vmq/k/xskNeG6ZJL4U0q10tY7m802C0itYLv+NIl2rv&#10;3f3n/hT+7srotH1vVdN3st5LbPE2z7Pdr93+FE//AGP7lOth0p+7L3CoyO91i21fWGSJfItrVW/1&#10;u797/wB81oPqX9my+Uup73/iR4l3v/uVwVh4wvL/AFK7XVbxvNiZfnt/mRP7/wDtba3ZtY0+5R12&#10;x3ibfm2N+9/+xrkqQ5PeHGR0F/Z/2lZebtlhSX73m/JVKz0rybiKKDUftOz73lNvrC02aC5d4LNW&#10;s4ovvW7yu9WH1K+sLO7+zWP2P/nk838dRy8/vcoy7f3Kw3ssTRXKXH8L7fkqxbPPNEk8UUk0qfup&#10;fl+RVrnfD1/4jv7D/ia/2b8kvzPdsyPs/wCAVfmuYtS3/ZryCz/gXymfZSnS5JFnQ7JUt3aziV5Z&#10;f4H/AHX/AI/VGzuZ/PSK5WR7f+KFG/8AZ65258h2itr5VubiJt8Twyvverr3iwtKv2OeH5fl3/xU&#10;c0pR5Yi5ToJte/sr5rGK7h2feR4vNrQh8VT38CTtArv/ANNl2ba4d9YuX8qJtTns7v8AhdFSq+tX&#10;+vPpLMqwarexf8tpfl2L/wABraMJcvuyGdRearpVzLcXltOruv3okbftrJh8T2N5LE0FzK8q/wCt&#10;h8r7v/A65XR336jtltoof+eruzfJW0k13YT3CrfWz28rLtSZdm2spUo1PeM/eOmudVsYdSSeW8+z&#10;I67/ACvK2O1VLbxDY63fvbeev2TbvV4m2UyZPO2S/a18r7mxFR0an3mpbLWK2iaO2i8376RL81KV&#10;OP2hlL7ZPbX+6CC7e0ZvK/dLvrd+33NhE7RRfe+Rf3VUvt9y/mxbot6fdhi+/trHuXvryfzbbWlh&#10;lVf+PeX7n/A6mNPlLOiuUvP9HZdPsv7QZvm866f7tXvt8uxIp7OS5f8A6Y/8sq4m81vxG8CLttk+&#10;X/XRVEmsahpUVpfTxNf6hK+xURvkro5OSXukHQTeHp7l0li1CSwRG+bfEtRW2gwWd0l3PrzTS/wx&#10;Q/OjVRmudO+2JLef6Ne3X3djP8lZ+q2f2C3eBWuU3Mm13276mNP3eblK+0dtqV/qcLp5TLDFL87e&#10;cux1/wBysxPEMWqxPFPeLc2kTeV8jbPmqp/beoWcSNPc77dfk2bfnrP/ALHZ9U+3QeVNaS/O6P8A&#10;Jsb+/XRHlh8IzYfVbGG4dW1NYZbf90qIvz0+81WezsEuYLlraXzfl81fklrH1WZdI0t9SuZ4n/e7&#10;N9ou52Sq9hrFtc2csXntM8v72J9v3FrnrVnH34xFynQJrbalof8ApLWP2tZd/wAktUrzW7zz3ZrO&#10;x2LF9/b9+uPubnxLDCtm2s2yWTy74n2/P/u1upfyw6S6tPBf6mv+tih+/trotzfaI+IsXniHQ7mw&#10;8i8+zeb/AAp9yrb+IbnzUigs7ab5fll+661jprEupWEu6zgtnVfl3r89UbnVbuG1ikjf7Tdv8i26&#10;L9+n7SMo2GbFzqWqpPbxahY2SI/3ru3nd9tVZvPvJZYLlpLmJ2/dfZJa5ybxJBqU6aettP8Aam/g&#10;/japfsGoXNv9pVFs7eL5Pnf56rlj9mJnzHbW1ha2aJZwN5L7f+W0++qKQy3l/Lp/2n54l374W2pv&#10;rnUsNVd/P8+K2l/huHb56ZixSK6lXV/7S1BW/wBJS3+/W0Ye6Z/aNjxDf/YLWJZ52uXibe2z5Pn/&#10;AL9UofGE99dRfZrZdSm2/cm+TZWJD4heG3b7JcwI0vyfZ3+d9v8AtUaPrbPqyRRaVbJKq7PNiZ/k&#10;rKNL3jTmN2a5uUg8+WxgtpWl2M/m/JVd7PUHl82VoLa4/hSb5P8AgdZ7vq955sVzeSum75XRV2Vh&#10;XmleI3iS6gkke6Vvvs6fLW0KUeYR1vk6hc/ZGXVfO2t8s39yjVbmfR7CL+07nfvb+P761wFzba4k&#10;vm6kvkxRfPv3ffqw7z3ksU8+rreSp910/h/76raVKJPMdk/jCxhsPKvmuUtJf9UiRbN1V/8AhPFs&#10;9O2eVvdfupE3z/8AA643UWg0hlivo7u5ef8A1UVkqNVj7H/Z37yC2nttn3ndfuVdpRjzCOisfG1z&#10;NFL9mtNm5v8Aj33VNc6rqaOk+p2y6VvXYs0rff8A9quMudY8m6t23T3/AJv/AC1iX51pmveIYLl0&#10;trPTJ4Zf+nht7y040pD5jYuXaxnlnlvpryJ1+5t31btptNmg3LpkCS7d29/4q5yx1i7Szl+02mxv&#10;uUalNBNZwytBs/56pu+8tHJLmEbb6nplr+5vrO+hl/6Yt8tFcvfXGnQXCRKkk6Fdyh93y0V0RpaE&#10;noFzeS7N0Vt/xMPubE+4tV4bm+02J1uYFv7tvnRN33aqXmpLYS+VY+Y8v8SIv36qf2reOzrPL5Pz&#10;fxxfcr15SAmttYne/wD+Jn5tnK7fL/t1qzeJ7n7Q62a3LpF/y1+T5WrM+33SX/2mSeC5+Xauxfnp&#10;v/CVXMMUskWlR+bK2xXdqx90DoIfEmq3MX73ckv8Lp/HWemva1c6vtglW23fI1w7fJVS2v5ZmiW+&#10;/wBbL8jfN92q9/pTWzvL56wxf30asanN8QGhc6qtnqP/ACEIprp/+fTd8lWPsF9qUvmtPc/ZJV+a&#10;H+5XL21zY73bz5/9yKKugs4Z3tU+x6hd+a38D1EafOBpw6PA7P56rsX7zu1WE8PWc2z7NL5N3/cf&#10;7lV/tjaa+6dm37fmR/nqini1r/zYGiuUil+78vyVfLGHxAaFhNeJq7215LbQ2SfJ9nhX52rY8nT4&#10;fm83e8S/Kj1yX9j6q6/6N5UP91PuU9/B+rzWqS/bFR/4kRvnqPel8MQNC/1tkaKeLTI5v4F85q2r&#10;bUp7+1l+zRRWF2v8b/cf/Yrj08ParYOm1l83+5T7zUtQR0ivIGh3Ns/dSrsqIylD7JR3GjvKiO2q&#10;20U1wv3Ht/uVYsLlX1z/AEnzYYm/gTZXJWCXiT7ml8lNv3/N+/Rquqy20sUrS/In/LZIvnetoy93&#10;3oknpFz9jtoH8qJvmb5dn36rw6rY2cEsrNP9o/ubkriUffsnbUJNn8KPV77TB9g8+Xdcu/8AcWtA&#10;N2Z/tP72VYLmH+49Z+pPKkTrbbdNd/vOn8VYr63EkvlRLcon8O+kuf7Qv5dv7vZt+VHX565ZR5w5&#10;i2nh6e/l/wCQncwxMvzPK1W9H0pra6iT/hIZ3+XZFv8AubKxHS8mtUtp2X7339v3f9in7G026/db&#10;pom/5Y/wVySlyfZLidRcvp8MqLfNFN/BvT7lWLPWLO5+WKCC5t4Pu71+euMuU1G5gll+zW0MS/wV&#10;n6VbS+Q87N9j81tibIG/77pe0lzfCI9ATxDZotx5Eqw/3k/jSiHWIESVWlVIp/43b565R9S0jTYN&#10;s8TTS7f3r7fv0+/udM1uKKK20yS2u3X5ZkX7/wDv0c05gdnbeJ9KtrqJvP2RP8m/+CmX+sW32VJ5&#10;blUi3fLcQ7/krnLO2a2dILm2j+0Ivyo8TP8A+P1rectms0q3MdtDb/O0KLveumPMSauiX+i/aLv7&#10;C1zM+397cOv36tpZx68/kW2oQJsb5t+5HrlH16+uWS5ggu3Rv9UjrWh5095oyLPZyfL9/wCer/ul&#10;8x1Gq+HleLctzc2cq/x27JVe58NfaYom+3Rfuvvfe/e/79cpeXmovapBFP8Auv4Ytv36xYdN8Q2d&#10;0/2NrmHd96Hz12VjUqR5vdiHMdhZ+fbXEsHn74t3msifwVkzaPqevXT3lnLsi83Y29vn2f7FP01L&#10;6Z3+0+QkO35kRarzalZ2Hyy2s958++L978m7/crnly8vNIR11nDBbWXkTz+dKn3pZWT7lY15qS/2&#10;u+nxWMj7F3/aE/irP1LxDZ3P7pbO281F+ZEWrdteX0KSqu7Zt+V0+TZWcuWUfdLNC5238XmyxSOj&#10;fIu9vu1zj232betzqt78v+qS4lTY/wD3zTXfVU81pbyD5PupXP8A2afUrx5Z08nb95/71c0pS/lI&#10;NWGaLVbqKdZbl4ov9an8EtRX/jN3uEs9P0iBGib96iLs3rUNnDqFnqUSrOzxOvyolXpna5li22Pn&#10;XES/fdqn7I+UZZ3ljqqSxT6eybm/dTJ99asW1hc3NxttorZ0g+SV3rC1LWJH/wBRpuyVPvS/wU6G&#10;aK8iSeXdNt+dok+dP++Vrm5H/II2ZkXRIrtfKtkR/naL5axbDS4/Fd15H2Tzn/vs9R3mq2yfuvsN&#10;ojbv4H3Mq/7q72rHe/bTYpX0/Uv9IT7yRN95P91lrSFCUpc4+aJ0MtjbaekqTvPvi+Te/wBxa52/&#10;8W6DenUtNja5V4o1aK9t13/981kvPczQbm1BrzcuxEdvn2/7rbqytLsPs009utzbXP2O58j/AEhd&#10;qfMiyrF/s/LKq/8AAP8Avr0MPg4+9OWtjOUpG7/wmcsKvFFEt5Kq74ndfnZf/Hax/wDhJ4Luxlk8&#10;y7tr/du+98n+7t+X/wBCqveaas2oJaSSNsn+Zbd4vni2/wAStT7nweuqXkrafqk9zdRfe2Wbyyxb&#10;f767v4P92u+lh6C1I98r3+sl9Mddu+LbL877pYm/2WVa8e8RfEq//se1t5JmeeJds+zcjJKq/N97&#10;733vm/3vvV7Snwi8aXlrE0VythcSsu54rRP36/Ps/wBbKm3+Ose0/Zw1W8vUXUFu9VtWkl/dNLa2&#10;r722b0+9LsXczf3flr3sDXy7Dr97OJjIm+GPxQ8RfFqXT/C0WmWM2l2dotvKfspe3hZk2+d/Eys/&#10;z7nRf9r5tm9V1mKa50LT9C8RWN3qmtWF9P8A6bayrby+R9ob52upd+5vlf8Au7WZWbd+93SaF8LN&#10;B0+S0ki01bCwivGna4dftsqxMiM+/avz7P3W1Pl/1rbvuuzeheNtOivLC1u5Bq942bqJruLTJ4Le&#10;4l2ea91Bv2NuRUl3Rbm+VHdWX5q1lOEqnNg4e6fQ4HHx5eWuUvA9xrr/ABHtP7d8OWlho7JLLbRX&#10;e590WyKJ3WXdt3bP9bsXytsqt5S7kqr4z8T6MPFlr4Y1TWtV1K00nUvK8nVZ1gYTxzrE7bvl3bmf&#10;zdvytt+99zyq8hudUufBfxE8LWMeoXFx9ptZbBBFLvWB7lZU+40SLt8113xPu3eVt37acmg6p4t8&#10;Wa1Jb+G7q7tY77+zYfsq+UkHkKuxNk+5tzMw3NuV1Xf93ey11LAxc/rEpWjy+h7ssypYePve8Z/x&#10;M8Latr/j6C88NWlpfXA/etBaW3m/ZdrbpZJYk3qyqzKzbVb+Fn+Zm3c74gtNYZtJ0yz8vxCt2zLF&#10;pT798Sr+98lP3u3bK0u791950Xb81fSeheGdM+FnixNT1fxFpOm3FnbLEumaisFrcbdieUm1X3M2&#10;3+Pav3H2r/C2Z4kEvizwb4SXwXp2la/NpPiKLWDqFlfKt2q/vWuIp/PRUT5li+d/vbFbbt+710Mw&#10;nFwhye7/ADP5nxuJqRq1JcsvdM34Q/BLWfE8Gi+J/E+p6LoWmWUEU9nZKvlPBFu81EiRdv71mil/&#10;1r/e3ttdnTf9A/DrwpofgDdo0Esay3VrPeRafFbWr2VwkksrRW/mvEks+zZ97czNK33FXatQeNPE&#10;Wg+GvBmoQXmoabpemMsUsuoWn+tdIPuI8Tuis21X/db2dvusrfdr2T4P/B/wd8SPClvrmleKv7V0&#10;rUoldbjRpdjo33fn81H+b/b+Vv4dlfMxWZ57z+wh7v4HH7CB5nG+oaDqFxaWOoK7eerSyxPvSXdL&#10;FLL/AK359rq9wuz5m27/ALzb2q/L4wvpvKneKeG4SBZbq3t1VPNgZPmTZsRl/wBai79zbfl/3W9c&#10;8Q/AqHwhB9pnjk8QWnkXG++SLyriCVm/dbn3srfK7fwfM235k2orc0sVjaG5nstPt7N5LSBftG15&#10;XiWJt2zdK7NF8391l/g37Pu189UyfFwnyYr3TpjHk+E87TUNK0HSbeXxBqVlZ/ZbxGs9Tu5YrVEn&#10;bzXT5f8AVN87bv8AgDttr5j8c/tJ2epfG+90fw88lz4CiOItLt7qe1+33D/PslaL532SttVd38Py&#10;u38fJfFzQPHHwp8cau+tvNdx6vdPI15dlri11aL/AG2b+L7jbXbdE21v3XytXkuu+GrfxbbOvhyA&#10;x6gZ/N/seZt0q/L923f/AJa9P9U3737m3zfnav1bIuHcHQ/fzl7SR5Ua85y5Ze6ewH4qa9+6/seD&#10;S9Bs7hVSJvDmneRuZflfbdMjXT7G3/flb/0CtPxcnxa8VaVHqMWuarDAl+1xHplxdNFay3ipuf8A&#10;0ddiI7pK+53T597/AD/O9eP/AA2+P114BS1t77R4NdMdw0hmuJXRvKdX3oNrDcwZvNVmz8/3lfdX&#10;umo/tT6v4vstKZIku5dNs4rKzuNQZJXgii+6qoqJF8v+2jV+hU6UKkuaFKPN/MdXs4/aON8K/Eq9&#10;0bx9pXiWWXWvC3iR4Gs7q70lvstzfWrb4pYmLOvzI0Tosv3leLd82xNn0h8J/wBjHxj8cNE1jU9Q&#10;8Tya1Fqmo/atQvdbvl83VEi+W3SV4vNlVf4/Kf5fuba+edV+DmufF3RdY8aCwubGK1XfN4gt7Pyr&#10;RW/gibbtT721fl+5/wAAr174Dt8ff2eLmNbzwz4mvr+yQOltbeIbD7Ld2LNu+/I0qN8/y7ol3N9z&#10;euzbWmKxVOl/ElyyJp05R/wn35Yfs/W/wx+Fd1Dd+IjcxaZDNPm7hLw29rsV/I3tvlZEdCyZ3bd3&#10;3K4PxDZzwy3en6rYypL9l82exu/vr/31v3r/AJ+f7taHhn4teMfF12NQfwzqMEqHf/Z87RSvYy5V&#10;VdvKeWJlKp9/915f8LLvfd02k6PqmoStb+JpbK4tWvJnaJ5986bvm821lXcq/wDXJti/N91K/Msy&#10;w9PH1+bC/F/5Kej8J87/ABI/Z8+H3jyyu3vtBtrC7i23CanpkSWsu5/v+b/e/wC2u7/2lXn+u/sN&#10;eE/Ec5iu9e1vz4J/Ki1OZElvV+T5P3vyeaqf3X+f5U+eJU8pvsez8K6LptxF56z6lcRK0W+4byvN&#10;i/g+SL+JPk/j+X+4m+ugs5ltv3WmW0VtD5SRNDbxLE7Iv+597/gddOAwWZ0t6vLE5pU6fxHz54S/&#10;Zm+I3hbXreZ/ix4pMxkLefDdLbW+35Cm7TpdyFedjKsCs33vl3fN7BZeB45LSKHVdSnuolRll061&#10;dILeJt3ytA21Nm7/AK5L/sbf49u5h8n5Fl3/AN5PuP8A/FU+2v4ETzZ237G/1yfJs/369uWBjV/j&#10;z5i+YdZtY6baNZR2Mf2cSrK3mruZZVT/AFvzfdb/AHdteMftV3Ny6+HJZZWm3faP3rs+/wD5ZV7R&#10;cv5zbpW+T+G4T+Ff9v8A2a8X/afsJf8AhH9KvJdv7qd4t6N8nzJ/9qr08NQpUZe7Exr/AMIz/wBm&#10;nVfJ8TXEX8DKj171+1fq+s6R+zxr+o+H5J01W2SLyjbLudd7rFuX/c8zf/wGvlf4Cal9m8axL/ei&#10;/wDZ6+xvitFqGq/s++OU0iOSbWBoF61gi/fa4W3Zov8Ax/ZSxf8AFOrL6kY8kpfZPzZ8T/EK8udX&#10;uG8UeKJ5tHllit4ru7utqJF/avyfP/172Uv/AH2/9+uM0f4g6TqF7p+q2My6r4h0i2i1SWysU3vd&#10;LE11dPLB/wA9WWWWLzUX7qo7t8sTsvFXPgjT/iTbSa54KjXT/E9qZ7jUvD3nMsS7Vi23Fg3zNHK8&#10;qdF+7uRfkRfn80XSHjtIFvvs9tFbSIbm3hf7P5Eqv5XnXUSfNA22WLbPErRNti3q7s9dGGyyOIjz&#10;SkfZ4ziCthfdpUuWJ30vxZid47Tw7bvdvNBFpttBF/rLp/sX2fzbdP4vm83907LK32iLav3tvMaj&#10;8T9a1PTB/pkOl211c3EzfZIFlRkaW3ldIGlb5nXYv7hvKb5U+dt+2tO7n0fxXY3yeJtRaHV2ltvO&#10;157JkivInXf5uoxJ+9l3P9y/iXzWV3aXc8qqudrGjReHr6bTn0UwCWzZ4LjVdt/ug/0iLzYni2RX&#10;8W5vlukXzYl37EbylavdoZTQj9k+YrZ9jq//AC9Gx+JJ9cWGw1mKXWlupLhbbUorl/tkV1vbe1qz&#10;7fvNtdrK6+/vfyvKa4Vqm1XwJqVtpdtqVsItV8P3myW21mQrpscMEjs6p8//AB4Sv/pS+U++2lxK&#10;0Xm+UrnMn8Q3kkouFYi6m09YnXS/K/0qJfKlTzVTat5F9/cj/v4v+Wrt5W2rmiazqFprUEmkXKTT&#10;S+VZQLaW/wBtlvYNzxeVFFKm2+g/1X+j3C+aq+Uq/Kj16kcLCGx4s685/GzNtdOsLWW0iv8AUUsL&#10;VLmVbqxt4ZYJrWXZLE+/d/x6zy7F+RGaBmdd+1YttWNNng0a+h1JLe6tLyzuE1M3qN9jEW6W3lhd&#10;UiXdYu287Z4maJt8W1V27q6S10hPEdpZ3WkLaeHtQtp5bKLSL67/AHTyq6Syppry/N9yV91ndbl+&#10;f5WlluFiXlb7SrTQE1K0inu3mtW/s9ZYomghWV0uE2u8rLLZytsfdA6ssv737qolbxjA5uaR0V/q&#10;2keL9P1Cz1CDSdDmRIp576y0z/R4mZmh/wBMiXc8X/LL/SrVmVv3Xmo8s7stXxTFrcHiK4XXZLi+&#10;uL8/2hLDqUzXX2yKJl8q4luIv+PyLa0q/arV/N2rO3yrVaXULZdZldLMQxi8VoIZblLC5sZVli81&#10;k27U05337vmV7b59q/6qrOk/ETUNN0eWwZLOPTFj8q5spbb7FCu6L5JdkC+ba3TNFF+/ibypf3Sy&#10;/Irq2wGTY6Jc3EFpFLGtimpWrXe+/WLZeQbLhfN+dkinVNv/AB8Jtlidpfldkra0LVri3vLXUYrl&#10;tSbWVeG+hhj+3veP5tu7JcJLti1H7+/YrefE0qsz/ulou/CkGoT382giXVrLzIL3ULLUDuntYm3H&#10;zrqKD5p41835b+1/h+ZkT7Qi1Wg8AeItZ0i/mbRry6nt0W5vht3O48mHY0qblWVfmX97Ftni82Vp&#10;d3y5uPvi5lHc2J7fw34rWAaIklx4gkk2w6XcXxeK/gWJliis5WXdKn7pP9Cum835Ioomd3asGTVD&#10;YzJYlbTQ/Ln2NaTRK727faPmtV8/c0SLu+e1um8r907+b89d/wD8KE8Rfa/EEeoXloi2ulxapLMy&#10;/aYrq3nl3JLK33rpVSf/AI+NqyxM/wDCsS161onwV8PywWFv4lupr6X+wopf7VvNstxpMqRJ5Tys&#10;q/6fpj+VFtSVWaJVVP726vZ1Pi5TkliaUPtHytqd/ey3Fxc3ck51COP7FLqN1PKrLK9uybJZZf3k&#10;TOqMjQS7on/0jZtWup8KjUtQm0mw/sWbXbO4vCNJhkf+zZotsv37OX71hIryu3/LW1aVvuO0VfTn&#10;hjwXongHXPBcVzo0eiajHYtZS3UsC3iQfJ/rdy7lurGVX3N9777/AMO2p7e2i0fRtAkaK3sE8P6q&#10;9vdRSxfaE06KV/uNt/1+mSsrfOu7b8y7fmreNBfaOWWYfyxPCNP/AGeNdudM0u/fUo7bQJdVbSp3&#10;1CP7JLol+0SK/wBqslb9xK/lKyzxOyyrEnmr8zIvTad+zlpum2N5NJqc1teadry2DR70iSO6SVmW&#10;3umX/UTttCLdRbVbymXb/E3q9vrGr+BIPEEUVosMvh/V4rdk1NvtEX2WX7lle/8APe1favlXH8Lf&#10;7y1a8ceHLKy0/wAf6ppNtNDYOsEt1b30v2h9Jl+T/Qrr7+61f/llOnyp+6/261hSjCfv7HJPGVZ/&#10;CcZqvwZ8I6EvjeD+wUvLe1vIkgt9Vi2PE2za9rK//LK62qjJL8vn7W37mavUrySy8aal4k06CRX8&#10;TazpkUsUtyvlf200Wz91P9xoNTi2qqyp8su3/b+bONtfaprF1G9q1mms+HFis7jxAyxW91Eu1PsF&#10;xO2xZV3KnkXCMzf6r/bqvpum6fNe+G7vU72V9Kuom8M3kUsH+lwSqnyWt7u2Ksqbv3F1u/5ZJ/dq&#10;XGL9f6/y/pnNz1Z/GJZvFq/iLSvPVb7UNU0d4mt9/lXGoyxJt8r/AKZaim1du3/W/Ju3bmqDw9JC&#10;i/DmbT5ZL+KWSeK0l0/9091Iv8cCbP3F9F+63RLt81UX+9WjpWrWfiCwsTrNvGnizRb5tGlvdZfb&#10;b6yrbv8AQtRT5fs86/8ALKdv+eX3vl+XL1rW5/CeieLbG2tpIbTTNfWVUuIvKvV3fL9nluNvmxXS&#10;f8spd6q22X/YrZSlOXJYx5eX3jS8Ka7BF4O03ULm0uP7C03xC32q909Ut/s0+/ct/Zyt8sUv/PW1&#10;f7y/On8LLZ1rSJPDOna7DeX9vNFbar/b+n3ek/cn2v8A8f8Apu3eqy/89bfd8y/w/L8+TruoweLN&#10;T8ZWbCW+utUggum82JbeXVGiTcnzf8sNRiXen9yXY33t3zaFpqf2/WJbae0HiPRPFWkNL9nt0+zv&#10;e3USfPLa/wDPrqKbfni/5a/w7ty1Eo2k5v8Ar7/mVv7pY1W30qC68TrpEcl5LPYxeJNPuNMiWBGX&#10;Z+9uLeL975sDv8stvu+XbK2z5adpPxBntPEOmjT9PtNFTWfDLyRX1vbLfxRbd7Ssiy+a8tm+397E&#10;n+q2N8vyvuyrKO3udc8F3emvPrEGo208Fte2/wDo819Ov8aI3yxajF8u6L/lrs3fN5u5qvha5ntt&#10;C8G6kljdfYLXVZYpNQsl/dQTs+z7VA7fLFL95JbWVl3fJ/efa7xqQ95/1/SD3oSOl0y4/t0eD9Ys&#10;lngisrOe1ntdzX/9lRN8u+JtzNdaY/3XT5miXerfNXIaVrFtbaX4akiubKG10bU5bC+t7v8A0qKz&#10;ilf7j7f9fZu3zK6/NEzv935aumHV/C0Usml6vbWOq+GNTbWlTR/9I3WrPtlutNZfllidd/m2rt8u&#10;x/8Aarf8TW3hi7PieLRbG9ttRaKLxPavp7LFE0Wx/NvbCJd++J/+WtruV127vm2bYlzxp+79j+v8&#10;w5Oc5zV0utH0TW7fULVXk0LWYkuRfN5qNbS/6pbx/wCKB/8Alher8y/MrfeWunv7bVfFw8ZaS0c2&#10;oXtm0Uiyasn77y1+dbDVHX5duxv3F4+1fm+ZtrfLnvrsSXl7FBp+m6bp+u6AksEtvAtxbozOn721&#10;Vt7Paysu1reL54v4fu1lX2us/wDZ+r6rdyafL/Yt/pF1DqE7XUtq8SfPbum/dPav5q7d/wC9iZ/9&#10;la5q2JpU489SfKduHwOKxH8ClKRs+J9BntvFHiHQdTvfsN94i0yC6itNYuNzyzxbdlvetFv8qdPv&#10;xXvy/wB1vvMtMh/srWtT0i+vrTUNal8RWb6RfJMsVhL/AGjF/qt8vzbbz5l2y7VWXem7+KsCy8df&#10;2N4a02DXII9e1jwxF5Vjdo/3YPtCWtxZXDSp+/i3y7VVk+X+F/k+bD8Q69LoOhvbW1tBNFZWt/bw&#10;JcMzv5X9pJAm99/zbN77N+7b/wB97vBrcQ4DD7y5v8J9ThuD8yxHxR5f8R6N4J8Xw2Ft4Skg0u21&#10;VG1GeyRHi+e8dUT97F5rstrqMS7XdFXbLv3Vh6rp8/hLS9PiXxJJc2uk6n/bmmXHn/Zd9lLLsd7d&#10;fvWt0ku9Gi2bWZ0+98m7jdY8Q6hf3WsK15Lsdt7JD+6RturxQI77fvN5Sbd/3vv/AN965q8vILbR&#10;ruW6njtkls/N3zNs+7q6O/8A3wibv+AV4FfiuU5f7NSPqcNwPh4R5sZX/wDbT0m813SbODVbL7TK&#10;kUuqy6lBNplmqpBKsqQebFEz/LvdtssX+qZV/wBlaXWPiDc+GdR1u50q1gtriK/uItjtviRk1C3t&#10;ZURP+eEqyyu1u/mr89eQax8SNDsG1BfPa8ltf9bDbxfc8/UvPif5vl/1Sf8Aj6VmeOvi1Jc6nfwW&#10;enqn2rxJ5Ttcybv3U9xFefdT7rIyIv3m/j/vfL5NTM82xUeXm5T1aeC4dy/7PN/5MeteMPE+pvYa&#10;m0Vz9meCDUreL7OqReVEuoRIkSbf4dvybP7tV/Ek0Fm3jDzZVtkafxLEru2z599vsSvE7Tx9rniK&#10;608Xl4DFd6vqPmxQxqu5NzPs/vbdyK3/AABa4nwneT6nH4dvLu5ku7q40y/824lbezN5v3md64fq&#10;Nat72Ima/wCsGHoR5cLSPdvE3xE0DSJvEVyb0Xfm2es3sS2q+b5sU8VukTq/3dm5H/i/grnvEPxd&#10;/wBK1ufT7H97YRPcRPcN/rVvLeKB96L/AHEt3/j/AI/9j5/L5v33hS3b/nr4Pn/8dovJv9C8Vy/3&#10;9FsHX/vh66I5fQgeXXz/ABtb4Zcp1/iH4l+IFufEKQag2nxWVzoMsH2RfKeLbbwRb0b733P9usbW&#10;Z53/ALfknkkle01ywaPc2/avlKqLWT45f7Na+K5V+++naTcf98+UtW/Ek3+leMIFb/l60u4/9A/+&#10;IrvjShD4TwqmKxFf+JMq6pC1tdXuf+Xfxot1/wABaWrUUrwJqX/Tn4oV0/4FF/8AZVX8WS+XH44Y&#10;f8srzTrhf+BfZ/8A4qob+5+zXXjCJW/1Wo2t7/30j1qYFzW7drK/dl/5c/GCXTf7Cy7v/sKznuXs&#10;IvEcW7/jz8UxS/7qM9afip2e38cMv30n066i/wC+4v8A7OsfxZCyf8LF2/8ALeKyvYv/AIqgDd16&#10;5b7F4rWP78GrWd0v/kLf/wChtWP4ws2+z/EVV/572eqxf8C++/8A4+9ad/eLcy+JVi+fz9Jiuk/2&#10;/wB0lSzWy6xq/wBm3/utX8OrF/wPe/8A9hQBS1K5+2ap4liVv+QpoEF7F/wFP/s63YZoNS8QWm75&#10;01bRXt2/3FT/AOzrlNNf7fqXg+5/gv8ARbrT2/4Cj/8AxdP8N3jW0Xg9pW+e1vrrT5X/AO+9if8A&#10;oFAGro9zsX4earL/AK2Lfpsv/Akf/wCIesX+zn0TwqrZ/e+F9fbb/wBcmdFqw7/ZvDWoKzfPpesb&#10;/wDcXf8A/EPWxqVtLqt/4102CJrm41S1iuoIUXfvlX7n/j0VAGPrfm2yfEXTF/11rdJqsH+62z/7&#10;CtOHWEvPF+lT/wDLLxBo+z50/wCWq/w/+hV6V4e/Zv8AiN4q1ZNc/wCEVu7bT7rSn0/UZdT22vlM&#10;v8eyXYz/APAEb7ldn4W/YY1ay8TeBNA8ReKLe3urCK/1KJ9Kt2n82CKW1Xyt0vlbWb7R/dbbs/io&#10;MZV6cT500/Wli0HwrfI3mPYXi2E7/wC98v8A8TV3yZb/AP4S3w9bRNNdyzpdWtui73Z2ff8AIn+9&#10;X3P4K/Yr+Hml6Dq8Wo6Vc63c3Opy3UX266fZFsldIvki2o3ybGbdu3Nu/h+WtfVPiP4A+DXjPX7t&#10;J9I0fR7vTLKG1fR7PzfPvYnvfNi/cK373Z5Xy/7aUGX1jn+GJ8E6br0F3rPhzV42V4tR057KV/8A&#10;b+T5P/H3rNd/s3g3ULNV2S+H9T82JP7qf/sPXMaXZ3cfwxvoJoJLfVfD10t0kTJtZUZ4m+auqdIv&#10;+E7u9zf8SrxNp37p/wDpr/n/ANDoOs3dHlg1j4maFbxsr2/iqCK0V/4GdvkSvv3/AITbwL8JfFGu&#10;z215pOg+F7jRbD7H/ZkC/ZPtC3F6su/yk2xfft13vt/gr8y7azvrHwmfLlkg1rwbqPmxOjbX2rL9&#10;7/gH3q6e58qbx99puZGm0rxVbKs+9v8AlqvyPQY1KftfiPtrx5+3D4M0S98KQaCt3qu+6b5HX7Pb&#10;3EXlSxJsl+f+J0f7n8FeQ6/+2j4zu7nxpH4S0+10TW7a5e7l326S/b38qBIpfKbftZEiT5dzfw/7&#10;tfNdnpEs3gvVtBueNT8Py/aLZh975f8A4tWra/tiCHVPC/iiL/l68qyuv9r55f8A7BKAjQpxOk+I&#10;Px18Z+P4fDHie81e5vNF3zwT6f5vy2rToqOm9vm2Pt+67bawTp0Vv4t1rRbyeS50rxFZ+fA8rb9r&#10;eV8if8A+Ss+whiS88R+EPuRXTfarNH/33rKtLu+8QeFbSe2VpNb8OXKLLEPvtErbd1BsbV5uv/CG&#10;oWO3/ia+H76V4Hf+Bf8A4movEfiSW5i0rxxpn+kpuW3vk/jVW2ffoeZrPXtC8Z2f/IN1dfsuoxf3&#10;W3/+z1a02zsfBnia70Vdv9ia4u+JH+5u+f5KAPZf2ZPgt4j8bfEHUJ/DiR3XhfUUV77dOkSQLLFs&#10;3P8AxN/H9xa+sPAX7EV5aXOiL4o8WQpd6dZy2E9tpkG5bqJ9+z962zb9/wDuVwH/AATH0fU4bf4o&#10;WM+6GK3Wwt7F3/jdXut//jjxV9xbP7b07zZ1+zanZN/B/svXkV8NTnU5pHt0M0xOHo+wpe6eZeEv&#10;2Y/AFhaxWNzozarqul2bafBcazL5vmwb32K6LsiZd3+zXpuj6JY2GjW8Gn6fBpT2H3bexiWJE/4A&#10;tTXN+02nJqsC+dLAvzJD9/76UTPL9oi1jT599pKn7+KtowhD4TkqYmrV+OZK95LqVkl9pzb7iD/W&#10;wv8Ax7alvNv/ACFbZmhlibZKn9/bVeZ4rC9i1OCL91PsSXZ/tUO89hdJfWzLc6Zcf61P7taHKW7l&#10;5bnZqGmNG7r/AK1KJtr28Wq20bJKm95USqlz/wASSf7ZZ22+0l/1qRVNMn9myxahbT/6Iy7Gh/g+&#10;/uoEOd11iL7dp9y0MqfO6f3qf539t2rtbNGmoRLsqvc+bNs1PSp43i+/Kn99ae/+nwfbNPij+17l&#10;3J/f20ASp5Wq/LcwRQ6hF9191Fs8vmpZ6rBF8n+qfd/drP1J4r/S5bloPJ1OJdi/NXjk3xCsfFq3&#10;cFzr0+seRrD2t1Y6SrXVxZ+Q7p88UCblV5bf+P72/wDu10U6PtTKpU5T1jUvGGleEpb2xvr60+z2&#10;Vqt1dQ+erSwQNv2SvF97a/lP/wB8P/crC1X4naVo/i200XSrW5e7urOXUGfyv3SrFLEr7/4tz+b8&#10;vyfwPXkV/oNz4zv/AIq21tpvkvKsHh2fUdTvPsUS2v2Lzd6bUlbcn22X7+3/AH6ztS1LTNB+I2sa&#10;14j8Z2Nnpmo6TYJot9p/2e1t7zyri9eW1S4nd4pZfmi3bHVm+T5ErsjRoQ+Mx9pVn8J33if4qa9q&#10;t1pkWmWen6PcXEs8rO/zSvZxb1R03f7b27/On8e3/apv7K/jbXvE/wAN9T8R+IdVufElvrOv6jca&#10;dd/I6JZrcPFbom35du2Lf8n9+vDtS+Jfwrh0u3i8OaB/aV2trK+mX2vRS6lcaddLs+TZdSp+6+T/&#10;AJd7jb8lc18Mf2jfFHwi+GWmeAvD2mLcxaTA8UurahA1xcNK0rtLK9uroy73d/8Anrt/2qjEyoSj&#10;y0goxq83NM++/scsOyfT55Zvl/1Lt/t1z+veP/DWlTxafrmoabpWt3TLbwW9xOvnNK33ERP+B18C&#10;al8afG3i243X3iO7SXyl/wBHtJ/Kt7rbvb5Nv7p/l/gf+58+960P2e/B66x8VdHvIl1B/sd09xPc&#10;RfJ91NyfaIm/29nzp/wOuDlOs+w/ij4Yi8VeFZYni33dkn2i1fbv+b+NN/8At18uf2lP5q/L8n9/&#10;+CvsCbVYtKs7u5nZfskUXmyv99FX/wBlr46mvLO2i8+WdXiRf733Ks55GhZzWdy3ysyP/F/AlaDw&#10;r5Hy/wDAvmribzxtoNt8st9BZy7W+R/9n+5We/xX8NQ7GlvPszp/y2uP/QP7q0GR3b/Y5t6wM29a&#10;5rxJZyab9o1WKKeZEg8q+0603b721/uJ/wBNU3u8T/7br9yWWrVnf2Oq28U/nx7JfuvC2+pkmgml&#10;8iC8iubhfvJu+elOlCtCVKr8MgOb+MvgHR/ibolrdeH9S0+TX7CD961posVvb6pF+6aK4t0leX7K&#10;rRSt9zd8svmr/GjfIV94bv7DXomnig0hYmtTOoR/+JdFEjRbt77llXYqsv3/AJZYvn++tfW4sfL8&#10;O6ZaXkzWPmrdWSfZ2WJ4oIri4S33/wB1UiS3Tf8A3U/u/NVHWtD1LxzY6pHq3gvVU02eWKKDTIGu&#10;r+WLcrxS7EeVVjXcir8rLtZt3+7+XUM5llmJq4Wr/DjL3TqjWlI8h8DfHfxH8Mo1vtFhv18LXge7&#10;bz7fyIpTAiqG82LcyIrtsV4tqs3y/uvvL9DaP8YNP16K1fVYrm2t4oIpZ4dQvJ0uPN83yokSf5N2&#10;x3+//D95vm+985/FH4Kr4SdTp/nXnhe2WVbO3tBsmsH+980UrPu3sq/xsy7pfv8A8XL+BtabxdfR&#10;adZXM72KqztrLWn2C6ivH2r+4ZJX3qi/d+58v3UX7jd2Ly7K81ofXqUv+3je8uXl5j6I8R+FdQ0q&#10;10ifRdcW5t5ZZ3SWW2ii1C13Rf6R5srLtXY0G3767vn/AOA+a+NdR/sG+0DSUuoNR08vK0UsV5/y&#10;EbfzVifcrSunzK27Yuzaqtu/hrkf+F1XmoiLStPeLWnigisleWfyoWZUbZFFEyruZtrfP/tun8aV&#10;Q0j4qW134olu/sVpbXUtsqWzyyrBFEzP9+JmV9u5W+bd/t/7VeVRy3E0Zc1SPNE82piKcJH05ong&#10;TWXtfEmvWVs+J1ltLb9xLEku633ru+9uVInfc2/cq10ttbX6JqUFpp1lqqxQSy/2pLbNbyp8nyyv&#10;+9+XYr7fni+8y/xrtrxi++J2v65ols0erzWOsWd3FbSefCxlffdb4t77dzbt/wBz5l+bd91l3Yfi&#10;zx3400XSdX+y6r9pms4vtEtul5LFcPEvzO7Iruv+1/wP+JPvedDJXiny1anKd1HEUKvvRqHufn39&#10;hf2mpNc2D3txZy2Utv5crokXySovm+a21fNX5m+7tf7tc5f6XY6pY2ltquoafpVpepFcRSq2yWeJ&#10;pdyfJ87bZfK27UT/AGf7lfODeM9c8T2FrYWdx4jm/tGL7U40y02LuaKXzVTyn+4r7d25/m3bdnyU&#10;nhKLxt4qt10N/C1/c3s8qfZbi7g+ypFt3qismzZ/FuXZ8+/e3zfKtezQ4doUpc+Jr/COMaEZe9I9&#10;4uPFPgzSyJBrNsdRiupUkuGle3eJ4tm9v3qJt27/AONP7n9x60NSv2sNOinWSf5v40ZfnVv40/hZ&#10;vuf98Vx2m/BVPB0MGqeMpNT8Q61YbYrO11H/AEiCDcn/ACy+d90Sfe/e7F3bdqq29a9Xt7MPqbWs&#10;+qSX9r/0D72KKJ9q7/mRFdvl/iZ9y/62Jfl+Zq+ZzCODhU5cG5SiHP8AyxOJs7FtRvFmlSSxhV1V&#10;LdmXY/8AcVP4d395l/26yNV1KW+8XxW+mafBNe2Nt9q81y+1pZ2aJW+b+JfKl+6239//ALFd0/w6&#10;n1vTol0vT7lPtU6J9k2p/qm2L8rrsXd5vysn3l+63zVx9voOqaV/azTxQfaJbzz4LeLa/wDoqqqp&#10;8i7/AN0zRTtvrnw/LyznIXuy+El/4SfxBNcbn+zQ3ar+9t3iZH2/98fL/wADrT0jxlq94qR6ho3m&#10;W7t5S3Fu25PN/wB/+H/gdY7+KYklW2uYPOuH23EqPF9/59/m7G+7/uJVaZ7S5/e2cEkMTL+9d2/e&#10;xL/fb/lqv/2D0ezjbYfNI9A0fW57yL5rGKF9nyvbtuSWL+/Vi8udBs2fdBP5s8WxnT+CvIn8T/2L&#10;dXSwahJfxSpullT5N/8Af+b+FV/21q/4X8dvf6ZaTy2kqBg25JofnWPd8v3Wbc21l/u7vmZV/hrk&#10;qYCq4+1RUap6nN/ZVhbw3NtY+dLL+6S4hb56Jtbis4vIbUJPtH30t3XfsrirPxNGmreRBJ9gZov3&#10;aXf32atv+1f+Ee/0m88jY/8AzxXfvrjjCalyzNToLbZc/LL/AMfe3/XOvz0aVbahbfa575mud/3f&#10;JZNkVZOpbdevVn1q8u7Pyl3xRWjbU2/7VRQ6rp++WBYpIUX7su7/AFtbSp8kgNubxPZpF5Vy0UNx&#10;/E8q/wDxNXUh+06X8s+mzbfvRXav83+5XKJ4h0i8iSCDb/tfun+/TbCaC81SKK5byXiX5rh2/hoj&#10;D3veFzDrnUrP7U8vnrYbJfn+zq2x66NIbPUmTbIs2/54NlcrD4v0N9TuNPXdctF/qke1ZP8Ax6p4&#10;Ug1JvtMWoLbSp8myGJvNSsZ0OT3ZGh0aa3bWDSrctO8q/IyQ0+G/s0vPKWKeZHi377jZXGb9QsPN&#10;ignWZN3+tdazdOvNVXct3qH2ndL8v8O3/ZpwfLH3jPmPQrzWFtn/AHsX2mJf+Xd2qlbeJNKmv5ZV&#10;0pYbdF/4+P7jVzmo6FY2sUsuq3Ny6MvyJFLRb6xpttBF/YdzLNL/AAxTK+xf+A1r7wyxf6lLeN/Z&#10;8WoeTLK+5XlX+GjUtSuniTT4rPfs2fPC3+tqpqvie8d4vP0+2mf+F5YvkX/fp9n4hZN/mwWz3H8U&#10;yLtiSnyfzAaCJqt/Lub/AEN/4vtbfeWpti2dvd232z7Z57ffh/5Zf7FVLm8+0zotytteRN/HDUM0&#10;1n5ErWsrJFEv30X5N/8At1nGnGMgNvSrxbDSXgtvMfY33Jfub6sXlzOlnE08v/HwvzW+35K5LTby&#10;e/s3a81BoUibYv2ddm6nPrEWj3+2JpLneu/zbhvkX/Y2UckpFe6a1zctbeVFFp6vF/CkX+tqjbeL&#10;ftOrSwW0TJLt2MkqVmx+LP7NvEna5guYrpvKdHX7n+5Wlpt5BeW7waY3/LXe2z+KrjSJJpoYIYmn&#10;uZ47a43f8Dpk1zLcpFO19BtT7uxX+Sn3/npqyRSrEmxU2faF31la3qS6bLKsssf+0ifIlHsDI1Zk&#10;/s1ZblYGmlf7rpWVbX9y+o6hYzv9m/54P/BUc2t3ltYJPBbb3T70sLfdqC5uV+xxXMreTFKv+udN&#10;9aez90cSvss7a1uINSvLtElbfsT/AFVFton2ZfP0pp/K271dP4lo/tix+z/Y2aV0t/77fx1dfSp5&#10;rO3lttT2LL/r03f+gVfLLlEYtzqVtbQP/ozQu/z75duxqzLPWHvv3S7n/e7m8pa09U0e0trja1pd&#10;38W75URf4KYl/p+1Lax+22abtrI8u3bWkYx5bk8pUmT/AEOXzb5Yd7f6m43/AHf9rbUFnpWm6dav&#10;9p1Wewml/wCfdm8rbVrWLaD7L5sU/nbPk+/voubOz+xxXNzfRzS7f+PR4n+WuiEpRDl5ixZ6rBbb&#10;IpZ59VT/AJZRItUtV3axeb20u5RP4vupWZDrGq20rQaZeLbRf8sniXZvq3Yw+IJo5vt12v2pP4HX&#10;dv8A+B1p7L7YjSttNa2unnnintvIX5UeVXqlN41gSKWD+0o4bpm2LsT+CsV0WKd4rm5kh3N8uxfk&#10;ou9C02/1hf8ASY08r+OVvv1dOEPtj5QTVUttR/0GO0u5Yl2K/wA+96u6xeLY2cN3LGr3D/J5SffS&#10;qlzokVnBcXP7tNkuxURvkb/gdRWcM9s0rRT+d5v3f9mtfcMxm+K8TzVb/eT+9UVsn2bzbv8As9bn&#10;+Bbd92+nwvcwzxSfYmmlib+D5XrXuNX/ALLuorm7n86WVvl+b7n+xTiWULDX7+7j22t3Hpc3dmXp&#10;/s0VJPqVt5+9tOVXl+ZpU+6aK152tgO7tvtlgzxN5SRf3EXfTLmwvLnYzahH838HlUWej/YE837T&#10;/vfNv31bmhg+eX7T/vV6HuGXLIxL+wgtpXlvL7ZtX7kPyUabNpWz915l4/8AD5LfPVj7ZpVtsSKx&#10;kuf99d9Tf8JPYwskVtp8Fs/+x9+suWIDIdHlmilngtpbb+/v+d60NK8PS3MT7WlRH+T97F9ysS88&#10;YS/aHbz2RH/uL8lNm8Q31zF8s9y6P910+TZUS5SzrUtrOFNrL5zp/fXZWfealp9ncRNL9ps4v7m7&#10;YlcYj31zO7NPv2/xu2yontmv38qe+Xzf4U+/USkB1v8AwmGnpdbbGL/gdx9yibxO0MXzNHCjf88Y&#10;vkrn7OwW2dIIv33zfNvWrepWd0iP/qkR/wDVJ/AlSBK+vRXKP9mgnfZ975q07PWJbaKJYLbf/G3n&#10;S/drnP8ASU2RSsv2t/n2W9PtvLSXz/K/8i0uUDsLnXmufvNvlX+5VK/mgvJYopYFd3/jil+5Wf5O&#10;n3LO22R5f79SpDBtRlVrlv8AplRyyICZFm+VWb91/G7Vbh828g+a8VIl+67tRbW1nu+Tz3T+JNtZ&#10;l/5X+q270Vvl3/JUcpZsP59hZPLBL53++u/dVT+27zykilbyXb+59+on1K5mtU8poE8r7vlNvqKz&#10;1K8hlRluf3v8W+D7tRKMpEHQWzz2FqjNFHbI3/L28+92pltrbPL+42v/AHneX565K8vJbyWKCdmu&#10;U/2FqVPDGn/8fnmzo/8AcR/v0R/ugbtzrdzNdfur6KGX+KLbvqJ9SuUv7eKKVXl2/M80tRJDpifd&#10;l+xo/wB5/vu9V9iwy7rZFvIt3yu9HKBtWf8AasLOzS2zpv8AmrYvLm51uwSCW8+xxI3yPFXH/wBs&#10;S2cUqssTu7fNseorbxPPZy7WZfJZv9S9R8Pugdbc6Pslig3b/l+Z5kq9bPLpVx57Xn2n5dnlRfIi&#10;LWDeeJIPsSfaYm82X5IqittSWbYjRb3T7z/co92PwlnQf2lLqWqb1vt8q/8ALJPuVhXN5qH9o3bR&#10;T21s7t83y1XSazs7qWSKdoZX/uLVqa8SZbS5WJvKT/WzJF/HXNLmn7wGs+parZq8E+oSeVt+VNu/&#10;bTrbxbeW1h8ttLeOrfLvXZWfbeIZ3d183zt38bwU281W+s4kXyN/m/P+++R6OXl94DoP+Eha8X/T&#10;FWzlf/prv+aql54huXl3SqqbV8pniWqOg6Vr3i3VPK0rQZ9YdIt7JYxPK8Sf3321634e/ZR8ba2n&#10;m3n2bw99zd9rnWV5V/2Ei3/+P7a3p4PFYj+FAs8ts/E6w/ut0sLp/s791S39ytmn2qKDzndd/wA7&#10;bNlehav4A+HXhvXpfB0/jGd/EH+qi1Zo1isbef8Agt7hPmb+8vm7vk/u/I9cV4k8Gan4P1lNP15W&#10;ttQX5vs7t8ksX99H/iX/AG0roxOVYvBUozrw+Igpfb4IbiKdVtLP5f3tw/yOtRXOq2t4j+Rq895K&#10;n8dv/H/wCi8vLH7EjNp/2mJ2dGRF81P+BvWJNry2EW7T9KWGVfk3v8nzN/Bs/wDs682VD3Q5jbh+&#10;TZfLYzzf7b1LNrc8y+fLpESWi/J5010kVc0dY8T6q6f2hcxw2Tr/AMu6v+6/79P/AOz1i2999mvN&#10;StLm5j/1v2iN/vJLAyb92/73+tSXb/srW8cP7pHMdfN4q0PSordtSvLlJZd+23tGV9n/AAPelZl/&#10;4zgsZbS5kgZH+5s3s29v9r5Kwhqs9m6T/a7ZXX5992u+3df7+77y7Kzzc6lbPLfNLaIs/wDqntE3&#10;xf7n3Kj2UZe+HNI6i/8AE8uvIi3O22fb82+X5JU+f+7sX/xyud8PeIbuw1G/tIrm0d1l3rEnz7oG&#10;Vfm3/wAfzbl2f7CVS0qzludWinTSp7/zfnih09Xl83/x3dXTf8K3tv7avbueLTfD3mrtu0u7zzZY&#10;GX/VLt+d1/1rffVd3yVvB04RnzkSOe8QQ3OpOkVnOtzLP/qklbY8X/svy/w/NWZbaO9na+QyxXMs&#10;S728pt0sX/A1+8tet/8ACo7Ow1yL+0JZ9V0yJYpYriVm+zypsl+66/w7rfZ8jfNsAACA/399n+x3&#10;WiaDodne6JpVmsWm63FLLbtKjfOkv2h12Ptf5tiun71H/grmlX5Y8kEB88aP4S8U6xfRf2Vpa3Ky&#10;qzxXEv7p/uff/wDQq7Twn8CLt9V1e78R6jYaLao0Xmpaf6RLP+63u38PlNt8pf8AgPzV63DaR2V+&#10;z3mns9pLAsUqPKlrb3Tr5r7HeXerfP8A3PvfJ8lWP+E2s7ZHae2sporqDypbTyPN+Vk2Oj/6ra3+&#10;2ld2EoZjjJclKl7pXunFTfC/SvDFrLcy2d3ftu3QX1wsu9WXYv8AD93532/On8X950rvb/wfq+gw&#10;RLYwXr3Vx/o7W/2X5HVt/wDGu9dv8P3/AL29q5yHx5PpS/8AEosYIf3T26vdt9qdE+Tfs3fL8/lJ&#10;8+zc39+s2bxDqGsedFOzeVK29rfdsTd/ufd/8cr26XB9Wt72Kqj9pE6K50u2ttUT7Tef2bZK3zy+&#10;f9ofcqbf9Uv3f492/wDh+VKyr+809PNli/tC8l3fM/m/Z9rL/u7938f92sR0Z3+XzfJi+8iN92iz&#10;mZN67Yv+Brvr6PDcJ5bh/enHmObmOgh8YTv5qWMX2CJ2+b7Ov3W/v73+Zf8AvusXW0bW4ngvma8i&#10;l2OyXH396/Mj/wC98v8A44lXXvLN/N+X+H5aopqqwyy7l2b1/wC+6+poYejh4clKHKScF8Q/E2ka&#10;XZJpfiXxEums0qXWn63M/wBovbOdWRorh7ff+92sn+tTY7f8tUl3yz14hr/xOTSfAviCytrTUdU8&#10;USaizJ4wsbR7eK4aeXz5d21/vMvy/L8rL/uKzdB+038LLvXrqLxZodq14yxeTf29vF87bfuS/L97&#10;+6//AAD/AID4Ponjz7NpcOh6/btrXhlGZorQvtns3b+OCX+D+9s+4393d8y4RwGGc/ejyr4g55R9&#10;07wftAeItC8KJ4egsbPw3LAv2O+ltLJILuWT+Pz32qyv/d/4F825a5Lw54rudE8RRX2kzvDrNxP8&#10;s1vulnldn+7/ABM27P3f4qo/ELStT1W6k8YRaknibT70IZNQhhSOSJ1UL5V1En+qf5P91vvKzVtf&#10;D3x74S07UUvdR8Ozxaha3i39rcWVxvPmoPkR/N/g3fN8vzbvvb/l2fTUnT5PZShzEulGXvcx0Xxo&#10;/aF8bfEeBPDmtXVvYQWc0Fy9lY2cFkn2qKJoklbyv4/3su77u1nf/dXO+BHxn8YfCbVLm68FeNR4&#10;X1C6kS2fShse3u2ZG/e/vYngXY6p9/8AvfL8ua1z8UlvtFk0bT/D2mWulTS/aHhuA1432jf/AK3d&#10;KzMzfO/3t3yO9c7pX7P2t+N9Rih8NQfbtRuBvg0qP/Wy/N8+1v4fvJt3/f3bV3PtVl9Whgafux5Y&#10;lRlH7J9X6h4h+IvxFmWf4gfErW9SSKKL/iTaZdfZbRpVfelwn2VViZk+Rk3xL8yJXv8A8OvFdzru&#10;oaZpFxLILvzUstP1G4iW3bUfkfYjqrbVl2o7qu7/AGUfd/rfk3wJ4d+K/hN7qxg+G2o3IVf3EOq3&#10;0dr5HlM3ybJZW+5v8pv+uUW5d26vrHTYPEvi+fT7KGLUbC1ib7VDpVpfPeSy3SbN/m7Yrf7m3bsR&#10;V/j3vt2rXl5xXyOrhORLmn/5MebTjmMq/NL4DZudHivIotN1OxgfestvLY3a7082J9yfe+6yff8A&#10;4dv+x96vBfiF+xz4M8bWrz6R9p8N6g9nv3w7rhPN37vnib5m+T+4y/3tj/er7E0rQLrxJbJD4qNt&#10;ZokXm22obkluF/2XVfvKn+0qbf4WXZ8xD4D0mwm2zz3F+IpVa2Z/3SfN96JlXczLu/2l/g/i+evz&#10;nCYPMIPnw/unuyhGfxH5u67+yR421G4jfUINL1u9ISe28Q2Nxuf/AHbhG2eav+1/rf8AalVNtM8O&#10;fsEfG7TNfWe0sdJ0nTIrtb+2mutXT7JLHvOx4mZX3/L/AAujN/eT7y1+nsLf8I88TafYwabLubyp&#10;Yovnfd9/96373/x6pEtm1KV5YpfJlb523/xf5/v19th5YtR/fyMo04xPEPh/8Bdai8OWmn/EvW9L&#10;1e6t2jbZokd15Uv3Plllnl/h+XZ5UCL/AL1ezaVDZ+HtLh0y20yJ7dPnVL3/AErf/ub/AN1u2/3F&#10;X7n92nwotnvglXen/PH/AOIdqtzXMVzF+4T7Tabvmh+/92tJUI1Ze1q+9I1LEEs2pLFFE2+KJdq2&#10;7/cVV/hX+Ff+AVDcwqj+Uvm70T57d/vpu/3aqvDKlv5sUvnRf99uv/AF/wD2qPtiuu2dvn/hdPvr&#10;/v7a6IpQAsJqUEO+KdftOx/uP99f/iqY80qfNB88W75fKbZs/wDZqV/9J8pWVURF3pKn92qn7+wl&#10;2tKqbv40TZFKzf8As3/xdMC19v8A+Ws8q/8AXwjbN/8Av0+ZFml/1Xky/c+0fwP/AL9MSGzm+ZWa&#10;G7/3fkeq9tqstg3lRL/D9x1/9noAsI89lcbWX/vj50f/AIHXl/7SaRP8PLJlb97/AGir7N3/AEyl&#10;SvUIU+2b2gXzovv+T/H/AMA3fL/7LXnXx+s4v+Fbam0UrP8AZZ7fcjv9350X/wBnq6fxGdX4TwL4&#10;UX/2bxhp7L/E2z71fo14AuVudJRfv/LX5i+DL/7H4h09v7kqJ8lfpB8Ir9bnS4vm/hqcb8UScF/D&#10;kfhU733gnx5qGh3MjaV4l8PX8to3kt9yWB9r7f8AgSV3N9pY+LaSXum2tra/ECFd/wBl3eV/aU7v&#10;ua4gb7iy/dVrdv3TJvZdrMzVzn7fvh1vAX7WvxK0yKfMsusNq26L5Sv2pFuv/a//AI7XDeAviD9o&#10;vLeO4ne21SKQPBdxNsLMv3NrfwtXRTryoy5qZ7tOtHEQ9hXNp9Iis7i4s7i+ttqyRLa+f+52s0sv&#10;7pHi3fYJ/mfdby/uvvs33UrW0jxNY6XarbXtuNU0WR2e50+42adFBqLRRfNA3zyWM/yK3mrtilaL&#10;Zt8qJlbuxd2nxctrewvNuleOvLigtdQRIktNRiidW+z3kT/LO3yxbUb77/8Aj3M2PwT8WSTai01q&#10;yXejDZKYZHFx9jaKVftFruX9/ZqjRb4n/e7flXavm7fq8LiYYqPu/EeJjMJLBS55fCY97psS6LcT&#10;eHIbe50nT0U6m93a/wCkWb/vYlbUrDc67omZFW6gXZtlXzf3srRLk3+szX9xd219NPqKfbm1Se01&#10;SV7hG3NE7y3Hlf61XVm/0q32yt8/3VZNvu+nfs7zaHc38x8RzfatGsF1TR5tBDNu06X55buy3fNL&#10;Au5ke1d/l3XDbfnbb21v8H/B9/d5s9Nimvb/AEpr97LTvlhlf/oL6Mi/cdXgTzbdNu1VdF+VG8r0&#10;Ywa3PHliaUT5LgsL7UrRwIL+aZtOeWVIoUvHkiSKVVlZV+WeBNn+vXa8Hz/f8pK9M0HwX4m8d3el&#10;W+saNeSQXWnfbdM1+Kbzb23sFZopUTd/x/2yRf8ALrLtlXai+bFEku73PwlDbQt4I1BtPaw8+zeK&#10;WXSVXzdquypqVh/tJ/y1i/i2/wC3Wh9vi0XSbKR7iJJfD+tfapf7M/g3MuzVNN3fw/8APW3+9/7L&#10;0vCnFLMP5Ynh2k/s3zaLfeFG1W/SSy1GV4vtejwee8sGyJPtVnK3/H0rbdstrKn7re67FZ22dfYf&#10;Afwvo2gO95NLrE+jXzLPJbvvSXTJd+y4skb70SebK8tr8v8Ard3zfw96NSGjjxrYXVvvsdJ1CDxI&#10;g8OS/vbPcnyavpysy/JteLzYGZfldfu/ei2dX0C7m1jxJpa2n9ovqNtFr9mNCj/1/wAm7+1NL+X5&#10;1/562/8AvfL8tEIRjK0znliasjjtT8Of8Inp3jW20LR7C0fTrmy8TadLo7fJasmz/iZWH/TL/nrF&#10;95fk+7tZl73Wrax8URa81pby2091pS65qGmaf86R7vmTV9L/AL0T/wDLWB1+VWb5fl+XEe2ttUvt&#10;HvNSvLTRdP8AEujyo2oadOksUU6o/wDptrFFulWJ/uy2+3bud/u/w4/hPVNP8Jv4b8Svqt/bXvhW&#10;6/s/UbfT51X7GrM/+m2svzf6K7ttaJ4m+Z3/AL1dLh7t4fF/X+Rxc8+b3y3Z3dpDr3hqR3kt/t+i&#10;zrLNp8XmxJ8sq/bbf726Bv8Alvbv8qb7j5FqHwfefY4vAci6g1nd2F5LYeckX2j7GsruiOi/8vWn&#10;S7m3Kn3G3f3vm63xdP52h65N4c0S003WvB2rrrk9rY/6RcWSyujf2lYJ/q5bZ0WJ2TZ/F/3zyviP&#10;Ur+2/wCE60azTydMvtOt/FNsmjvttUbZ/wAfVrFvXdav83mrsVot/wD0yrSMva6f1/WpHLynT21p&#10;d6Ppc9hqSz+Fv+EM1Vr3ZuSWXwx5rbfutua60yVmT7nzL97/AGWi1DRF0C68XaFf6lb2c+ltBrmm&#10;NpVv9stLOKVEd/mdk82xbcvyfvdny7W+Rt2PpepR3+o6fKySaEup6BvW4T96mkyt9/5f+W+nS/Mr&#10;Iu5otz/3W3anh7V9J+w+Gf7TWTTba1jl02S7tz51xoEsqMv+0t5plxu3bP4dzf3/AN7zzjOnL+v6&#10;/r7792Qrx6T9sv4l0uCwt9b0pknTUJ5bhNElb7jq6svn2Ltt2vLu8p/m/h+ap4S8W6toniLwhq7X&#10;Fpp9+sb+HtR+1QReV5W1IorW9RERZ7N1WLbL8vlfOv8Ayyqgn9peEbKwiu5F0e98K6j5Uvy+f/ZN&#10;rP8AMj/xefplxu+78ypu/wBr5rer+D7mzsvE+mtZQaPL4an/ALSiiu3R00mJn27183/j606X5dv3&#10;tny/3mrS1Nx5J6/1/wDsi94k1O0GmaDo/iHQ7MQWfhvWZdN1O01D962gpO/z2t1t+aWxf5tjfw+a&#10;/wDeWs65urnw9Y+J4LrT44Z/D+qxbYbhvNi+xyv8lvdOv+tgbcvlXSbnVkT+8ta8yab4T8WXrWuu&#10;f2U+rWMV1YzeU11FZsybnsrrzVRp7N12KsvzKvy/Nt31NpUWheIdOtfE+m2a/wBi6jYtoutWt3PL&#10;Knh26Ztqb0idGl05/k2tvbb8n+ytHP7P4/h/r+v61Sg5y0M/xAg1WXxbYqkkPnxQNH/aa/8AAksL&#10;9/73z/uLr+Len975emnj1XxF9nj1SGVb3xBo39n22q67sgS+liX/AJBepb/laXdE/kXX97b/ALKR&#10;cr4e1Pxho914W1WJ47a90e4l8PXn7j/l1SLd5UrRbfPtdu796m6WL/v1WWmtW2m6S7TyxbrBluLX&#10;7WyXT3mnM8W+yutnytsR4mil3RSrv+58/wAvFicXhaP8Wry/1/wx6uEyzGYr+BSlI6fTdItX1Lw7&#10;fape+Tp9xv8AB+sRXEX+lwTr9yyvN21VlR/9Rceb/wAsk/u1jvr0fhbTopb7SZtSvNC1X+yNVW9Z&#10;oFv13vsSdV+a1vItvySo21l3/O+35oPE3jW11SLU9PkW51KWK6lige4REuJbNbpLW3tbiX/l6VX3&#10;uu+JW2pt3r8u2rD4tn1W88pooPs+ovptlL8nmvcRLqEqIkrtvZl8q1+4/wAu7/cTZ4NTibC0lr7x&#10;9NQ4NzCt8fLE7GLxRLPb+KtGtrVHtrLUP7Xi0+KL7E90q/xJK26Wz1G3+Ta7syvs/i3N5uX4suNO&#10;m1HxUs+sxavpus/Y3a4uPkedmiedJbhU3NFdRJE372LcrfN/f+Tyiz165udDiluZ5JvsF1b3Sp/B&#10;F/o91O+xP4f4P++EqK/1rT9BSWO8u4YRFZxMyu3zq/8AZXlRfL/tyysq/wDA/wC49fP1OJ60p/7L&#10;SPqaXBmBw8f9sr83/kp6Jqni2xZtQuZFnv7260WV57jb9n82eKy+2xXvy/8ALfytqM3y7md9yN/F&#10;lP8AELUNEsLTUNI/4lt3az39xa3H35bVorW3RNm1EVfnuH37E+fYlcLqfxK0GXVLTTrQT3DzxXWk&#10;NKsXyLL/AGPFZt97+6ytXEaz8TdQv9NmjtbGG2hl0iXUkLs0rxS3NxFFs3/L8uyBP4f79eVUxubY&#10;qPJKXKejTpcP5f8Awo80v/Aj2TVdb1BLLW9PW5kSytf7Zslt0bYnlRPFFEm3/Y3v/wB9vVfxnNbW&#10;ek6hbS3MFtcPPrbqjyojv/pVr/7LE/8AwFK8Y8SeIdY1PW33ahcZn8R26OkL+VvVovPlX5P78vzf&#10;8AT+6lc3sZNLtF/v2evSs/8AwCuT6jOcuarMuXEUKceXD0j2bXvipoLQaxc2ks95FPbPdK6RbPll&#10;1dJ0+/s+/FF/4/WL4h+LF1qM4sYdMhjC6gumzGaR385J7tbx/u7NrfMqf8A/2vl8xuY3ttD1WD/n&#10;hpOkp/31cJWlZv52vXa/9TSi/wDfKJXXHBUIHi187xtb7XKbC+O/EN74k0j7RqEoR9Q1VGMe2Lck&#10;cvmorbPv7ZW3/wC9t/uVzts//FMpu/6FGV/++t9S2af8TvRZf4vP1l//AECqSTf8U5t/6k9f/Q3r&#10;sjCEPhPIq1atb45ljVv+Qv4t/wCuWkf+hpVrxJ/yGXb/AKmaz/8ARSVS1j/kL+K/93S0/wDH0q34&#10;kf8A4nMv/YzWX/opK1MC74V+S60H/sNX/wD7Vrn/AAS+zSfCm7/nxv0rb8NvsutE/wCw/df+1a57&#10;wx8ll4Si2/w6kn/jlAGmn/Im6V/teFL9P++Yqi/12jagv/Pfw7a/+z0J/wAizoUS/wAfh3VIv/IV&#10;Ms33raR/89fDMX/jr1AE3if/AEyLWF/v+GbWX/vl/wD7Cpdem/03xnP/ANOGmyr/AMBSopv9Jgll&#10;3f63wa3/AI7FK1Q6k/2mDWF/iutAtX/75d0qwL3ieFZn8YLt/wBfpNrdf98+V/8AEVS1iHzpfGDL&#10;/wAvWj2t2n/AUarty/2+61BV/wCXrwzsX/v09UofNv8AUfKijaZrrwpsREXe7urv8iVIF/WJvtMv&#10;iV1/5eNCt7hf9plR3/8AZEqDVUa/uWiTrf8AhfaT/wBNVaX/AOxru/B/wG+IOu3tjbjw1d2Yn0Nb&#10;Sd9T/wBF2ttVPmWXa38X92vT/CX7IV8lrpmp694ltLb+yYp7ee3sYGlSdFf5/wB62zb9x/4GraNK&#10;rIxlVjE+bNKf/TPD8v8ADf6BLb/7zKif/EVb8PXmyXwPcs33IGtW/wDHP/iK+t9D/Zj8GeF/Hvg7&#10;SLeyvNfhttK1S5iGoS73Eqy2Sp8saqrfJLL8m3+KvkLxncWlh4r1+fT/AC4dOs/G19FbRQf6qKBp&#10;flVE/hTbRKnKHxBGpGfwi2H+h6Novlrs/svXXt2/2YvnX/4is/xOn9n6T4lWL/Xad4m+2r/uO/yf&#10;+y1avP8Aj38YWy/8sL63uk/3d6f/AGdXtVhiv9S8R2yqu/UdF+0L/tyqnyf+gVmbFLVYMa/46sN/&#10;7m709b+Kv0I+Gvi3wBofwr+EGr3d/o2lS+RZ3V5NaRL/AMfjabLF+98rdtlfzX+//t1+fls6zap4&#10;U1P+C/tZdPnf+/t2bP8A0OqDXt6vh3SJbu5nuZvD+uRWHmyyb3S3Tcqr/u/w7aCJR5z7v8T/ALav&#10;glPAesQWf9oXNxcS3Vqs3lKiJ5ssqJsdXf5kR1bY+1f9uvLPG37ZPijW/FF3LotnaaPqeiWN79jv&#10;oYEd7qCd0dPNSXzVX/j3i37P++6+XbywZ08daQn/AD1W9tk/v1btb9rnxB4V1Fs+VqmnNZSv/wBN&#10;dlPmIjQpxPVPEPxv8W+ML/w1Fq+vXd7ol40+/T3l326My/cXd/s7q83v5rm58L62t5cy3moaXqKX&#10;H2i4Z5ZX27/vO3+w9ZF7cz6b4Vu2/wCWug61Kn/Ad/8Ala2Jh/xXeoW2/wD0TXrFmi/ub/lpGxuo&#10;8E3jDzX2vaa9pypKn959jp/6CiVzLv8A8URaSy/8feg3zp8n39v8f/oG+s2DUJYPBWkam2/7Romq&#10;raT/AOym9/8A2VttbNtbQ/8ACYarpEj7LbXraK4gb/a3NQBoveRf8Ju7fK9v4h075v8Abbyv8/8A&#10;fFY9/fzv4Qu1Vf8AS9B1OXb/ALtZ9mlzc+DbKVV/4mvhm+RGRP8Anlv210KW0cXje3uXX/iU+KLX&#10;96n/AE1+69AEOpawtn4t0rWt2/Steie3lf8A4AlQWeiXN5B4i8GPuW6SVrvT2/vfLuT/ANCp2m6D&#10;/wAU1rfhe5bfcadKtxau/wDBtf7/APwOtC815YbDwp4o3bHtf9Hun/4Ai/P/AN8UAZNykut+F9H8&#10;TxO0OsaM32edE++67N2+um+322hePLTXLb5LTWYv36J9zzdn/wBjWYlzBo/jSXRbn/kH62vmxP8A&#10;wbtm2ovDnhi71jTta8Hah/x+2Hm3GnS/7Ox9tAFjSrZftmseB5f3LyxfaLHf/H99qr2Gj3njnwvL&#10;pWp7rbxLo0vmwP8A3/7iV0SeGLzXvCmn68sDQ63obJbzv/Gyr/BR4nuZ9NfQvHFjF9p0+XZb32z+&#10;7v20Afff/BO7Uv7Y+COsa5LAyXtrr7W877fvJ9ltZf8A2q9fWFy9yktvqun/AOk2kv8Ar0T+4yff&#10;rwf9hvSrHwx8DtKvrGJX0zW7y6uJ/wDrqsr2+/8A74t0/wC+K+hvCF7pmtw3iaPewXdhE727CKX/&#10;AFbf3f8AZ/vf7S7GX5Wrhn8RqVktoNEvftkHyWl6y7kf7m77n/xFRed/Yl/LFLB/xL7j51dK6tNB&#10;WbTXs7uXzon/ALi/drxT466hqXgnQdMibxDHZ2s+p2FlF+/WKWXddIrp/e/1W/8A74opR9rLlHKX&#10;JE9AtvI8MXvkT3K/2fP88XnN9yuas/iX4e8+0sbaeLVdP1GB7qzuLFldJYvk+dP7y/Onzp/frx/x&#10;h45l0TwV478S23hzWb+XS7W48p5bX7L5qRWvm+b+/wBjMvm+anybm/2HqWw0SfSte0J31PRtBu/D&#10;mi3VlLomkrLqt21nK9v+9RESJl2fZU/5ZSr8716v1SlD45HH7ac/hOt0b4waxeeFJdT0bQWSL+35&#10;dK+yXreb+6XUvsTy/wAP8KPLXkX7RPxj1nR/hp8UNDg8VLpfiiKe303RbS0vFt72VJ4rJfNVE2P8&#10;jXD/AD/7FS6V8QvDXhvwBZW2uX0uq6xYWa3E9jcamr28txKnm3EUqWCOu5H3/wCti2/7f8VcB8Tf&#10;jt4Mbw5b6HHp1tp3hSDUbPUrC2tIorC3llglinS3f/WqytKibtnlNtocqEY+6HLVl8R92/Y20RYm&#10;0yCN9PRdvkp/ClQ6reafoNh/bXmwWESbnl+0TpEn/j3+5X5763+178WfEkV3p2h2Nzo+75Pkg+y7&#10;fn/uS752Xbv/ANV/6BXmGtRa141SXUfE/im41Uy3CRNaWU7wWk+7+DzXd51b5P7y/cTfXmuKWrO4&#10;+4PjH+1p8C7DRpbHXtX0/XpbqVYpdJhg+2pL83yfLs2t/s/PXgmtftmfEHUorSDwb4HaziVrjyrv&#10;XoksLe6i/g/0JXll3Iv/ADynXdXnWj/DW08IStc20EPhy9T/AEdkmVftcvzxROkr/dl2eb8/mvub&#10;f8n92u10T4eaXqV9b6bq/ie08vzWnWy0+B5UlgV4la4+Z0aD5pdu5N3zI6/3N3nSzjB0vc9pE5pV&#10;aXMcUfGHjXW9XS+1nxjfWQ82W4gfSllsvK835Hie6Tdf7Nqbdzy7fkqpYeFYJtZig0+zubnWLiB3&#10;a4Rv+JhL99t63H/L1v3v9/dX1Lo/wu+Gmj+I4tIa8bVdaiZv+Qjfb33qkW9H2Om5tlxF99G+/wDf&#10;r1XR9K0rw3a/ZrGxttKt0b7lpEtvs+T+4tdtPEUsR/CnzGkZQ+yfIvh74FeM9YbbFYrYW8qvtuNW&#10;2RRSsvyfPF/rVbZ/Gny/3Pv16VoP7LUv2hLzxHr1y9w3/Pj9+3f/AGLhvmZf99Gr6GmRX2bYlh/6&#10;awr8n/A6YkMlsyKyxOjK6bN29G/4H/DW4cx5/pXwT8GaIj/8U02tvLEiTvdskvm7f49kr+Vu/wBx&#10;K2NS8Tr4Vt/Ks4L7yootnkppjy7UX/Yi+X/P3K6DXte0fwxZfbNT1OOw+X5Ypm/ev/uIv3v8/drw&#10;L4l/Hi+1WWWz8L2cFnErbP7QuFTzf4/uJs/9D/74SgjmMf48ftY21hpcvhq20yS/lvdv2xLSKffF&#10;F/3x8rP/AHPm+X/fSvmzUvjrpj28sEVtrelbm/dTO0qJ/wCgP/6BXUf8IfK91LO0H9sXF795JvKi&#10;Tcz/ADu7tvZq838beCdM0ffL9p0+F/4obeDzZUb/AG3bZQccpSNj/hcGmalYXdjeavbTfL8j6tZs&#10;6On+w6bN1c5onjCzvE+xwS6XptlaozzwpFPKlx/wD52+/XBP4V1zxs0LaRB5zysibLe18qKJ9n99&#10;a73w3+zlrVnZ7rxtPSV/vJNEksyf7n92oMfekV7y50i/vbiJWu9Eu2g3t/Z115UTS/e+5K+7d8/9&#10;/wD4BXD3/ifXPDF5ZNY+Jbm8itW2Lb/avNeL+/s/hWvQLD9nXXL/AFRL7UNVtrO0f7yQytLcf+gb&#10;WrrvEnwZ8AeFYotQ1zXpbO0RfKWGaVE83/xzc3+5REfLIuWnx50nS9I0rRtbsLmaafSrKWf7VeLB&#10;FOktuk+3zW27t+9G2/dX5G3/AMNbvg/412cfie7gu9EvUtPszS3V79jWWXbE/wA/72Jvu+V/D/e3&#10;fOy15V44+I/wP0vwF4RtLqw8Q+KfE8ek6cuoaJ9p8jSreVLVN7q/yv5rbm+b96vz/wCyir872fxH&#10;udDvftGgLJoDbWRjaTM+7dt+8r/e+7XxmM4fo42rUco/EdVOVSHwnoP7SHxtm+I/ima1092tfDiN&#10;vWyhDL5jK7fvZdy7jLs/ibd8tcPe/Ea4uPC1joti93ZRwRG3nf7U5S6UOzL8v8P32XZ935U/i3M/&#10;DbyI22vs3L8y/wB6rhufOh+ZoVb5Qqxx7W+VfZf8t81fTYfA0MLQhQpx92JpL3veOj0TXr63sp40&#10;F3eQoVluVUbkSPIT+Lco3ZVdzL/s/wAVMhtrmy/su7vQEtbufckDsjRttb5t6712/e/2fvVzUN1c&#10;Q27RQyyJbyy7tgb5WZfu/wDoVadtrNzbWxAnLuBnySfMQ7WT7y/d2/L/AOO/7tbSp/ynO6P8p7bo&#10;dzY6pANmh389rcxNstWXe102/ayo3mr+6+T/AGvmaXb92u50XXdGjv7+9OsL9oWVN13ZRbnWJYok&#10;+Rm3f3nZ9v8A49Xi3gzxTd+D7i7tNWbUdHSzd47pIYPKlgvN+3ZynyvtV/lfbt+f/drZ8E+Lb3Xd&#10;U1GS1ilPmzO0k9sytKzOjrvZW+X+7u+6m3d8yttavlsXgpPm/lPKqYaXwo+qrW7kvba6ubmeOwaz&#10;gadvN1L7PbxTqqM/71vur8/zbF/j/vMituw3On2d1daRetNLE06Srb3EsFw/lfJP99U2+Vt/g/i8&#10;pPvNXz5Z/Enxl4f1aG4u0kTQfLW4gv4rNVgn/g3+b8jP8y7Nj7tu7/Z3VP8A8JYt/qKR3zahp2pJ&#10;c+U/2tYt21dipt2r82zZL/d+XZ/tM3xdfK6kFuetSpy5eWR7/YeNrnwrfxQS6fpt9e2s7St5zbIr&#10;ZW/eq38P3JVXbt/vL/d3VL4b8QrDZ/8ACQavHpaefKjXzvEzu6Nsd02Mm1m+78n+xt+75Sp5HfyT&#10;+JNMvbvULW3Nlayy7bsS7vNZXbfL93dtZdzM+3/a+95qtu75tC0uLQp76C/sp5Vv44kgie7liX5U&#10;RmVvl+Vf+ev3vuK23c3nPC8kOU9KlGXKei/8JJq9jq+n6hpt1qk0qXf2i1li1Pd5ErfvXll3M7Sr&#10;8nz/AMP8Kr91ah0HWJ9E8U6hfTtBDEzRSrDb2cDxROqbtqN95GX9637r5V3f986GlQwabBe6m0dp&#10;fWl+jW/yQf8AHuu/aiS/7P8AubvlT7m59tRajpFnq9tDDqDSzaVLLFEjw2cXyLvTe+2V3+V/N+Vv&#10;4mTdt+Ta3lxrSl7jMZUakJe6R6rYRa9ZW88Vmvm+a7S3HlJvV9j/AMaptZd7/wDAdifxP83Fp8Lt&#10;U1LW57Gb598qy2Mt22xJVb+Nv9r+H+7XZ+HPBtpf2Vw0dtbL+9l8iVLZbiK6dWb5PN+8u5tjfP8A&#10;LtR9336hudIstCsbeVbLR/sq7WimWzVt8q/N99Udv7v3Pl/9CpU63JpzGUuY84+IfgnU9H8H7ZdE&#10;u0tb7bao+z5nWRlXd5v8XysjbP8A4iqzaxq9yXlOm2SS7vmhln+Td/tfxN/u/wC4tesWzah4hv8A&#10;U4lXfd2srpLvgX9+7btm/wD2nZP97b/s1n+KfCWhxwX8U63M2sRK1vFDErLcRS7URIvmRVbYzJ8y&#10;f7fzf3e2GK54qlOJXu/EefpfXLwRfb2trSX/AFv+tVt38Pm/3V/4HT7ZZ9CeLybmySB9rqn30/3V&#10;+8v/AHztrpU+Fmppay3mi20mq2kDO8s27f5q/Ovzf3vuPtT5t1c6ttpttfpbXkDWLHZu/wCXeXa3&#10;8W37qq3yMv8As0e7O8YF+8M1XxZZi6tf7UuZ/NlkWDfayq/ms3/TLdu2r8zfxfKtasNzc38rNEn2&#10;y1RV2okXlf8Aff8Adrk5oNPm8aQwvAyRWOn7pLJPu/vG+Xaj/LuVIGVn/wBpa2dU1u7mi/0aW2QR&#10;f6iKWf5F/h3fP8zbf9hv4/vV01MHHlhy7lxkdBD4YaGKW5a+aGJl+aLdsfdVL7BPbaXuuYPtMsrf&#10;6qVvnWiw1XUptkUupW037rzVTyvNfyv7/wDe/wDHf4ar6V4j0jVLyGCfV5Hut3zb4PkVv7m6uCVC&#10;qB0T3P2nTooovLTU4m/5bS/dqKz8z7Z9sa5VP4JXeLykqLUdLsb+D7ZBcwPaO3+u83ZVJ9Ksby1R&#10;V1dYYlb5U83zdzVzShLm986B1zNLpt/LFbee/m/vf9f8ktMuXkmg2zxx23zb2d23vU39q2eiXG6W&#10;Jrx0X78S7ttMm1Wz1XymWJodzffmWjl+0BUtLy0mbdaXrJd7vuXHzI//AMTVu+uZ4oIrxrRXb7jT&#10;W8+zbVe/ttN3bldvtX9+KD5Kek0vlRT20sFzu+Rkdf8A2SmBoaO9tDFdfYZ2ufNXfL9rl83bWNee&#10;RrCPA06wojfcRvvVZmmvoYriKS5tvNZf3tukCxVy9noi3l55EtzJDL/CiJ96uiLv9ozkdVZ2d957&#10;wW1nafe2b/NTelWL9LzRLqWzliVIZV+fZLv/AOB1ztt4eXS73zbmzufm/wCes7I9aVnDZzSy/L9j&#10;uIG2RS3d187f7H+1V+79kRVT7TYeUtpO1zb7vlTbupl+kv2rzZ7aT/c+4laENnc/avtly0SJ/veV&#10;tqXxPD5MVpPPPPsf+N1+RlrHlkamFbJJeWFx5mnq6f8ALJYl+ffWlcaVeQ2EK207WaeV832f5JVq&#10;qmsfaWS2tpWtrTzfv/xt/wACqxNr0Vs/mtcslk37pt6/vd1bRvcyLum3+tWdv/p0Uk1o/wAnm3EW&#10;91/26ynf+1LqKKdoLn5vuTQbdtP0jxYbhJWh1Ce5dfl2PF8m2sTUrlftiT6hHLs3fK9vUxg1V1A2&#10;LbVLR5Ps0DXMO3/WwpE2yiaZnilVoJHdmX/R0l+5V37ZbPKjxTrZyxL/AKqFt+6i81uW5eVraCC2&#10;uG+9KjffqvtAP1K2WHyvP0iJ0lXe0zy/OlZj6C13p0s8Fz9mt92xZfN2vup81/Pf26efcwJt+Rdj&#10;ffp76VBNe29zPOs1vEvzW8Tfc/4D/FW0PekBdsbbV5rBIF1rfFB/rbdG+fd/vVSms2lbyLm0aH5t&#10;0Tv+9+b/ANlrQ17UtKhe0bw419qVu/8Ax9b7PypUf+4n96odEuWd7uSWO537vlS4i2PtolT6mpNo&#10;9hAlultEsXlSy/v331nJefZrq7gga2e9T7stxBv+SrfiHWIrbToltvs0zu29kt/4V/26i+32r2sN&#10;41i1yi/dS3+Z91XTlzRM5RjEZpWm3n2KVpbVpoUbe37rZDWrZ7rlJYL5o9NliX54d2/5Kx08QzpF&#10;LZss+mxff2Ozy7v+A1em8Qwaxa/LcxJdyrsaW4g2fdrrjTMzPR7FJZbOKdbn/nq7/c/4BWfB4d0S&#10;71H7XIY3li+7DK38H+5WnZ+JLab/AEa2ayubqD5Wm2Km2sy/htoZUuZfLR/NVJdn8FTyunsWP/tv&#10;SrZLu2s9PabzW3xQuu+Koba5sdSl+zTqthKn8EXyf/s1p3Nhp+qu8Hn+TF5qIrxfK++s+28IWMN1&#10;cL5rfaIm2N5sux2/261jFkGVqtgz72gtr15Yvu3CS/J/uVnh4NEg3XqRvNL9391v2tWxND/xNHW+&#10;vp7OJfkgiib7/wDt/wC7U+q+GNQvNsVjc2yJt3sktaRj9kgp6J4kFvGxS0huw33lli+WiqUMeq6a&#10;Wt7iK0eM8jY1FDhIpSN9NVvJoPll+63zJTn1i5vPlaWNP9im200tnF+4i2b/APZ/9nqV0vPsu/z7&#10;RP8AvjfXXymYy2s1vL1FZbn5/wDvj/vuppvCsVndJLK3z/393yVXe/vrmwSL+0I7ZIv4P+etUZnv&#10;NnkM2+J/uzO1TyxDmNazsIob15d8EKL/ABu2+j7S1/dS/wCkr5W35fJrJtrNrbfLP5dy7f8ALHdR&#10;D59tP5TRKj/woi/dpRAvJC1ss0rS7/8Apk6/eqw80DvC0W2H5fmdF3utV7nVV3xQMm9/92odlzf3&#10;X2ZYvJ/4DsoAvI8Vy+3dIifxTbaHhtvtUUH2lpotvy0X6ac9vtln3vF95El/irPhSB0+0wTxeUi/&#10;N83z0FnS/YPs0SNFLB/c3zN89Y9zbW1hL8srTb/vOi1ziXKpcea0TPv/AL8tbH9ts8W2ztt/97fR&#10;7SJA+5v4rBNsE/8Av76ZZ6w029vtMibfu+UlUrbVYtSv91zbRQ7PvIjb605obl4vNgaKFP4YdtY/&#10;EAxHV97K1zvf+P7lW9/k2qRPAr7vvPLL96oXv53ffti3qv3EqKG2vn+9Eru399qPh+EC26S2EqeV&#10;5To/3okarENhEjfNc/e+fZurJ+wNYS+avyXH9xG82okhuvN82e82bm+ZNtY80uYDTmmWGLyImZN3&#10;9xd9VJrn5fsciyPLu+abfQmpW0O9lZvlf7iVXudVa8i+X/Q0/h3/AMVEgLsMzWG9YrZXdP4Hl376&#10;LPWGTzWuWis9n3d7VFbW2y1RVZvn+7Mi1btobO5/18CvKn8brRGIDvt8GpNuVtkv/PZ1+RqekMSP&#10;5s+25dv/AByq6ebDcJt2+Sn/AEyrtfBnw68WfELym0HQ9Q1K3eXyvtaQbIkf/fb5V/4G9P2Dqy90&#10;InFTJPczpLPL/uolbdgjIkvzLD8vzb6968K/sSeLNS2NrWr2WgxNudkT/Srhf+AL8v8A4/Xr3hj9&#10;jzwFo6RS65eal4nl8rayXE/lW+/++iRbG/77dq7qGT4mf2Tb2cj4psLnTkfyNrTXErbF2fxV634V&#10;+A/jrxhb+VZ+FbnR7RZfKZ9Z/wBF/wCB7G+Zl/3EavtXw94b8NeDN9t4e0jT9HaVVVvsNqkXm7f7&#10;7qnzf8DrQmvJU+VpVTd/BX0lDIP+fsjb2Z85aD+xa7+U+ueI1tolb5rTSYvvL/11l+7/AN+q9K8M&#10;/s6fDnws0Un9h/23dxI8T3GsP9q3f7yt+6/8drvpnl8pJWuW8r+HY1E00uzbuVHb7r7a96hlOGpf&#10;ZL90sQvbWFnFbWdssNvEuyKKFdkSL/c+X7tDvFM3zfJ/sVUhmukR1ba//oaUP5/lfKv/AAN69SFK&#10;ENg5jxf43/s96H8XYpdQs2/sfxKsWxb7b+5uNv3EuNv/AKH97/f2ba+Z7Pxm3htP+Fc/F3Srt9Kt&#10;W/0G+2p9u0l/uebbu3ytE/8Ac+ZW+9X6B/7y75f4a8/+Knwl0D4taN/Zms6fsuIvntb63/4+LV/9&#10;j+8v95P/AGfZXfGVKtS9hio80Tgr0Zc3NSPhH4oeANc+Hd1DfWTWniDwvfxedp+txLtt5/8Avr7r&#10;p/HE3zLsrg7S517zftdys8Np937JN+9t5f8AgVez3j+LP2Y9Zu/DXiPT18SeBNX/ANfpz7ntLyL+&#10;+j/8spU/v/eVkT/Y3aD/AA68L6VoL+NvC95e+LfCSy7J7G5ult5tLZkfYl1/dXfs+fcq/f8Au/er&#10;89zrI5ZdH2+HXNTMY1Ob/EeEXN/rLz+bZ2nkxN/y1t596bv92tPR/D3im51Bbm70g2Fq1iz3Mrps&#10;SXa37r5G2fL/AK//AL4r1+w13w7omg/YYvB0FnqSQfYJ9WlvHd7+VPnilit4nXym+8zfw/wv8tWR&#10;4ynna7tLGVfJuotlt5M7W8SbUfevmr837pfm2vu+Xc33fNr4epi40v4S5izh9G+Ebalr9vYxahFb&#10;POz7ok3Sou1In+5Ejsu+J32/JtbZt/ir0o/C7w94Z0u3n0SNryyaBft00XlPcStLsVP3TSrt/i/g&#10;Vl/2m+7V8VeFde8B3H9r6p/Zd/rdnOt7FcMqrv3bN1xL8m1VTeyLv2qv+2tcfbeNW0Kaa01eHTba&#10;aVYvsfiB4JVt4ki2KkUvn/6pt/zPK/7pml+bym2+byYXDTzepGFGry/+3HXGXsPdqROvfUrbw94j&#10;stKg8PXt/dxNEt1Lp8Wz7RteXZcJtTdt+V/n2fKz/wB5EVls7q0vL611DWp5LPyrNPKeKVPNZmR9&#10;6Sou/wC5v37JYl+Z3+f7y1zeqza1eO6z3M/7pvmtH+RIm/65fw/98VEkLIn71mf/AIClfoeH4Qw8&#10;Perz5jknU946W/17w5YNLFY6e1zp+1ooort0R4kbf991+ZmTftV0dflRP+B5upeKtX1Jop4FjtvK&#10;VEi+zxbPKVURNiS/eX5UT+P+Csd7BkZ5V+R938bfcosJpYfmX99/HvRq+noZbg8L/DpGPMWvOvLy&#10;V57na8rfOzzfxVVezZ2lkVWdF/g/z/n5KtPqUrxOu1fvfK+6qVtfzozRS7pt33nr1UktiSxZ3MsM&#10;u1t33vuba0H1KLbKrQfOzffrPm3bH8rbD/B/crP/AHu75vnd/wDvipA0P7VaF5vNX767FRKl3/Nu&#10;i3b/AO+60JeReV8yqn/Aabf3MEP3YmeL/bX7lAFT7TL8jSs3+4laG+2mi3SxLvVfvu38dV3miuYP&#10;7ny/NVSa58lfli3v/foA07maCFEZZfOif+41ef8AjD4P+EfH0Ty3enrDdsrs01u3lPu/56v/AHm/&#10;23rrba5R/lnb7n8CLWhDpUW7arfe/v0AfKuu/s6+KPh9qU2o+CNVW/jdWiktLtUR5I2/5ZMrfupV&#10;/wB7b/uVd0H4GeIPF+kX/hXSNK0rwvrOu+Q/9j6xdbori7gb5PsFxvZVlbzWXypfmbe6ozfw/TH7&#10;h5fKlb/gH/2dZ+paPBeQSwT20dzbyo6SpN8/mp/ufxLW0akoDucb8CP2LPiPoE8FzrXh7wzNbJOz&#10;vLrRvX8qVE+5LslgVdjbG/1q/wDA1r6p8Cfs8W3h7UpdX1LXk/ti6giid7K2/dRRKir9nS3RliiX&#10;7zfI8rbnfe8u6vOPBnx117wHf7dVnvvFuhOybnuGe41Cy/3Hb5p1/wBh23qv3HbYkVfSuiaxovjP&#10;SbfVfD15Ff6fO2/ejb0b+/8A7jI33k/vI6vtffXn16NXER5a9XmidMZfylq70/TLVbeCSx+2fZZV&#10;e2u9Qbz5YvufLvXb8v8ADsbdtV9qtt+VNSG/lvIPstsq2cSN/wAeMMWy3/74X5ao22pRQxeU0HnJ&#10;t2Nby/O6/wCxspZt2/dbLvh3b/JRvnT/AHKKeGpUvhiMtXln5Pyruhm/5993yP8A7m2ora8Wz+WV&#10;d/ypuidtn+f/AEH5Kh+2b1/0l96bvvo2yrE217fymX919/7Wnyf8Df8AztrqAfNc/aXeWJVe33fP&#10;C/8AD/33Ve5tmSDzYp2miVf7rvLF/wAD/i/9Cps0M9hKn71U/uyxL/6HVqzeB5Ullbybvb8rou9G&#10;+f8Av/8Asn+3QBUS5gvNiz7Zv41mT+Gn/Zp0XzVXfFt/4+E+f/vv+H/2WiZFubz+FJXl/u7/ADf/&#10;ALL/AOIpn2+8tpfKl3Qvsd2hdv8AboAvQvFNLunnW2l/2/nR/wDfSmXm17rau2F938H/AC1+T/P/&#10;AHxUSab5ybop/J/6d3fZ/wB8bf8APyVDbX8UP+vXzk/iR22bXoAmS/vLBEiWLyd6/wCq+4j/AO5/&#10;FVizh+0+a0W1Iv8Alqj/ACVXuZluUeX/AF1p/wCPr/v/AOd9VLm2nTZKsvnJ/C8K73i/4H/FQBLN&#10;bRb90CtsX7yP87r/ALjt96pk1WLyvKaJbmL+/wDM7pVGG8iudjNKv8e24i/h/wDif/QatujXjbp1&#10;WH7v+kIu/wD77/u0AMfzdm6JvOi3ffT+H/viuN+Me2/+GmtrL88qRJKro392VG+5XUfvYbp90vz/&#10;AN/+B/8AgFYnxUvNItvh34g+0zxWEstnLFF9olREll2PsRP7zO/8H3quPxhP4T4602b7NqkT/wDP&#10;Kff/AOP1+iXwK1JZtIt9rfw1+c/3J5W/2q+6/wBm/VfO0u0Xd/D81GN+ExwXxSPzm/4LD+GLfQv2&#10;sLXUrdHDa34bs724fbwZVlng/wDQLeKvhQ8Gv1S/4LaeGZprT4T+JIrVvIR9S0+6uh91HYW7xJ/4&#10;7P8A98tX5WnrWUPhN2eo+D/HsN4qWGqy7JfuR3T/AMS4b5X/ANr7vzV9UfDf40wX+ly+HPGLMkUq&#10;7LXXkb97ZyxROkT/APffy/7Su+/+8vwS30xXofgbxwLeNNK1WX9y/wAsVw3SIf3G/wBn/wBB/wDQ&#10;dqVWWGl7WmenRrRrR9hiPeifdf8AbdtpuueGF1N7vTbiWKWLUEsYv+POXZvTUrX/AGX/AOWsT/3H&#10;2fwVjW82r6doOi63HcyadD4Y8TL9qvdPtZXTTvNbct7B/wBMH2/On3d23/nrXAeDPiQx0200XWLt&#10;rZIp4rrTNeRN9xpbKn7ra/3tu5U+4/3U2/3Nvr9zNHrvix9VvZJLaXxBpiPc3rS/avsF03/LVn+9&#10;PYXH8Sfw73+T91X6Dl+Z0sZDkfxHx2Z5PPAz9rD3onRaj4clvNM8RRQS2mi614duU8Q3elaPL9o8&#10;rciMmr6T5S7dsquvmxfc/i+T7q4upXmg3Oo6lY/6S+n+ILFdfs76xVbX7HeKnz6lZIry/K7Iyy26&#10;N93+FWXbVfw/qP8Awjj+E9Ujv5tFl0N2025m/wBa+iStu2fd/wBfpk+7+D7m5vl+f5meJzNo+k22&#10;qaO8nh6+8I619q1DSVbzX0J52/4+rVvm82xlZl/4Ey7mbdubrhHklyT/AMjxSno/jDTZr/QNaltL&#10;TSE1S2uNN1r7JZ/bYrVmd/8AT7e3l81Fif7rIifwS7fvVteGPGFzpXhjT9N8R6hc/YPDWqrvmib7&#10;RceH2bZ9nv7N/vS2b/MjIvy7XX++tc0mg6oj+MNGtLKCGbS9RXxNbLp8Hm/2X5qo32qJf+WtnKvl&#10;bt/3V8pv4HrpZvDdpc3OoT3Mul+FrfXrOK4glSf7V/ZN/wDOuxki3s1jcNv/ANav7rf/ALCbuir7&#10;J/1cz94z/Guhap4c03xVplzFb/2ho99F4ktf7HZdvlNs/wCJlpzL96Jl2+bEv3Pkb+GszUkkudb8&#10;VWv2GOwhv9Mi8Q2dxZfcs5WT57i12/8ALq+797EvzL/d/dNXdWt5oA02yg8TQ3thotq/9lan9iVW&#10;uPDErJ8stu/z+fplxvf5Nmxd33W37W466bU/ANiGt7a103xD4CuUWW9ib7TMlndfcuFR2aCSzl83&#10;+GL78qNu/evU0q1vcnv9w5Qb2NLwtqqzeMdAn0yzudLu9U0z7PElvA9x/Zd1/DKiqn7+xl/iT7y7&#10;pflb5N2lf6dHFJoviFBL4YuNEaWw8R6J8txLojNs/wBNt4vmaWxl3/Mjrt+Z1/irLeXULOz1jw01&#10;4ulaVa6mmpaLEjb7SwnZH+WJWf8Ae2Equ/yfeX5f7r1Uv/HGn+HJ7u5tpV02W4tZbiK3tE+1f2Xd&#10;KiPcRI7furqxuFl/1Tv8n2j/AGG3edicxw1D4qvKerh8ox2K/h0iO20q58D6M8UWstNqXge7S9g/&#10;s9VltUs7r78sUsvzS2bttV18pl+bdv8AmfdvJeWkN3qWm2lkulWVqn9r6RLKzXUug+fsbb/D9q06&#10;Xf8Addfl3/7DVzGq67YzeNLuTQ9I/sW7t5f7Pi09Z2e02/aorW6i2f63yJfNuH8rdt/3qwv+Enn/&#10;AOEf0KWzZYU07SbjyrRPuRQN/aV08X97yn8q3+T/AOLrxMRxLhIfD7x9RhuC8bL3qsox/wDJj15v&#10;F0nimxeyvpxouhajaNay/Zn8q38OXWzd9yLbFPp0vlbtrrui3Oy/NuaXgbbxZF4Y0jw/qseoLbXW&#10;k2N1by26L5vkP5sUT26PsZZYJftETNE/yo0r/wDAOE1j7ZfpFfNLPcvLZz2Uu9t7s39n2Vun/j8r&#10;1FqWvaDZ3Gp2d5qcH2K61aXbLE3m/updVt9j/L/sWr185U4jxUvcwtLl/wDJj6OlwlluH5Z4yrzf&#10;+Snf2fia30rX/DukWunLNFpmp/8AEsu5f+WUEt1Lb3Frs+fdBuilba7Mv/fT1l+FfE95YaRFLbeV&#10;pstrYp5v2fe/7hrK9vZUTc77Vf8Adfc/h3/33rzbU/i3ZWtvp9zHaTTXdglzcM7FFRmtpb3d/wAB&#10;ZrpNv+49ZVz421d9X+yQeRYRefa6ezou93ibSvKlT5v78X/ob159TEZliv4lQ9CNTI8BH9xS949D&#10;vL+8e41CW8nnufN0e63PLK775V02JHf/AHt91VfxPr2n6bqPiXTLy8itnW8/s2BP49322yRE2f7c&#10;Vq7/AO7XiWt+IdT1fQ5Y5bue536fdXW13+TfPKkSfL/uRbf+A1py28A1uH31y3b/AL9WDVzxy9v+&#10;LMVTiVr/AHekd3d/FDTNOdNZitp77yIGvXi/1SS+RqEs7ru/h3+bEu/Z/f8A+B4Nz8SNTsIrKxtf&#10;IhltdR0uCC4275UlVbiX/d/5eJf4P7lcI9tLc6IkUvybtCtU/wCBy3v/ANhW3Mka6zF83+t1/wA3&#10;/v1ZV1xwdCB4VbOMXW+1ykd3rmo3+hM09zKIZdM1Z3VG2qyJF5UG7b/dX5agezihW7gX+K60uy/7&#10;5TdVSZ2ufClpFF/y10VE/wC/9wiVrfZt+qPub7/iSJ1/3YrWWuuMFD4Dy5TnP42QQXMcOpQ3R/hv&#10;NZvf++ZWqtcv/oDr/d0fS7f/AL6unaqNhDK/hyKeX7/9hatL/wB/XetZ7bff6hF/dl0u1X/gPzUG&#10;ZLNcrc+KLRf73iKf/wAhW+yqUzr/AGNbt/d0LVJf++vkqWwhV9csp1/6C2r3H/oCViXM0qeH4kb/&#10;AKFTf/wJpXSgDoNYtvk8QL/ei0iL/wAio9Gmps8URf8ATXxXcPU2sP8A6bqa/wB/U9Lt/wDxzdSa&#10;am/xHoTf3vEV6/8A4+9WBT09/wB5pEv/AEw1Z/8Ax6KqNz+58Puv/Uo2/wD6Nen6O++w0Jtv/MJv&#10;3/76lSma3+50O7/7Fu3T/wAivUAWNb+S/wDFf/XXTv8A0NKseI/+QtN/2Mln/wCikqvr3/H54ob/&#10;AKerD/0NKseIf+Qpcf8AYyWX/oCVYFjRH2XWif8AYxXX/tWsLRH2P4PX/p61JP8AxyvZf2e/gsvx&#10;g1K7WXV20qLRtWlum2Wvm/aNzumz7/y/+PV6j4d+CPwy8L6V4Qvmgv8AxJqEciX95blpbua1Se1l&#10;f/j3gTf5Xm+V95WrSNOUzGVSMD5e0r99F4Ui/vadqUX/AI4lZmlPvutE/wBvwyyf+Ra7X4gRWqft&#10;R65a2Gn/ANj6VFFAlpYpEkSRK9kjfJEv3d7fN/e+b5vnrhfDf77/AIRT/prpN1F/4/Wf2jaPvRLt&#10;gnnWWjxf89fC11F/5C/+zqrDueW0b+C48Nun/A1etDw988vhT/sGXVv/AOOVXsIf3/hSL/nrZ39v&#10;UgfXvwo/Z78HXPhf4darPp93qup6lo9vLP8AaJ22bWtUd4ti/wAO9/8Aer0uw1Lwn4G8M3awNo2i&#10;RPdXVutpYqvm7llf5Ps8Xzfc/wBivh/RPi54quNE8C6LLrVzNpSW0tutpK/nJFtidEdFb/VMmxfn&#10;Ta1YNneXOpP4a1C+nnvL3+07pJ7i4l3vK37pN7u33vuV2Rrxh8MTmlR5/ikfY3iT9qfwdYeKNAls&#10;bltbSdJ7fZbvsSVGWKVJYpVR1+6vzo211Z9r/Mj7PLNS/bD1C58ORW2i6LbQw3+pyxS3F9uZ4lZ3&#10;eWLZv2t9/ar/AC/7lfO9nCumron8H2DX7iy/7631X/489G1Nf+fPX1f/AHU+Soliaki40KcT0Txn&#10;8W/F3iHS9Q/tLV57r7Lqv2dt7bsQNL/Ajf6re6RbvK2/3fu/JXnOt6YbXSPGWmwJs+y3kV7Eqfwo&#10;yq3/AKDW7ryK9v4zi/jRYr3/AMi7v/ZKlvLP7f4h1WD/AKCmi/8Aj+x0/wDZK5jYz5ne88Va3Gv/&#10;ADEdKiuF/wCAulWNBv8A7Tf+D7lv+XrTnt2/3v8AKNTfDzpNqfgW82/u7i2nspH/AN3btrGsN9h4&#10;f8Pyt/rtI1p7eX/Z3S0gL0LrD4StGVv+QXqyp/u/w1q6rYedL4zs9vyXESahEn+1sR//AEKsq8tX&#10;RvHGm/3fKvYv/Hq1bC/e517w7d/w6tpzxf8AA/KSrAfbTKnibw1qf34r+x+yz/8AAX/+z/8AHKx0&#10;017PwrLbL/rvD+rK6/7u/b/7Pvo+2fZvAunz/wAekai0Tf7C/wD7FdAiK/jXXbH+DUoEuF/77SgC&#10;GbSor/xVqtj/AMsvEenfaF/2Zdmz/wBCrKTzZvB+hart2XWjXi27f7jfL/6GlW7PVCth4K1dh/x7&#10;y/YpW/7a7f8A0KpUh33/AIr0Fv8Al4X7VEn9/wC/QBof2DA/iHXdK3Kllrlq11F/sS+Ujb/++6xJ&#10;nV/BWiau3/H7pE7W8r/7NTf28sOk+D9eZv8AVSvazv8A8A2/+hVLbWy/8JH4g8Ly/cvYvtFr/tMy&#10;UAbELxW3xDu4tq/ZNcg37P8Aa+Suc+0yv4F2qzPd+Hrreyf7O/8A+IqrZzXmpeD7LUF/5Cvh+d0n&#10;/wBzY/8A8RXqHhL4KeMfE/j+0u9I8NX15pXiPSftUqTKtvEyKiK7o8uxW++v/fdP4yOY4HVdbWz1&#10;bw/4otvn0y//ANHuqt23htYdU1vwneS/8S/VIGuLN/7v719le4eEv2M9c/4QjVbXV9X0+z0p9Yg0&#10;2D7Or3UsE7XUVq/9xfkZ3/j/AIP+BV9AeD/2P/CNn8QbvT9ctrnXrTRtFsLizu7u6aL/AEiWW6WX&#10;/VbPl/0eL5H/AL7/AH629hUI9rE+DLazbWPCH9nzrv1vRpXSB0++2161NT8dP4ba0194mivLFv7P&#10;vrG4/c3CSo6b4tr/ADbvv/LX6G+BrjwZZ6d4avfDPhdHvdRsft8tx4Z0rfE9wsW3ypbpV8pZf3sq&#10;fvZVr8oPi+bzxZ8bvGiQWdwlxeeIr+WPTpnVpIne4fcrbHZN3HzMrFfl+8RRVp+yiOFTnP02/ZZ/&#10;Zs+H3xls7/xnpXxKk17RNXtgl54fsbD7LLZT5+fe8u5v4HX/AFSq38LV9JR/sr/Ar4a+BNbstS0L&#10;TbPw9dQN9uuNb1GXZs/jffLLti/3k21+cvwMib4J+D/CmqLcT2GtSyzxT3Vq+Ztn7/5Yv9n7leUf&#10;Ebwf8QPj94/1C8uNTubnT/tjiA6pePLLEPlzs3feVWLfc/26+Xw+Pliq86C+yfSYvLXhMNHEOXxH&#10;6O3Nn4a8MfDHSvhl8O/Fi6r4aeCe6gvkbfLKs8rz/wCtVEiZX83+D71ePa3feM/hP450/wATx6ve&#10;6PfxWtrYfZ4vuXCNcOu+VH+8vzf+zVwvwz+LXibQPAXgqSOy0eJdL0izitJnt2kchYl/1rN/H/2y&#10;/wDi673UX8T/ABWitLvUINS1vUrq5Vp5fKSXYyvu/wCWSbdvyVhntarSwsI0v5jfh+hSq4vmxHw8&#10;p698Jv2oJfEmr/ECXxr4wtrD7DPb2+maVHFtK/uN8/7qJfNfdvX7+77tZnjD9qjQ5r37ZoNjPMPK&#10;a1uV+xrbzROv+qfzd77V3O3yvBXhtp+zP4/sbrxLfaj4eaa0vNTe6iie6ilR4vlVE2K+5W2L99Pm&#10;+at/RP2fvGd5debO0WieU371Lu6827iXf/yyeLezLt+X59rV6OA5o0I83xHnY9UpYmSh8BD4s/aC&#10;8T61efZZYLdIZYGs/wB/Nj7VE33t8UrtZu3/AGyVlZ/lauAvPiFrXiGzt/t2oalf/wBnRbIku90S&#10;RL9/54m+6v8AtxJ8vyV9EeGP2S/D2lRbtV1C51h2l+Z4VW3ilX/bVt//AI5tr0jR/hX4c8Hz2k+n&#10;6RY+ba/8et9NF9oliTZ/z1ld2Vfv/ceu/mPN5oQPi/w98KPFXjZIpbHT9QeKVf3H9ntsh+5/Bet9&#10;3/cfb9z569Q8Jfsi65ulV59P0f7Uv+ulX7VfP8/3Lj+GX/v7/HX1X5MFz8qoqSo33Pv7/wD4mvNP&#10;GfxpgtrDxBp3h5b3UtQ06KVJ7uyiS4+zsvyfL/eZG3qibW+ZNr7PnrjxOLpYKnzVSJVeQx7b9n7w&#10;Z4J0v7Z4hlu5rSyiXd5s7ReQ+/76bf3v3/4N7bv9v5KzfH3i/TPhxrVomg6VFBo9xZwStq2jwW8t&#10;3ebt7bPnTczIqJ/e3eam35tm7wrxH4v1HTpdP8R6l4nu7e+8hmnt7jTFS73xRRfaE/eyszLtiil+&#10;X+++7a21a5a4+Oulx6nF/bDR61pF22x5rp3a4eLyEi8qDau2JU/e7l+ZmWXa+9flr4XHZvi8ZH2d&#10;CPuHm1cTKR6ZeWcWtXWv3kSWmtRXt55trFcaYv7iXemz52Zm2+VLu2fNuXb/AKr71eez22t+JLzU&#10;tKu4Pt97o7fuGtxu83zfK2yyqyqu7asTb3+V9jbd9aGl+PNNu9JisNZWFUg8r7M9lBFarEqq8Tqv&#10;zIvyM7MsX3V3Lv3fPu4XxSY/FfibVzbWVhBp8W+3+yXDeVEk/wBoeWXz4vvM25VlZNv8X3tqV83h&#10;qHM5+13iYRjGcTXsPiPeadq2lX3iS8Ph7VbWWf8A0i4tp4nV2RIk2bYtq/KsG5kb+D7n3d/0l8C/&#10;2oPDDaHFpXiXXLn+1by6aWz+0MssqQfuok+783zv+92Om75vm+T56+W/E2j2WiW8VzJbaX4gtY9z&#10;atrdo8s8vmy+asTLt2K/y+f8y7vuNv8AubWh01NB1PRLdLq3hTWNRaDzIYliit925GT522+VK3my&#10;7X/ibZuZdzrXt4dxw1SNeitTaPNCR946x+0PpXh5v+Jfp9zfy/fV5l8pG/76+b/xyvOvFX7QnirX&#10;pXW2WLR7J1+b7Ovz7W/22/8AZNtec6JZrZ6XFbSxTpLFuTfM0T723v8A3flb/fp/2xtrrPF8j/c2&#10;fwV+k4SUqtCNWZ28xa/tJb+V7m8aWa4f70z7nd2pv2xbN90UXnRN87PUXnRbd8H8f8f33qok09tO&#10;/m/w/JsSumRJoI9tM+7c3y/wVFePv+VYI9iNsX5fu1LbPbTbGaLZLVuaGLyvldfk+9DUAVEe2m+S&#10;Xckv+x8laEMMT/6rb/s76pb4LmLdAmx938dQ7GRHVlZ/4F2fcoAmdLb5IpW+b/br5P8Aj98OvFT+&#10;LbvV/sd3f6fL/qpbfdceUi/7Kp8i19RJcrc/My7Pl+/urC+IVtKnw+8VtBc79mmXTr83/TJ6T0M5&#10;e8fA/jvSLzTfF2tWs0Rjezna3dJWXcuz5f8A2Wsi+t7s3BeeFAzd4kVU+7/s/LX6afFT4EeGfid4&#10;01yfVtNZGe5uGW7S++zv8srJuRW/dM3ybPut93/ZWvI7P9jfw5PLNdWOr60ktqv2jZ5CypFFEiPv&#10;favzL9z/AL4f/er47/WvA+0lCo+WUTpjGXwnxtF4G1ec/wCphh/6+LuKL/0J6xrmxls5dki7G27v&#10;vV9FeP8A4VaR8Jb6C/svHtrr0sMm3ZpttBBtPy7lbdcbl+R/m2p97/vqvM77xpca1pt1pV8z3+3/&#10;AI90luZ7j97v+8n73arbHb5trfd/2mr6ChjPbpThrEjmOBjQQ/NPGzxN/datrTr5bq9isrW3CfaS&#10;kGx3X02hv4V3fe+Zv71VvJndHVoPki3bn2/dpqxXVrKJIlaFl3Ydl27vw+791vu/7VdvNGXxGhJq&#10;s9i887W+xkaViqQlxFGOPuq/zbf7uW3bV+atvwD4hbQbyeSO5ms/Ni2+asXmr91vvL/vVy8kjRW6&#10;QeSiurMxlA+dtwQbf/Hf/HmqbTLl4DLGrxoJI/mZ493y/e21NWnGpT5RHs/hf4g22lxQP/Ztrc2j&#10;ebF9ndfNib+Lfs+8rLv3bv8AgPzfdrqNb8TweIIpRo13c22lXkqo2kpH+9XbsZ9i/KvzMifN8rN8&#10;vytXh/h/UpIJpLaB5J5JQqxxLarveXPyIv8Atfd/+y2qrd3/AGbJDp1k95crpGo3UvmtboqtsVfl&#10;83b/AHv4VX5f+BfNXzWIwVOFTnNfaSnH2R1V9qckUdpBpt3Nf7Ylllt4oG+0fL977rf3Yv8AgO9/&#10;96vWtRl1d9GstSgs2T9wjXny+a8W5fnRVdP49m7Z8235/wC/trwPw39r8M39hZTakttdTy/aH+b9&#10;7sXZ8q7Vf5n+b/gP96verWbWzYS2LQW2qraq++3tYt8t5u+88T/xfe/g2/8AAtz18xmVL2XIol0O&#10;eHuykbug6q11PFY2sVz5UUrTzyzbt7bmZdu1WbdsXZtRPvbf4flWuw0jXYrtLf7KW0268+Wdf7QW&#10;L5Yt6RbZdrtt/vfc+87/ADNt+XkLHwPqV34Utb6ztJNCnvI2in0/Tbn7sG/YqOzP/rdu/d5v+3u+&#10;+ir6X4V8PaZZrLYy2M81xLvt1dLpGlX502P/AOgJ99vubtnyfN8djfYw9TaUueXvFWbUtT1ewtPs&#10;MU9np8suyJ5XXe/3/KeX5W2/w/fVU/vbfmpnhj+0r+zt20S6TZaz/ZYopbWV/tUuxFdFdk8j596f&#10;flXanzNXS21nFDdW+oaZczzW8rSu72k+97K137kT5Xfd99f9plT+997Kute0WCwstQ/sG2h021dW&#10;gt7391vdned0lf5NreVv2xfwtL/ueVhCnGfwwOSXKFhDfar4j/e+RsuIEilfU2X5YvnZESWVP9nZ&#10;sfdu+9/B8i61beK/FNnp+qR6u9pey3ip/Z+oLLLcb2uNn7r5li3bXb7mxW2J96nXPi65udNtZ5fM&#10;mu7qJreX7PBFsb51R3f5Pn/1UXyJ8u5E+RmddvP674h1fxfbaI9iklykF59nXU2gld7hWuJZ0ilg&#10;Rt0rpK+75W3tv3fxI1aUqZEZRj7p1tpYND/Z+n6rqGlx3UHkebbxKstxcStE+x2/ev8AfWV/uKu7&#10;fu2f3c/xfqWlTalqEV5qCa9aXXlWFnd6jBLFtaVPK3ou/bti2J/H91E3OvyVZ02+8PTa7oCeVHZ2&#10;s+neb/o89wkV5sXzUeLe+5tnkJ8r/L8+7d+6ZW5zw/dr41NvFp+kSabqEUsSWbtYyrv+REiZF3v/&#10;ALcv3Pl2fw/dW6a5I88zplKP2Tmte+D2jP4n1KezvRDaN+9utl5/x6/6P5qbfkX5X+RNjMzbmb73&#10;8ODJ4StPDn2eC5tbbUvMgW4i8qf52il/1W2Lf93b83+7838del6XNe6VLLebJ9StbC8ii+0JA2+K&#10;JU3bH3om5n83aqPt/wCBNWRPr1t4WW1e8g1a5tLa3SyW7hgn2bWX5In3xJuiVflXd/dX+Kur6zVn&#10;sjDmPO3hntv3TT7HV28q3f7/AM333ZvvL/s7WrPfTdV06DbaSrDafJumdW2bW/2Pvbnr0XVtB0rV&#10;baXULazns3Z3f7JqDPv+ZH8r5Nm1vnRFbYzffT5vnfbF4/8AD3izwVC0VtqN3fQusvmrqNrBbypO&#10;rujxfNK7Rbk2fxfKr7f4HrrpTi374zy7RNB8U6rqN1rdhPDeW/nta7ZdkSbYJWX7y/w7tzbtv3Wr&#10;pkt7m4gaW5sfs3mt8ksTfum/2/8AO2qcWm6hoWn2en3enSSy2sC2sk8qv95X2/Iq/NuZ03b/AO9V&#10;P/hKrm2/eNDMkv8Aqt7fNKq792zcv3V+/W+IcMRPQqEjprCT7MfL+0+TdfJ9/b8zf+gtVS5t4Jrh&#10;1vJ5PNZv4K4q58QfaS/kQfN5WzzXff8A8DZvu1bfWp9M0yWTVtUgFvErMsXy79q/NsVV+9/wGuP6&#10;jNy9w05zormaXTnXyrmVEX7nmrV3bHGvkJpTeay71mSVqy/CK6rfeGbXWfs0Fsk6+fBbv/y1ib/V&#10;O3ztt+XbW9ZpfWd1DfXyWmpRffW3uX27awnQdObpT3ENsNNvoZUllgl2fw7Pnda1bbUp7+JLFrbz&#10;opf9b9uXypV/75pmsXOoa2vnskXm/wBy3b5FSorbVbl4ntrzTZ3if7su5flo5IxAtzWdtv8AI/eQ&#10;7F+Z3bfsqlqnhLT9StbS5ttTk+X5N/8Adqpquo2lnK9nPY3NhK33nt3/APQqqW2qtZ3iLAs80Tfe&#10;2ffWsork2AH8JrNdPBLqF35qfN5SL96tXTdYttKl/s+W0vdirv8ANuF3pT7nQYtUsH1NbmbylbYu&#10;xlrP0SHSLZ5VlWe5llbY29v4KuMuf3ZAXby5s9Yl/wBB+SWJd6vt+R3q3fpPZ2cV5BZx3lxt+e32&#10;/PWZ50VhdbrGdntGbZsdfkStO88Q2aWfmtbXLyxfd8r79EYx5gMqbVdTuZdy6Y1nFL8mzyFTbRZw&#10;yw3HkXkE8yS/31+7V25v4tVVGl1Bv7PVd/2e4/v/AO3tqKHUrO2s9tnfSI/8Nui/e/76olGID9S8&#10;PRwWqefAzv8A8snSs/yW1WKX+0N1nDB/qkT+OrCXN4kSW09tGlpu3y7G+enX+tq95ErWcltLEvy/&#10;7VHuxAypv7M1WW3iaf7AiL9z+Cs99B1f7Z/oeofb4vv70/hrqIUfW9LlW5g87ZL83yrWffvBol5F&#10;HY3KzROn71Iv+WT/ANytlVsPlM+8e5SL7NKy20rNviuHbZUs2sazc+Ut5bSXj2/yJcJ9xq2NS+1/&#10;bLfym03ft3q/zN/wCq9u9zDqLz6veQW2xN8SWlOMuaJcuYpQ/bE+aeVrO1++uyJX2t/t1KmpfZrP&#10;daXbfM3/AB8Qr9ys3W9VgsXa5gnn1S0l+8n8Cv8A7FMtte0ab5p2n2Iu7Y+2teSX2TMi022ude1i&#10;6uZ5fn2/KjtVa80qWG1dnWSa0gb96m77tW76axSJIpLae2/iidP4/wDeqn4j1popP7Pjsm1GVtvl&#10;TI1aQTcx8pC9ysMsSxRLZ7v++63/ALTd3kUU+mQWmx1+b7Q3z/8AfNYF79uhuop7vRPscv8Af/v1&#10;dS5tHle5a5nSXb80SVTUYBGJXv8A7TbLLKs8SNK3zOjfdasdNUX7Q073NzqMtt8s+9dlafmxfvUl&#10;WSa3Zt8SfxrWlo+laUlldzyxKksrfI7/AMFaQlH4WEirompab4gWVp1nh8pt6vL8vy1fv7y2e1+3&#10;WM/2xf8AVOm77lZSXMdnqPzT2X2pF3r8r/N/sVUub+BLr7S3l2zs3zfI+x6r/t0zNqS+utLkXGoW&#10;nlSxK372ikuobHUrcSzwWjxZ+V/nopppbgUbx5bmX/j8l2fxfL8lSu/2xPIgtm+b+NG2VF/YP2l/&#10;9GvG2N8+x5aP7KlsJ3ZZ9/zfL+9+SvQ5ZcxJoTaVeQxJKzRw/wB1H+eqSXP2P9+26b/2Wrvkz/ak&#10;Vm2f7G7fR9jV7rypfKT/AH2+So5QKX2+JP3sCsjt9zetWPtNtqVl5TTt9r/i+bY9Q6rYQWd0jy3M&#10;7p/cT50qvYJbJFL59sz7/wDVP/crMDQtpraH7t98kS/c2/eqwniFYX89YG2f89nlrEmSfyNrWcUM&#10;W75as6bol95qeakb28v3YXX/AMfo+0BpWyW15514zQJL/cdvv0+zfZbv5TWlsm7+ODfReeHrPTYn&#10;ieWLzf8AYqo8NzDZbfs0UMP/ACymenzAWL/Sv7SaJGb59v8ABFsqJNHtobfb9ul3/wAMVRQ3l9Zy&#10;xSz3MSfJ/wA9d+6rFnDLqV158+22T/ll8u/fUcsQGJZy7d0FtG8v9xKelhPqsEtyv+jIv8by7K3Y&#10;X0/RPNbbK+77yJ8lVLN7P7Vuli2I/wB1HffUcoGfYaC32L/j8V3b+41PuYXs7VFadv8Ac210v/Hs&#10;kUsVjaW1ojb2fb89Ps9esYV825iWbc2zZCu90qPZFnHpqtmkW1ra7dP4HRqfZv8AbGeBVb5/45W+&#10;5W7qX9lPL9pWe5/3EV6ZbbXTz1e2SL/ni/32qOUDPewa2eLb5CbF++nz76a9tLeXHzSrD/d3xVoX&#10;NzB/y7LAn+xTEv7F5YoLmf5m/vt5SJ/wOo5eeQe6V7lJfs/lNP5P914W+T/vive/2YPgV8Pvi7Bd&#10;rqvirVP7btfnl0a3VLf5N/30Zt/mr/3yyt/wBm8E17xJpWjv5C2f2ZEfY1x99N1ZmieOZbPWbTVd&#10;IuZ7DULL5ori3l/8fSvbynDRq4mMa8TGVSMI8x+pfh74J+APBMu7SvCdi93uWVbi7X7RKjr/ABo8&#10;u/b/AMArsJtVnd9yxV4P+zf+1FZ/F23i8Pa9LBpvjCJfl+6kWop/fi/uy/3k/wCBJ/Gq+1/Zry2u&#10;Nyzt/vutfoUcLSo+7yHo0qkJx5okv2yV1/f/AHN3yulVJrzyX/1DbP8Axx6EhuXlfb/rf499EO6H&#10;7377+9/fSunlKB7mLZ+6XZF/Fvpr+VM+14m8r+GV6Y81yku5Vif+69S+dK8v+q2P/EiVZI10gs/l&#10;3fxf8Aepf9GeJJVbzvm+5/cpibt77ol8n/x+iZ4oUTyomf8A20WgRNNMuzypZ22fwulCQz2yv+9b&#10;Z/tt8jUxJoHRGii2S/xUzfE7+VtaZH+9s/goAm+zM8G7zf3S/e2N92pUf5E+66f33qp9mgtovN83&#10;7/yb0p6JbXMTt5/+8lAGP4k8JWfjDSLjSNcsbbUtPnXY0My/J/vr/db/AG0r4v8AG/wt8a/sveI3&#10;8VeE7me/8Pu3lSzOu/ZE3/LK6T7rL/Dv2bW/2PkWvuszKkG7zf3X8Sf3KqTab9st5Ymb7TaTq8Uq&#10;TLvRlb+Bv71dFGt7P3J/ActahGrt8R8SJ4f8LfGjSrjxB4KsLTSvFVrFLcX3hi3g2Xb7vmleyb70&#10;qtt3eV8zp86rvV1WsXw54Qs71ZvPlsNK0VovtSae6+VNFLKif6p/KfcvyMjN/v8Ayfw13Xxp/Za1&#10;Xwfq/wDwl/w0aeF7dvtEtjbyt9otWX+O3f8AiX/Y+8v/AKDleHvHOjfH6L+z9ZltPCvxF+TbqflI&#10;lpqzLv8Akl/55S/O3z/dbe6/xJXwuf8ADPtYyxmWf+AnNGXJLlqxOYuvBk/hO6T+0o7bVWaVktob&#10;Ld5TQf63YzNu8r5nbbv+Vfu/Mi1mX2iXniFNPngufsEP2p7pkt4luJWi+fzVfc/3UT/gP71/79d0&#10;+iX3hLW5bXU4I7DWm2xSw3cXlbNu/wC+/wDd+RtuzduV/wDgNZVm8T6Taz/Zra2llV0lmh+//B87&#10;ps3Kv8NfkinVoVfe0mdMuWZxEEuoeGI0kcTap4UZpVg/dK93pcStt+Xyv9bF/F9n/gXZ5X/PBtd7&#10;9dRsLWe2vLa8tZ4vNtr60bfFKv8Asf53K3yv89dhZ2Er3twkqtviVt37r55U/wBxv4vk3r/D9zfW&#10;KnhjVL+XUdT8IWVzcW0T+bq9u9vL9iun2JvlZ1RvIl2Bf36r/d81JVVVr9FyTiKrKX1fFr/t45uX&#10;mMOG5lTZFLE3zt/HU0yTuu3aySv91KsWet214srQRSf6O3lXVvcRIlxZt/clT/b/AIXTcsv8Lt89&#10;UXv2hl/1X7rd/dr9IhOM480CSKGGW2n+eL7zfM7r96tVLxfKRpV3vu+4lUndbn97tZ933ar3M0+/&#10;ZuZET512UAaF5eLDLuib91u/jbfspj3ltcsj+a3/AI/VezmgmXZLFv8Am+XfVvZawxS+Uyo6/wAG&#10;6gCpM7Qr5S7dn8T0W0yujrKrTN/3xup8NzbO8q7f4fmd6Hh2S7m/74SgC7Dptsjuysv3fuOv3qro&#10;8E0/lMv8P/AErN+2K8u5VVE/id6tfY4LlN3m7H/uUAHkv/CmyKmvfrvRYll+T++33asTW32aL5l/&#10;h+V66DTfhR4j1iLdBpVzDEzL++uF+zp838fz0Acz9m+2fNFOsMr/AO1T/szwxbmlb/ZfdXsHhj9n&#10;VU2Lquufw/8AHvYxfI//AG1b/wBA2V6Ho/wx0Hw8kW3SIrx0+Tzb7/SPN/76+VWoK5T5n0fwTq/i&#10;dn/szT7m8fzdjPFF8if8D+6td78Pfgn4v8K62mr2evWnht5/nvIdv2qG4X/p4iV0X7n3ZUfcuz7+&#10;3er/AEbZpE//AC1VJVX/AI93+f8A8cX/ANDqvMizXH7pdj7m3Rf+z/LQXGJYmT7TLEs67Nn3Zk/g&#10;SqWyWzuIYpZV3suxXRdiS/5/uU+HVZ7aLyFRki27Ps77U2/7v93/ANBqxZ2HnRfKqvafN5sO1E/9&#10;CoLBIbOb5tzQ3f8Au/I/+f8A2Sq8OpSWDbYk2S7fubfv/wC3vqv9mX/X2ySPFtT/AG3T/gbfe/8A&#10;QqtQ6rBMvkSxRXMTs+1/nfZ/8TQBNbI1/K0tt/e3sm3/ANA/ztqveWEG7yoFZ/K+SW3f/wCI+6v/&#10;AKDVd/PhXdu3xIqfvUb/ANDRf/Q6lS5Wa4i8/wCSX59r7qAJbbVYrZNssX2n/Yf76/8AAP4v/QqH&#10;2zJt/wBdbv8AddG2Ov8Aubfm/wDZqa+688qJlWzm2qiS7diN/sf/AGFV/wB/Z3D7mVPnfb8uxJaA&#10;JbmFrP8Aeeerxff85F2Uzzopv9b99Pu3CLsq9Z/Zkd2iZku227kRfv8A/ff3qo7POn32qqlx87tF&#10;/wCzo9AA9teWzeasX9zbKifeq3Z+Rv3SyrDLuf5Pvo//ANlVL7fPv+zSr/Cm63l/h/8Aif8A0GpX&#10;0ppoPNin+RFfdbu3z/8AfFADLn/Sbh2VVhu9v+pf50f5/wDZ/wDQ6f8A2leWEvkMsqJud/Jdv4P9&#10;jbRbX9tDF+/Vpk+TbvbY6f8As1Mm/ffM37633Psfds20AWLaz863+Xb5SqqfZ3ZYv8/+g18Eft56&#10;cun/ABz8Jau0D/ZXs4PKd1+7LBdOz/8AocX/AH3X3VNbNbP56z+dF8n+kIvz/wDA/wDZr4c/4KZX&#10;l5bW/wAN9TttvlRS38Uuz7jbvs7p/wCgPVx+MqnKPN7xNN8lx/3zX1r+zBqTf2baLXyVeff3f7Nf&#10;RX7Md/5KRKz/APLX/wBnetsX/COLC/xTQ/4K5eELrxT+x+upW3l+V4d1+z1K53N/yyZJbX5f+B3U&#10;VfiLX9Cv7ZvhOPx7+xl8VdNkl2JBoUuqbh/es9t0v/j0Ffz1VwUfgO+fxBmjNFFbGZ3fgvx62klb&#10;DUXaXTm+VXJ+eH6f7P8As19H/DH4rt4P1G3S5l87RJbmK4W4TbK9qu/+Dcjq0T73V4vut/463xsD&#10;XSeH/FtzpA+zSs0tm38H93/dpwcoS5oHqYfFcsfZVfhP0P1J/DT38Nnp11JZ+H9es31DQNTedEi0&#10;m83yo9rK/wA/n2Lyp/H8y/8AfdReHPGd9oWs+F9Z0u303w8l4svhjWodQge6+wXW3a1vdLP5uy1l&#10;2fLs+6vmr/A+75+/Zz8Zz/8ACVPoS3e7StY2/I6/Iu64iV3X+58qS/8AfVepQ+JNQs9Ie2uZWS4l&#10;s3uIpbdUiRJf7NdvkRflX57q3/79J/cr3pcRRpUvZVY80jKPCkMXV9rTq8sTvL7xQtnY+F9SN5Lp&#10;EujXM6La30vnvp0TbFlWJpXb7Vp0u7aqszbd235vvNmvrVjoKxafFvs/I1PzdKlt4vtH9ktvuPNi&#10;/e/8fVm/2eX902zbs3fxfNy8NtZvqn9h6rKsMUupvbtcTfIiW/221i+//uWT1y83xCsbbQdt5P8A&#10;abhNOil32/z/AL2VL2L/ANKLr/xx68Spn+Nq+5Qhynt0uG8qwnv1583+KR2et+MINKEsttpscNvP&#10;A1xBE8rSpavLbxS+VF/F5W+6iXypWl/j/v8AyW/+EkvtS8ZWmlTyrD5V19is3iVYvs9r/aSJ5Sbf&#10;uRbIrj5E+X969eSal8S7ez0/VraLT2vIol1F4JbhvutFcW/lI6r95X+yon3v46z7/wAeaw+o/aWl&#10;W2eyvJdvkr96KKK4ll/8i3D159SeYYr+LM7o4rKMF/u1L/yU72zvJU0i3s7n/j7i0d5Vmf8A56/Y&#10;r2VP/Hr2L/vuqGpeI9BsdLu7W+1CJ/Ie/ZGtv3u+KKWwR/uf9Mrd/v15etxeahHYW19cyXF35Wl6&#10;fK1xLu2eV+/2f98KtVH239pD/wA8rizidU/vNeXvz/8Ajif+PVMcAn8czmqcRVF/Cgel3fxQiTxf&#10;ZanZ2kr3EWqp56SttTez3F5/wL/ll/3xXKp411T+yra4tpY7P7Rplgn7mLf/AK1ms/4t/wDywV/+&#10;BSu392sa/fZeahc/f8ptXuokT/pkiW6P/wCh1Np1siaylsx+Vb6zt/8AcWK1WX/0JmrrjhKUPsni&#10;1c0xlX4pFbW9RvJry7M9zJc/Z11m6ihd/kX7sCVLDZ79citpfuRajYW6/wDbK3eX/wBDeqVnuvNN&#10;Tav+ly6dYIz/AO1Pdbn/APQ6sfafJbUNQVt8vm6tqEX/AGyTykrpjoeXJzn8ZU2LeaNLct/y10mL&#10;5P8Ar6vZf/sK0Hmb/hILi8lfYlrqOqXGz/Zgi8pKLCwVF+xv87tLpdl/3yiS/wDxdUJJFOk3F9Kf&#10;nn0m8uNn+1eS/J/6FSECf8en2aJfnis9JtX/AOBXEsr1amdLa9uLlm3/AGefVr3f/uv5Sf8AjtW7&#10;ZN+tyqqrs/t2C3b/AHIrese2ff4VluZ2/ey6E7t/v3Vw/wD8XQBd+xyzalLB9xIpdJtf++U89/8A&#10;0Kovv3kU7N9yXWbr/gHyKlatnum8V7mXZE3iJ0b/AHIrXb/7JXOW0Mr+HvPZvnfQJX/4FPL/APYU&#10;AXn222yD/nkujWX/AH06S1L9pl/tG0l/g+3avcN/2yTb/wCz1de2iudZ8r+/rWnRf9+rJKzUvFms&#10;opV/6BmqXX/f2VEoAqPc/ZvCr/7PhmL/AMiy7K3U/wCQ88X/AD18RRW//fMX/wBhWbrsSiwuLb/p&#10;30u0/wDJhWrattv9t2kv/Ufupf8AvmKWgDC8MXP2mLR52/jtdRuv++pabeWqvZNHt+74esIv++rh&#10;6ZpSLbeGrWRf+WXhuVv++n3VLcv+91OL+5a6Nb/99fNQBd1vd/bMv+34k01P/JV6m8Nus1/4al/6&#10;i17L/wCRXp2pJv1mL/a8SW//AI7avVLwluh/4Rdm/ga/l/8AIr0Ad3+zb8HIvjHqmm6bLq7aRFa+&#10;HpZXdLbzd6tcIv8AfTbX01D+zl8H/D0UsGoLd+J7uKCBJ7F55bq4it1f5P8AR7VEZ13/AOxXzL+z&#10;3428NeA9U+0+KNMi1ux/4RLfFY3EXmpPL9qR9n3H2t9/Z8v3v7v3q9Y8fftu6npNjqEXhfw/a6bp&#10;lrb2s0Duf9IVJdq7P4ol2N/st8v93f8ALpHlOCpGpOXunmX7VdnZ2Hxa1WKx0H/hHrJ9O06WK3SC&#10;K3SX/SH/AHuxPu/c2fPtb5PufcrznXv+Qjd/9jFa/wDoCVrfEvxdqfj/AMReJdY1qf7TqCXFnZb8&#10;bFWJXT7q/dX5mZ/l/v1k68n+n3f/AGMVr/6AlI7KceWPKeofArxz4V8GW/iZfE9j/av2++e3trF4&#10;vNSdvN3Onzb1RtvzI7p/A/8AwPs9V/bADzwWPh3w5BZ6fPfT2FrLcf8AHxB5SfJv+/Ey7v4Nn3f4&#10;q+fIf+PzT/8AsZJf/QJaz7NP9I0f/Z8TXSf+OU41JQjyxDlgdAmsz+LfiJp/jHUNn9sa3qMv2ryU&#10;2RL5SbURVT7q7VrmvDHyS+Al/wBm9i/9ArS8MfJ/wh7f3dWuv/Q5apaVD5N14Mb+CLU723/9ArMs&#10;f4Vud8XhJv8AprdRf+h1YsE2al4Ul/gi1G/t/wD0Cs/w3D5MXhr/AKZatdRf+h1pf6m30xv+eXia&#10;4T/vrfQBj+GP3Om+EpW+/b6jcW7f8C31oWb+To3/AF66w/8A486f/F1nvus9Nl/6cvFOz/gG96vX&#10;MLW2neKP4Ps+rRS/+PxUAM8Qw+Tb+IP+nPxEt0v/AAJ//sqq+JYWdvHVqv3PKgvV/wC/S7639bs/&#10;Ofx3F/eiguv++fK/+IqK5sHvNZli/wCgp4d2f8CXelADLz99reoRf8/+heb/AN8v/wDZVY0q8V9U&#10;8FXP/Pe1e3b/AL7qlpTrNeeD52/5fNHlsv8Agf36qWEzW3h/w1ct9+y1Zrdv9j97QBYtk8nw5aMv&#10;39O1p0/4Bsl/+wp+vaUjxeO7GJf4otSi2f8AAJX/APZ6sTfJB41s1+/E32pf++HrVheK58WxM3+q&#10;1HRdj/7fyPQBmwrHN4s0G7b/AI9tZ0x7WX/fV/8A7KsS283TfCXhy5b/AI+NE1N7ef8A2EZ3WtNH&#10;2eFPD86/62w1Fom/3a6hPAer+J18d2ekaRfalbtE175tvatKkTea7fO/8NVADlH0ffqnjPw9t+S6&#10;i+22v+03lUyw1Jt/grXvv/e0+6/74/8AsK+gNE/ZL8e3njXwl/acFloN7LAyTpd3Syu8UWze6eVv&#10;3ffT+P8AjrtrD9jPQ9B8AS3moane6wj+MLWyWJFS3iVG1VLJ0/jb7jv9x1rX2FQx9rE+QpdHm/sz&#10;xf4eH+vsJfttn/6HWrfw39taeD/Hn2S5h064lbS5bt4m8p5W+bZv/vff/wC+K/TCw+EXw0+Gniu3&#10;vLXSNNh1W3s5ZfKige/1B13xbHRfnlbZsf7n996+cP2wl1AfAT4V6BeeHtSsHtpLWV7678pIXuIt&#10;NuN8Spv81WR/76LW0qPJEiNTnPl4+FjJH4r8Kl/3TRS39n/39Zkply/2nRvDXiH/AJfbBvs87/7G&#10;+ujR5b/XPDWoWcE959qtfsrJbxb3/v8A8NaGlfDTV7y11vTLmOCw0y6Zntbu4nTYjfe+dF3sv/A0&#10;riOk99/Y5trPQdU+KGqxafPeahcQWb6d9ksXuJfNlS63/dR9qu+z532rX1tYW19C9lcweHvsEWkW&#10;r6fv1m8it0e3/dfvU8rzfl/dfx7a+MfhLrfij4M+EpdPsdT/AOJxeQIly9vBFsl/dPseKVt6ts3/&#10;ACfd3M/3KZqviTUNeuvN1qe7vIvKuLdv7TluLpF+RN6Okruyf8A+Vd/yfx11RxEYR5TGVGUpHv2m&#10;+NvCtn4UvV1fxjvtLXX9R1dbTw9apKkqrqEt1EksuyX5t/lOmx4vldP+Bef+Mvj8nhue5n8FeCrf&#10;xBqDNt06+8WarLNLE6xbt29/N3bGlddv2hXrze8T7Yun/NJcy3D+VF/pWz5vk/1Uv8P+49dRonwc&#10;8WX+/wCzaLd2du7OnnXcS2qN8/33il2K/wAn8afN/f8AmqPrMi40InNeLPin8b/GVrcLqvjRvDlv&#10;L8kun+F7Fbd4lX5m+dv3v/AopflX/frnPCHgTw/4f1K4ntLH7Zqt/L9oXUL0fbLi4lZn/wBVcfei&#10;d/m+/wD8Dr6K0T9l3UNVlil1nWoE8pv+Qfp6M/yfwPFK2zyv9z5lq34z/ZR0rVdLRvD2tapoPiWw&#10;bfBqaT73eXfvR7hFRPmT+CVPmX73z1jOpKfxGnLGHwlLw98JfFGvajpk/wDYc9n5SN/perf6P5Tb&#10;P493zf3vuJR8Nf2Ode0rw+lj4q8RwJK95LLdJp7ebFtaV2TypZURlb5k+4n/AABq9y+D/irXryz/&#10;AOEc8X2MVh4otU2NcRf8e+qRL8v2qLb8v8fzp95d/wBxd6V6BeabBCnmzsyRK29tjJ8n+5Xz+EwE&#10;cFVnOP2j38VmNTG0oQl8MTzXwl+zr4H8MW9lLBp8uq3drB9nW4vpfN81dm3Y6fIrf8DSu903R4tH&#10;tfs1jZ22m6fbrsWK3VYkWrFnqW+XbB/E2z5/nd/9/wDhqLUryfyv3qrD/sS/J93+P7/zV6LhKe55&#10;fPGGxofabNIt8su/+Dft/wDiqqXKQX8CbvkiiX76fI9cprHxX8L6Um7WtYgf78UqW6/P/wB8L81e&#10;dax+0hpmm3G7Q9Kub99mxbiVki/8f/i/74raMDGVU9bms57N/NWVXT+/br/t/wAf+f7/ANypUezt&#10;t8t3c21m67HZ5vuN/wDE18xeJPj94s1h93n22lb12SpaQf8Axe/5q4ea81PxDdebc6hc3ku7/l4l&#10;Z/8A0KtuU5uY9U+P/wC0Ja+ANZ0WfRNZsrq0jnzd2lvdJskbb8i/c/1W35m/uqrN8vyMvzpqPxBm&#10;vNduNcWLTraaVVummll+/BvlZvmVlVt6/L8j7tyy/K3y7eU+OPgzxD59vri3VsNJggb/AFrxK8E/&#10;3Yn3N9/52/g+Zdz7P7teF3XxA8baVZ21n9u1GxsX/wBRb3cvm2i7fuLFu+RV2Sp/e+Xa27a1fIZl&#10;l0sbL4jy6vNOR9T+NdVv7nTtTnsVttb0VLbZcprFs9vcQNt+SV/m2pvZVX90/wDF8rbVrgPDvhSf&#10;xr9q01bHTrbw3YytFPq2pxytFB8vyPLsb918yff27WVdrS/JVT4EeLNIu/FX9neMkjlFnbLe/ZYf&#10;KTzXl8qJ4pdvy7fnbemxmVd2/wCXzdv1daa9Y6NpN20EF7Z6U0Eu6yu91vLap92WJ03vtXd8/wAn&#10;y/xLu3fN8jiVPK/3cYHv5blf133pyPHLz9nfxBZ6Zp/2PxrNe6fLbK89vFK09uq/88lSd03xJsiX&#10;c6qjbEX+7tq2Xw78ZWl3MtxC1xqukJKJ9J1C8ig+9L8sUUUD/LFt2/um+Rt7/M3zI3tVz4shudRX&#10;+x1meK68rckVjv8APgifbvRlVtrPuX5Nkvypu27YvmoeKdSs/Dmk6lqS2MsMVnFu3+Q/+tildkfY&#10;jorKkvyI+5vlR/m+d68pYzET0ktz63+wMJKXKfLHiG7l8K+M7iwtrZYPE0CtdW1xcbFt4Imbd/En&#10;zfI6ru3y/Mn/AHz3+jaZ/YunKy2NtqtvfrF5Gn3NrBbyy/fgfeiNtlXasvyb9iqrNtarfja20bRN&#10;Ui0iWxZNkrRS27yNLLdT70a33f8APX91s/dS/wB/7m1d1cDqtprOkQX8DW3/AAkX2eed55re5lSW&#10;6T5d+6D5l2+V/Eqqqqn+z830KqOcYcnuyPmM2y2rl/vw96J9ETQzzXEsEG6aW3+8ifPs+fb9+q8L&#10;qm/dF538G92+49fP1vfy6t9q1DT7FYrqzi23MUPm7JWXY6JLsXc0TsjMqf3f4trfJt+EfiSLbT/7&#10;Qv5dNtI9RkV7myS+i32ream/5Plbd+6il/iZt21t/wA+33KWb4unS96PMfPe1ke5w/Ztvm/6n5fm&#10;TdUUzwW3zL++R/vPWJ4e16LUrNGf5Lh081YXXa6pv/uL/nbsb+P57vnN5u1l+Tb8z7d9fU4bE08b&#10;T9pTOrm5yxN5DyytBOqbl3/JUVzeeTs2xfw7PvVLbQ2d4+5d2+rc1n+6/h+983+zXSMzNkVy+yVm&#10;R/8AYq9Dpq/wt538dV3trab7u7zU/v0Ink7/ADWZP9hG30AOezg37Z5dm5/++a5/xbpt5eeGtbsb&#10;Nd81xZyxKjtsTcyfcrY+W5b5lZ/7r0/7Nc7NsTK+5d+zd86rSQHYX95B42ii17T7m2+xXStqED+U&#10;3mpFPFu+fb/sbP8AgXy/f31gXk8GqWH9mNbT7IrV/NmmlTY3yv8AP5TbN3y/w72+5u+993lrDxb/&#10;AMK9a7sdTg+zaJfytcWt8+x0tZWl82WJ3/hid90qv8u2V3/vpt3Lbx94M1IRW/8Aa1t/a6St/o8N&#10;5/pqbdvyeUz7kdW/2fl/ufJX4XnGU18FjJThCUo/EdHtInxJ8YfhL4l8I6/fXd1o0+nWgl2G7ig2&#10;2/m79u1m3N5Tbt339v8AurXAaRPILy0njeGW5gbzVSZvv7fuJ/47X6Y+KvFsnlW7QQaTbQ28H/Ho&#10;7ts/4C393/gLbN/8NfNSeJ/DnxH17VJtb8F2l5fwbF+0Wk/2e48iLc3m/uolbc/3v4pdv97aqt9p&#10;lmeyxVD36VuX/huphI8Hn8SW2uaZ50+nxJ4iV2ae+N5cyy3UXlfJuXf/AAMn9/d8/wB1tvy39KW3&#10;8Qvdald6Z/aPybp7LRIPIiiVdypvRNvyt/7Mnzfw19B+DbP4WeN0+w+HbjVbG6iiW1vovPl/0raj&#10;fP8AvImVV2bl+6rV1L/sx+F7y5STOsJ/aKrby29vqCbJ9qoqbtqru+ZN3+9WlfPcNRl7KtGUH6F8&#10;0T40HgDX9XR5dO0G9miSV4pYreLzvI2/wtt+b/gLVza6PNBcj7QmFjdvMtt4WXavzN/46v3q/QDw&#10;V8A/DvhC1i+w2OpTXCyo7ebO2yX72xm+6rf98t977v8AE3gf7VHw90Twi8OqR3kja1q08ryxOjSt&#10;L86szlmf5W+b+H73+zXVgOIKOLxP1WA7xPOvCWiaE/hu41eyi1Ce6gX9+fIgnt7Vt38SMrMysn+7&#10;9xvvfw9bDrOieN9ISxub77Nqu6JYvtyMnmtu+SLd5v8Aelf53+7935V+94vo9zO8z2UV8LGC8G2V&#10;m5T7jbV/8eK10tp4H1mXxbDGt5ZXLW024XFvIsqfL825V2/Mvy/e27K+heHpzk/aS977JcZcsvdP&#10;TNU8FT/DfxjfWH29NQis4PKub7SYluLX5kl/1rb/AN037p/utu/dPL81egfCvx/pX9vy6eyww6RA&#10;qxQagib5XVflfcn3f4m+fZuXenzNurovh1MH0Hxf4Q1d9S1W717fbxpcom+X7KsUUUqfLtgZE8r9&#10;1KzL8ib2X5q89sfh3punSJGLu5n0/ct7Be+UkConmrF5X713X/Wsvy7mb5l3f7XhZrQw8qThUl7x&#10;6NbF0KVCXN8R9RaH4s0TTrB5Brctpp8t39iurhJ/I3IyJ8v71v3v3F+VNu7ytuzayU7Ur+RGSKOe&#10;O5tJWR28nY8u9f4P919jf7Pzp97ZXlWhDwvqTRXGkvd3epeV5sr3cm5NrbGeVIllZpdzK7Krv/r1&#10;i+625qpD4ial8PdRvrDVg1tplnPL9kltdPb7PLF8kuyJlf5t7bN29vu+V5rfMy1+YSyxzl+5+LzP&#10;no46U4+8e4PeN4isjez3f75rVnb7+xomR2f/AFSfx71Zd+1l2bd33la1YeINT+Huk3dzFLaX9pq0&#10;s8U+jX1q2xotyRJK8qOn73966b0+ZdiL5u10avmTxH8Vf+Ei1tUngtb7S7a78nzb1fKawi+R/liW&#10;V2XY2/czM3y/LXZeHviJd+FLe4TWbmCZbyKLciPLLF80Xn/M/wDqlZ1lX7qt83ytt3VssDi8GvaQ&#10;Iji483wnrP8Awj0Hi9YoNP8ADvnXtrc/ap0Z1Z3ZdnzxIvys21tvybt/ybE2pRNpqeIbK6bTVtIb&#10;hG8rdLfMnyLFveVYm+6v3F3o0S/73m0sXjWPV3i8Qafqv2O7v2a4gmtNOiurhpV+VHSWX5rX5dit&#10;sf5d235tlVP7SublvNtopdS1h57q4leFWuHli/8AH/4n3f3W2v8Aw/NXlqTTu5S5j1ZSjOPOVPtm&#10;m22iPpsNjLbeaq3Fj9kfzYpYIn2+Vvid9u9Wfa+3+DZt+Su80TVdD1TwtLBrtnPpt83kQWtxqDPL&#10;cX8TJE/lSrFtVWZG8pl+7+9/2q5OLTdM+y/2nLc3dze/aWWdPs32fzbhU3o7fK6sqb/4FX76fN/e&#10;zPDMl9E0t3Pc6g91E29rvzduz5Ei+Tb/ABful/4Cm2ueu41Y/wArNqNaVL+8bet3OrWOlWsGjWi2&#10;crvBFLafa5Z9k7r923Zl/wBiL5mVpUf+8zvVjxVa31nqOlRX2n21hd3++1VLhU+zyrFF8juvyfxL&#10;82/5W2St8+9FrKh17V/tl1Z+Rbf2baxOkTvF9o3bvmlf7n3n3uqv95W/4DuDFL4c0xtVj0+PTdH2&#10;r5FlZKuy1X/lk77n+WXaqLv+X76LWt/eiZc3P7xX8TW0vhW98iLTJXn+wyyvvaJEuovnZ5flXa2z&#10;d8j7WX5vu/w1UvvE8+s2Fh/bks9zd28/lRXtpF5qL/o/3pVZv73+3t/4CiMup4pv4P8AhCdPvvEF&#10;7HDf3kEFksup7n/fyo8v7p92752+zt/z1VVdd6qqV5j4h+NGi61axTeH7SO/1WW2it3lvbbykXc7&#10;fOv32+9FF8r+V/e3fOu306GFr1fhiZ1P5jvbrww2j/aIF8+G3ZJbhk81tj7ESXzdzP8AN8n9z7v3&#10;f4d1eceJ28FXASOCea+1XZ+/tNHb7REsqyuiefLvVVb5N23cv3/u1xWvXmq67pen2t/d3uo6fEzN&#10;FZW7bbWVd+//AFW1V8p/vfvdzbv4q5HRdNtrme4vdPM/zX0vkJbyumyJfli2t/tKq/3f/ifbw2Xw&#10;oxlWqT1MZSjze6asml6lMvkLd/2dayr5s8Vr8nyfNu/3vl/8e/iauN1DS4JGTSY/tNvPqNzFatcX&#10;H+0yqzOv8Tbdzbq9M07wnDP5SXlzdIjfPKjzTyu/8X+7W7Z+ENISeK5Z7t3ib91vVm2/e/8Aim/7&#10;7rsjmNLDscYymXXs0tndrG+tkRF/dQp/HVu2SxmuNmrwNNcL8/8AraqpoWnwzpJYxyvub7lWrPw3&#10;BcvKl9HLDd/fi3zqlfMOcZzujs5Spf6lp/23zbOxkR0+8+6ormb+1Jf3c2x1/wCeTbXanwpfabEs&#10;f2FXilbY0srb0p6adYvfefFdRwyy/dTyvkolrK4hEubFPlupWeX+J3+d6tvqs+mwbZ5YPKul3rK6&#10;791VEsLFNTltPIuZrhf9VcRN8rVbfw3LNpd21z+5lib5Yd2zb/wCqUY8uoGPDrEc0SbVV9z/ADJu&#10;/hq7eTQW2z+z1+0p9/ZcffrPh0q2TyruVWTa+3/eX/ZrWv8Aw5p83722S5/e/d3z/wANP3A94o3m&#10;sal56RqsdtEy7laFf4q1dKsNMfS/P1XU/scu/wCZ3Vt7f7lUrzQYtNe0WDV/s12/3kdd6ItXtN8J&#10;X2pLLBc6ktzCjb1llWteUnmGImgwz+VBqF9sl+7v/iq1f6reW15LFBbRXlvtX7jIiJUU3hKezvIm&#10;iuYnt/ufOvyVlPZz2azWcFnJefaG/gpR+Mo0NbT7eksst1F5qbd1vbq29KsWeq2d5/r5YvlXYrwr&#10;sdf++qyUfV7y43LF9j3/ACO7xVS1W2vHeWBlV5WZNyOv8P8As1pKhzll6/sIryVGg1CZJV+9Nu+9&#10;/v1Dcapptorq0TTRL8rbF+//AL9TQpaaQ/my2N7Nbt88GyJtlZieMIkuLj7HZz/Z/vyon8VCpykQ&#10;aEM0FhA66U3726X5kuP4V/2KNStmmt7dpbyeGVV8rZu37qrw69Y695UCweS/3l81f/Z6h8n7B+6v&#10;pfs26XfEifP/AMDq+WSLM1LbUrm68q2i87Z/BLVv/hHoJp0+3LsT/pk33WpyTK7eU15K9u7fMlXd&#10;SSKGWK0s4p3tNu+V3XZReX2SB7+RJstNMintov8AxyWs/UoY4bqKSCBbCWL+NwAAgP9/fe7/AO5U&#10;v9m6h9l+Vm+yf9Mp1eo4fD9tNb+Zc3bTbvupu/1VJAON+10n+k3cryr/AB7arzIuz7ZLcxvu/wCW&#10;Tr89XXhnhnSVWW8iiXZ9kesyb7ZYS7oLZtj/AHkeLfTjECyniDULaTylntrnb/Bt+7/v1iv4me51&#10;T7S1yySq21keJvs//AUrfsLHT7mXzbaWPzdv71HukR2b/cqW/sLm2l0+zVbR/tWz78q/L/wOulSU&#10;PiNOXnKmq68+vRRLH5b+Un93ZsrCvNblmXyHuWtnT/Z+Sr2tyzw675FtaSQva/I0qfvVlf8A3lqt&#10;eWEF5Ek94s/2vd9/7iVpGMV8RmQNrvlTJFBd/Oq/M7rRVn/iWjCtpkhXb/rXb5qKr3CC4+55ZVna&#10;BJVb/nlWhN5HlJuij8r++/3KY80F5evPFtmeVt+z+5RMkCXX+k/wfwJ9yu72hPKbGmzQfapYN0Dp&#10;/C8K7Ku3mg6VDs81vOf+Hf8AcrCRLN1lliZoYv4nqX+1bbbFEyyvaLV80QNB4Z7lfIgaNP7qfwVm&#10;/YIIXdrnUPJT7jbKl+3rue2s51topf43WqV55E2yXa03lfe+ao5gLE1zo/zr5s8z7di3D/cqu9/5&#10;MSQJK2z+J91MeaxeVJZ1lttn3Udt++nolmku778Uv9ysALX9sWe6KCKKN5f78y799GpXMs33l3p/&#10;zxqLfZ2CeUu59/8AH/dps1yyQbVZX2t802yoAZ9v095bfdpC7EX+D/2epYdeaaX/AENWtvK/57fP&#10;t/3KyptSltrr7v7n++n8dCXMELytBqH2bd/yx204gbv9sN9lS5ZfOu1/v/x0yHWP7VSWJdPVN/3p&#10;t2ysX7fLcyou1X3/AH6lSGX7Pe+av8H7r5vvUcoHQW3iHT7DzYFtp7zav/L3LvRKIdVXz/3tssO/&#10;7v2f5K5J3vHVIp1g/wBl0X71S/6dv2uqzJt+4jfdrH3gOjudSZ7jypWkSJfn+9vqlqWq6bDdRW0C&#10;wTXcqp+6llVH2/8AAqxvt6pPKsCzom37iS/xVkajpcHiPS5ft0Ujyxf6qWL70TV1Uown8ZBb8e60&#10;3hdbS9ZobGzOxJNyfPtZ/vJ/u/3P7u6sxvH3hqbTt13rMFzKnyfJ56eb/u7UrzDVtIneaWym3N8u&#10;1tzbvl/v15/Y6pPpdx9mmeRLfdteL+7X02Gy2jVh/eQHsuvfFGx1208jT7OOGWJd0dxcT7NjK25G&#10;2fNu21U0j4m6heXmnwTy+dZPLsb/AEb7m7/arh4pXaB5I5IbiKT7v7pd9C26xRSqs+zb8n8XzL/n&#10;+H/cr0qNGlQlHlj8JjL3on0J4e8TrNdO9nPLbXthL/A2x4n/AIH/APHflevvb9mb9reDxs9p4Q8d&#10;XS22ty/urHVn+SK//wCmUv8Adl/uv91v977/AOWXgrxjFN4jlupJ1tZZYPs9yrfcbb92X/d/vfxL&#10;u3fw16+6SW0rwTxNDL/Ejt9yvr6lONaHOcNOtLD1D9g30r7H+981oYk/j3fcqKGHzvl+1RJ8vzJu&#10;+Rq+RP2Zv2wPszWnhD4g3n+ifJb2OvXDf6r+4lw/93/pr/D/AB/L8y/YdzpsEP73+D/pj/6H8teX&#10;yyh8R9BTqxqx5oleH/Rovl2vF/Ej/cqF/Pf5op98X+79ynw/Zrl9rTtv2/fRfv8A/fNPR1h+aJvJ&#10;/vbP4qs0HP8AaXl3N/rvuf7D0Ik6M/n/AD/34Xqulmt4/m20suxvvbG+5UyQu9xt89fN+5v30AOu&#10;Zm2IyR/uv9tvnSnvcs6pug8mX++/8dNSFobh18397/cpJnnf5omVP4GRFoAfvd3+WD733t9EyQJF&#10;u2s//AfnWjzrl1RZdv8AvotGyd2Rvlh/vf7dADEmtpl+dWSX+H/bp73K+V8y/wC9DT327H8qDe//&#10;AC1TdUNteLsdWg/4GjfcoAPsEbtuX5E/8fT/AL6r51+Pf7K+n+P3u9e8Kyxab4lf961ujeVb3j/+&#10;ySv/AH/us33/AL+6vo3zv+mW+Wn/AGaCZ9zLsd/vJ/8As1dOpKlLmiZ1KcaseWR8HeEPiXHfrD4M&#10;+KdnNbXel/6PY+I3g3Xenf8ATK4Vv9bB/sfeXc+3+CvdvDH7HMsL7te8S/xPEyaTF888X3vvN935&#10;vm2bGr2C/wDB/hLXtR+06roen393t8r7Rd2Kyun+xv2bq6BHiRn8ptn910rxMflOBxtb28qXvGNO&#10;hyfF7xzOjfBbwf4eCeXpCahNuZ1m1OR7pN7fx7H+VG/h3Kq141+1JL8TfCl/pWveG5/J0LSVWaD7&#10;Cjb7J1+/vT+Jdvy/c27d67F3/P8AQ2yK/l+Xd538X+3RNCu7bJKv3fm3/fSuvCYXD4WXuwNpR5o8&#10;sD4ehj0b9oO9tNS8OSW3gT4mWyypcWNtEiQ6srbfli3/ACv86Jut5flb7y7WWuTiRk1RtG1Wxi0r&#10;xFErvLpybvKn2Jula3eVN3yfxRP+9i2fPuVPNb2L49/skbLiXxR4C/c6gv72XSbdv/H7f/41/wB8&#10;fwLVb4F/tE+H9T8S2mlfFrQtOu9bt3iig8Q6hZpLLFLE37rzd/zbkb/lr95f4/7y9k8D7KXt8F8P&#10;2o//ACJ5vNyS5ah5Q723kbom3/3qrwzQPFtXaj/cVK/Q34n/AAk8O/GTRVa7jC3/AJf+hatbfO0X&#10;8S/9dV/2f/QfvV8S/EL4Rav8NNe+w61bbPtHzQXafPFOv+x/8R96pjLnNZU5ROJfaivK375U/g3V&#10;F9pb7zfIm77lXbnbDL5TfJ838H8dV7mzVGTav3P77VZmTf2VFM3mrK2/d/d2VattBvLy6+zWdtPc&#10;3brv2W6vK7/8ArK85Ut9vmt/ufPTJrb7f9nnVrmzu7V/NtbuGXypbdvub0f73/xXz0AekaP8BPEO&#10;sf6+KDSk27/9Ol+d/wDgC16D4e/Z10qzV2vNQub+4ib5kf8A0WJv9h/vt/wOsH4afHWXzbfQ/HHl&#10;W16+yK115F8q3vXb7iS7f9RL/t/6pm+5sZkir3X+0vOi8hl2P/z8J9//AL7oNfdMLQfDemeGH26f&#10;pkFm6LsZ0X96qf8AXX7zV0aeRDbvPbSxXPy/6n/4h/8A2Sq/2Pzvmud0O3f5Vwn/AMX/AOyPVH5r&#10;afa0/wC9b5N/8D/8AoLJvJ3tuiVblN33Pv7P8/3P/wBmj+1ZbmLyLndNFt/j+d1+f+5/F/6FVpLy&#10;B/liVra92tt3t99P+Aff/wDQqq+S1y+1f9GuPldt/wAiP/n/AOIoAdc6bPCqStPvt937r9793/4q&#10;iG8tki3XO77ny3CfIm//ANl/9BqqjzwyzfdT5n3I/wAiP/t//Z0fZorlvNs1+f8AiT/7OgC1c/6T&#10;P+93JLv2LcIv/odVZvtNnKm5v3u3/XQ/OjfP/n5KIZmT90sX7r/ni/8AB/uf3f8A0GtBLaJLOVmZ&#10;byJ/+WT/AD7P+AUAVEmie43/AC/a0bb97fup72zXksrfu7a4+++9d+7/AD/f+9VR02PuiXzov4Yt&#10;2902/wCx/F/6FVhNVa5tfs0//Hu6/K+3Z/8AZUARQvLDcPE//Ak+5/wNKle2tvI82zZvO+/LE/yJ&#10;/wDY/wDoNSpYN5Xm3K77TdvV4l2bP9v/AOzSs14VtvmWVvu/LcJ/8X/laALVtrDW3mwLF+63bGh8&#10;r50qa2tmufmiX7TE6/wL8/8A323/AKBUL39tc/upYIklRvlmRt//AAD/AGf/AECqTveW0u37ku1U&#10;Z/4H/wCAf5+/QBLeWcXm7ot00SN/tO6P/n/gVW4dVgSLbPEs29flfd/4/sX/ANDSq6Os0/zfuZd3&#10;3Hb5Jf8A4r/0P5KHh+2P+6iWzl272R/kiegB7/P5Xmt8n3lu9+zZ/wB81Dcwy2D7mlXZ/DKi7E/4&#10;H/coh8+G4li27Pmfcm3Yn+//APZpWbqXj/wv4Yt5ZZdYtvtf8VpD/pDp/sfL92gDS/dXP8Pk3C7f&#10;nRfv/wCx83+fnpQlzbSo3lbN+750+dJf+B1454h/aK0ywlf+zNN/dJv+fUZViRf9xP7teQ+M/wBs&#10;OWa3ls7nxQvlN/y76fFs/wDH/vUEc0D7Ge/0zSv395qdpYS/3LuX5G2/PXxb/wAFFvFugeJ/g9p8&#10;Wm3K3N1a61FcS+SnyonlXC/e27fvOv3K8b179pZnuJZbaxnv5ZfvXF8293/76ry74q/FrXvHPha6&#10;sbxYIbJmV/Khjx91lojIj2kT6R8MX7ar4S0K+l/111p1vK3/AAJEeve/2crzyb+Vf9qvnf4ZTLef&#10;DXwqy/P/AMSyBP8AvmJFr3D4FXLQ+IWi3f8Ajlddf+Ec1H3K59+QaPbeMPBmo6HqCeZZapZy2Vyn&#10;/TKVHVv/AB16/mivLSWwuZbeeNoriJmjkR/vKy1/RP4h+KNl8LPhnea7csr3Ecey0t3b/Xzt91f/&#10;AGZv9lWr+fr4rWk1l8SfFEc6skj6jPKA391nLL/46wrzKEZcvMz1KnxHI0UUV0GQUUUUAdx8LPEl&#10;34c8WW8lpseZop4oll+4srxMqN/31tr3XxJ4w1e5a7g8/Zb263+1ERf+WEVvAnz/AHvvxI3/AACv&#10;nTwIFHjfw/vbYjahb7v93zVr3azdNVitJZfklv4rDd/tyy3D3Uv/AI5vo9lGXvSOmOJrwjyRl7oy&#10;8vJ01m91C+uZ7/7Heea81w292W1tdz/+RXaq+j2y2dvaW0v30awspf8AZ8pHunptz/p2nMv8d1bS&#10;u3/b9dIv/oO+pb/EzX08X3/K1aX/AIF+6t4n/wDHGrU523Pcr20P2+30+Jl3y3UGmoyf7ctx9ol/&#10;8dSobl1vLCXa3zy2d7L53/X1cRRJ/wCgPWnNMthqkt9F/qbWWW62f3/sdkkX/oW+orCw8m9is2+4&#10;sunaf/ueVE9w/wD7PQILmZUv728Vf+PdtSuFT+99lt4oP/i6NNtls9XtFl/1SXlhbt/sJBa+a/8A&#10;4/vqjYTSzaN83+tvbGLc/wDt3lx8/wD45vqbVblX064uV/ji1e4VP+Bpbxf+hvQBU02FptE2tu+0&#10;NpNmjP8A7V1dJvq3cv8A6BqF9E33l1u63/7SokUVXZkVNcii3bIk1W3i2f7MFq7f+hbKz7aFn063&#10;gb/lvp1mmz/bnuHd/wDx1KYFuGH7HqVpBu2RRajZ2/8AvxQWvm/+hpWT83/COJAvySvo8Sb3/wCn&#10;q4RH/wDZ60NSuV82W5b78UWrXez/AHXS3T/2erL2fm6z9m6RLdadZbf+uUXn/wDoVIBk03k6lLPF&#10;/wA/1/df+Atui/8As9Uo7dY7C0tJf9d9l0ayZP8Aa+0JL/6BTkma50uVov4tMv7hf9+6l2p/6KrQ&#10;eFZvFVuqrv3atB8n/XCyRf8A0OgCpNcypb/aV/ibVr3/AL5TYn/odENgkOiS2LfO/wBl0jT/APyY&#10;R67bR/gJ8RvE+l2lnF4V1Cze406W3V9QVbX97O+50/e7P4InevQLz9lrUtN0vx1rWpa5bJL4cvPt&#10;X2S0iaVLryNPilRN7bNv+t+/sagxlVjE8Jmv2h825X/qM6h/3yj7KqzW0qaRe23/ADysNLtf++pf&#10;nqKd5bnw1b/L+9l8O7/+Bzy7K2rnd9vuIP4JdasLX/gCxPL/AOyUGwaPD/xPLSVv+hiurj/gESPF&#10;XP21mqaT/wBcvDsUX/f24rQtrl4tG+3N99bbVL//AMfl2U+awaGLVYF/gg0u1/8AH0b/ANnoATW7&#10;Nn1eVP72saXF/wAAW3R6fM7QxaZL/wBNdbuP++U/+zqZJvtmvRf7fiKVP+/Vrtqu82/QdPl/6hOr&#10;3H/fWygCpD+58NXcTf8ALLw3ap/309Pv7b/iZasq/wDQR0iL/vmKKrWtw+TpGuqv/QO063/8i1Mi&#10;edrN6rfx+IoEX/gMSUAEz79ctP8Aa124f/vm3eq+lfubXw+393Tr+WnW376/0yX/AKetUuP/ABxE&#10;psP7nRtKb/nl4dvJf/Q6AM+zh/0eL/Z8Nxf+jal8Zp/xKNbX/pz01P8AyKlS2yKlvdr/AHNAtU/8&#10;fo8YJ/oWur/s6Wn/AI+lAD9VT5/FH/YWtf8A0NKm17/j81D/ALGK1/8AQEp2qp/yMv8A2GLf/wBD&#10;Sn63D/puof8AYxWv/oEVAEMP/H1af7HiSX/0B6z0TY2n/wDY1y/+gPWtDD/pEX/YyS/+gPVS/h2J&#10;a/8AY3f+0noAfo6bP+EZ/wCmWtXX/octV0h8mz0Rv+eXiSVK0rBNjaf/ANMtfuv/AEN6ivIdmjO3&#10;/PLxNQBn6cvlLF/0y8TTw/8AfTPV28TZYah/0w8Sb/8Avr/9uorlPs1xqq/88vFcT/8AfT//AGdW&#10;9VTZZeKF/u6wkv8A6BQBmeKrb7La+NVT/l31WC6X/v6n/wAXUuvJ8nxAgX/nha3Cf98f/YVreJ7b&#10;zrrx3Ft/1tjFcf8AfOymnTp9b1q/s7OCS8utU0CBYobdNzyy7pURVX+NqYEkyK/iHXYv+frR91Gi&#10;bX1T4fzt9xopbdv++69G8B/s9+P/ABn4j09f7Ak0r/iSol4+rf6L9n813VN6N+9+9by/wfwf7lel&#10;/CX9jWXxH4E8BeJdT1yTyp1gv1sbG2+fyp9jInmt91kVvm+X+D/gVbRpSmR7SJ8qW1s1hoPhqX+P&#10;TtYS3b/cZHqvqtm0Oh+O7Nf9bYX322L/AHd6NX2548+AvgD4b/CP4rXk8NnHd6fbXUdnea1dBma6&#10;/s1Gi2qfk83fL8u1d277tfIPh/R3vJooJWZv7Z8NwOzM/wA7P9nT5qKlPkCMuchQrc+Kr1F/5i2h&#10;eav++u//AOLqjpV4v2fwVffwL/xL5f8Avh0rQ0dNlr4K1Vv4Vl0+X/vuKr0Pw08Q3mg6npVtpkiX&#10;drrX22x+0f6Ok8Xm/wADvs3f8ArAs3fgboNtrHxVstB1CCO5tIvEVncS29xFvRomdN6On8S1+iui&#10;efqV14ogg8OavNp+qXXlQXdxAlkkUX2K3i3ukrpLt3I6fIjfcr4g8B+GL/4e/EoeNUu7fzre2iV7&#10;KKNnlWXY25m+T5Ni7fn2v/wKvRfFvxX8S+MEddV1rUPslxFFb/ZHn+z29wn+t+/Fsi3f7Dovy/fr&#10;enWjSiRKjKZ9EeM/Ei6D8RNHvNc1XS/CqWGi6j9u+yM17LbpLcWSRP8AMibWf+DfE33H+/XnPjPx&#10;z4Mh0ubSNPfxB4n1Cw1O3vZX1O8+z290y6gl1LvtfkX5/n+f7Pt/uV4vc7v7O+zI0ux3/dWlvAvy&#10;bvn/ANV91t/+x/vP9yruj+D9V8Q28UGi2N9fo7JtSJGurdWVPk+f/WwN8/8AH8tEsTKZccNGJ6dq&#10;v7S2uW2mSweHrHS/D2kwT+VZpp1r9yL+BPNb90v3H+Tyl+99/wCSvKvFup3/AIz12C+8Sz6hqt7B&#10;L9os7fUJWlii82J9/lW+/wAiX5W2rsXd81em6P8As6+M9YXbeNbaV8qeajz77jb/ALi71l/4Ht/7&#10;5r0DRP2bPD1h8ur3l3eIq7JbeH/Rbd93+x87L/wB1rmlVlMvljA+b3+w2egvYweUmnxNE/2S3V/s&#10;kW5P40X97A3z/wAH+7W7o/w38S688V5pWi6pNvi3xXHyf3P4Lhvll/4H839yvr7Qfhv4Z8PeU1np&#10;FtC9vsigvki33CJ/11l+Zl/4HW06PbNKytvTcnz7Xl+T/bT+GoDmPmXRP2bNc1iKJda1fT9KtH/e&#10;slvF9o3f7EsS/uom+/8AOj16Vo/7NPhOzeKO++13Mv34nuLxkRP9hNuxtv8Asb69T8tbmX5V8mXd&#10;/wAtvuS09Lae2/cSxMiM3+p2/JQHMYOieGLHwrPL/Z+mWNhLcfPP9kgSJJ3/AN/ZuZq2IZovKdoF&#10;WZNuxk++/wD33U15eaVpVk8+o31okW75ku5fnX/gdec6r8cvB2g3W1dTl1KVGb5LRd//ANi3/fVB&#10;B3c1nL5TyxbXi2/cdv3qf8A/z/wKpUT7Yv79m+Vf+Pjds/8A2a8P8SftP3P2WH7Dp9tYJErur3G9&#10;3b/Y2L/ndXls3x1vPGySuviWeZIrqK0b7DEyReaz7dnmxf61v49nzbtnyVEpxh8REqsYfEfWWt6x&#10;ofhWfzb7V7KF/vr8yb3/AO+vvVzXiH9oHw5Z2r/2fbXd/L/En/LL/wAer5U2W15fzLaXkd++3fLL&#10;E/mp/c++u9d3+xv3Vob1tpU/1v8A31/sVceWYc/P8B6XrH7QmuX6SxaRbQaV8vyo/wC9dH/2K881&#10;vxb4j8SXG7VdZvrmLb8yea+z/vj+CmpYfbE+WXyX/vu1M1LyPCukXeq6jLL9ntYt7eSypv8A9hN/&#10;8T/dqpzhThzzM+cr21t9v/cRQT3Ozf8AcXftSrdtolykUU8Cs8T/AHf9quLVPFnimaeeytLR/sN5&#10;9otrdLxd/lL8yO+3btbdtb96yq3+zs3LsL471Lw/q93P4gksry9uLtVnh0yz81Xlb5tsTbFVVf5f&#10;73+tiVkZvmT4arxI4VuWlHmj/i945PrMZHQvpW+33Sqzu/yKlH9jvCu5W+Rf4EqK98XwQeHG1BZW&#10;uYlZbXZDbS/61lVkf5lXYvzfc3t/31uVeTtvitZwxvJHdWGrpfrL5Utus/2eJlR/l+5uZtzJ8+35&#10;lVvlX7terLiHC8vNGEpFyr0jqdS0ez8Q6c9jqFst5btuf+55W5Nn31+62x3X5P79eW2n7NviW0+b&#10;wZ4iv4ImnaK6mddvlRM6ffeJfm+4n3m/gr3PW/HGkaJp019pWlW1xFF+4l+RZXVvm/57t/0y/gRG&#10;/wBn7yrxP/DVujJBcNqE93D5DNKzvElxsi8r7ib682pxBh8VG2HoSkW40plu3+Gdr4Zj05b5tP1K&#10;+g8rz/tUX9ot/eRLf5k+RJVVWZt0sq/7VcnrckttZ3tzoNvZaVcSzzxSxPBBZIl/5qSxfPLsil+4&#10;jL83yrK8qbfmirzvX/2rdPg1qObRo5vssMETSvceb5rP8vz7d672Tc+5WfY9YFt4w0Px9f3V3ZWu&#10;sW2rTz/aksbfaq7vN+5E8Sf3Nzs7Ju/0fb/FXmwweLV6uIifWYGpS5eX4ZHuWg+MbbxP4i03QZdR&#10;aKGeedmdInbfcL5X+j/uk8pf9bv2I7Rbd+2Xc6tUXxYupPEel2WiQN9h1Nrzfc6hLc+bL5X3vKVl&#10;+bcm/wC4jfdlZtn368u8NeONS0Lxppjab4e0izvryBoJCn34p/nZWXfK371VWf8Adb13blVv+WVc&#10;b4q8U6xN4r8SQ2VxZQ2UF27ypu/dfN+9byop/wCFW+Zl+98zfM26lHLJSqqVLQ+g+tUsPCXMdNrH&#10;iSTR59SFpPaQ+a08V5b/AHE+WVH2RRN823fEv3H2t+6ZV37lrpdBuhpuqXcuqa3qWy6if7DqcW61&#10;ilXzdjrLE33l/dKvyPuX+H5k2V843umatrt1JDG8959nkWBnuI1iRNyu+N7N/sO21v7rVsado+v+&#10;DNT2zxW+oLZrL5rW19FPCj7H2PviZt237+z737qvWqZdGdP4tT4XE4+rU5qUpe6e6aPpuuXenW9t&#10;4fS5sdvzQWm9kl272VGl+5t/e7JV3fKzK/3vmWm+LdDt7+zsJ9btI7bULV38/U77U/tFu8/ytLbu&#10;m2WVf7y79vy7923burxvw345VJZYNXXybWf55XX78qr8+9Pk+X/2Zflrp4PEMWqaYkNnfXd5qVsr&#10;T3NqttKluku3aj7fm81tu1d7qnyr8qtK9cLwdalL+vzPM5I8p33hyzX+z5YfDcUdzJf3MUdrafZd&#10;0tvFHbp5rtKruyr+9barJL/rVbbulrtdO+JutTapLZ6h4cg1i7V4LVkt7qey8qVneLY/nxSytsZE&#10;Rkfay+anyV5gbOGbW00+20+00iXzZbWO3u5Uii82KX5ElX5duzb8212Zvk+8qru9s8AaT4O+HTWr&#10;NfW2qz38TRLKs6vbu32jynlSJWfbsRFi/dOzfvX+6u6phjfqHNWS5pG1KMY/EbVtNLeRborGd/Kf&#10;ytRlt4vtFvay/d8pE/18rf7kX8dLbarbX9/a21nI82pXSytBp7/Jeyqu/e/2Vv3qL9/53WtBNV8+&#10;eWSCeC2ilvN89uk/mxM0rrF+93ful2OibVd1+bY21mqxfwxeLLm7WLTYNSuZYJ3vnuNvlSpK6b4m&#10;i2fMqNb/AHk/iddvys1clDiytCXLXp8w+Uwd8TxJtbyXb/f+f/vmsTWNYvtNtd3kb4v76SyxfJ/3&#10;6robPRNImlt0g1XW9EibankvA1xbxN8/+jpFKjeQu/5FSJYt399PvUyz/t6zfytQ0+0v38/7P9u8&#10;N3i3UTs0r7Nluz+bt2RfLsadmb+D56+sweeYLF+6pcsv7wch4T4k1i81ieVmiWw3f9N3lf8A9Arj&#10;7zVdVs3+xrczpFF8nyea/wD44z191+Hv2Y/GPxIht76W1/sfT503xXesrLbu6/8AXu6+av8AwOJK&#10;0Pil8Jfhh8AfCMV94ogn8ca3cb7ezt7iJreyR/vb2SD5l+TZ9+X5v9n+D3fjlykewl8R+ek2t+I7&#10;m1+a+860ib5U83Zs/wCAVT1TwvPq+lxS6qZ7y32qkFxpkDyy26Lt+RN3ysqf88nddv8ACy/OrfXi&#10;+BvhT8U7ffosy+CdYddn2S7lZtPZv7qS/ei/3JVZV/ilrzDxh+y1qfhK6i+06HP/AKUqSxX0s6S2&#10;lwn398Tr8sv3/wCDdV8ko/GY8sj5vtPF+reG4UMWptHZ2V15K6nYxyrcS7l3f635P7o+R2Vl3fd+&#10;9UEPi210m7u9V0m8vY7u5LPIkV55RcS/K6v93d95vu7v9qvZNV+DkWj3EtzbRapbXG35EhgXZ/48&#10;/wAy159L8KUtbyOS8860g+662CI/l/d6ofmX5F3bl3s7fdSuWeDpL3oGp5xqPiW+t9fXW7S7ljuJ&#10;ZvtUc73Ky3CPu+8zKq/N/wABr0jw/wDtDeLWlgttPmuJG8rayXVz5sTf7Ts/zf8Ajy0t58MtIkgl&#10;ay/fRM3zTb4n2L8nyfw7Jf8AYb5vm+5V/SPBVv4cjWVJJLvytqtKF2vF8v3Pl/2q8TF1cJUjy1ad&#10;5LuTzRJZPjR40vdyy2f2J7XZ5t7b3ssa7PvLu+dv7v8AD/3zXM+MvijrGu6ZPZXdxYXEcqoo81mn&#10;f7v8Hy/53V0+qaK+tWklo1z5cUisrOirs+Z9u9v72z/vquEX4RapqOrTWcdwqyiPzI0lYb1O5d27&#10;5vvc9E3N/s1z4WOBUufljFkxlE84guZrSaOWKR4pY23K6naytWsvi/VPtcFzJdNK8Uvnfe27m/4D&#10;/vN/301bepfCLxRYxQyyaTLbwy/caaVfm/2q0tM+Ania+ufKuBbaem7Z5ksnmb/m/wCmW/j/AGvu&#10;f7VfQSxOGl73PE6/UTSfjHrenzi4+3S3k7iPdFdHdEqpIzoifN8qoTuXZt2tUfhzxpd6TfB4bjKz&#10;bfPje5VfP+87K+5fu7v4G+98v3q1bT4HzSqkkOqrO4bYy20Pmsjbtn97/Zf/AL5/hq9P8DLS1tL2&#10;8m1uSWO2hndtlm2z91v3fNub+7XJUq4Sb5JHPKnCZsD4y6nrEsqS6hqlrprSTvOkF35/VIlX/pkq&#10;/KNzou75tv8AdrS8SeKZNV8CQKsTXFysk8X2eGWXad3zeau9m3K6tOu1lX5t23722vP5vhLqGnWp&#10;ke4jKSIrRPH87txu2fe2/cbc3/AP71ev+APhFq/iHSfs1tfR23+29tL97f8Acb+L7j7v+B7fvV4m&#10;Jjg6HLOnb3Tm9gpS0PFJvEh05JYoLXy43EkewtEdg2N8qsVbp5v97du/2q6Kx8W2LPaQKsmq6fbf&#10;6R5TSfZ23ukUUu77275Yl2/N/F838S17brH7NWqXdrEtpPZ3+oXVzB8lvOu5Yty+bL9xf4fNb+Fv&#10;k3LXWeFv2ZbbQkuP3EX2uKLzYniafav39j7Wl27U2/xr/tfwPXLXznL4Uuds6JYf7J0HwU8rRPAl&#10;x4i1pZL+71RFl2JqapKq/L5ssr7GXb5So2z5vmd/utsr2zxD4Ss7b+1mtL651v8A0XzYre0X7tv9&#10;o/jRdnlbNkW9Nny7P4F+/wCe3mjxaPcRQNtmt7Wz8qCL+CKL5E+f+H/nr9/+/wDxVrXfiP8AtKxl&#10;vvEFnA+mxTy3DXFpeLb+VuSKLc7S7fl3vu2Pt/jX5ldN359VrU8TVk4QOmn7keU17lNF0C1hTStZ&#10;u3sJZfsu+4WK3iilVHV0+z+a86y7/wCN/laL5Ffa/wC9x0s1df7Qn0/7GixJqHz3jO8qf61JfuO2&#10;3593yfwy/wB5K47Uvi5pmh+J7fVfCyya3caWy3sUMUS2tuzq+3yt7JuVfK3y/Iqqy7fm/hrxzXvi&#10;R4z8R67E2r6lI7W0Usv2eKdrXc32iVbdvn+ZlR1b5dzfKiJ8rKu3sjltTEe+/cKlV93lie++IPH3&#10;hXwqLTU7rV7Z7/57e80+0Z3uG/5axJ82+Layrt3blX5/7yfL5V4n+NOs+IyjaCLSxVl/4/fK82WX&#10;5Pk+8u3dt+Xa6/8AAq5GHSlvdJWNdv8AqPssEW3f/vu/737qbnXft2/xf7NaEPha+CxNLFBaeUsS&#10;fP8AJLFtT7vyt/8AY10UsHhcNacvekY+0nP4TGtJLLxB4r1a91ye91gKkWnRTCVv3S/edFZnT5f3&#10;q/f+Vfu/cWo7DSp7/UfIg1SZFaX5n2xbF2t/fb/x3b/drrdP+GdytmkfnbrqeeWeW6lVVT5m/wDZ&#10;V2r/AMBrVh0Gz0q48iTWba/lVt7PtXZXZiMXb4C/ZSn7sjm7HwVqR1N2ku5tR/dRReUiqsX7pNib&#10;tq7W/wBn/e21tWOgvY2dvaLpU9ja2yrEq26s+1V/2v4qvwpFNq0t8tzOlozfct/uVsP5utyo+65+&#10;zwNs/wBayI6V5E8ROtpORvGEYEVnp1teWf8Ar54ZYm3sjy73ZKludB1qZ/tMVys1vL8qp5WytOw0&#10;2JLx7mJtifc2P9/ZWTrFmr3nnwT30Mu75tjfJURp8sSiLTdKj3yt9pghmi/vz/Pu/wBysVNN/tLU&#10;ZVl1lXf+HfF/7PWr/wAI3vleeV1d9u/+5u/+Kra03W7nTYnVba081V+XZAj7P9+oj7nxAZX9jxaD&#10;B5E8/wBvR/8AVW6Vn38Ni8T7oJ7b+8iRf+z1bm8Vaq91ubynuP4ZUiT5KZD4kvry6lsWtmml/hfb&#10;9ynGUZfCAxLO++wW8ttbT2yJ95HX53/4HVW58PW1zP59nczvdf8ALdHn8199XUv9TSeW6s/taSv8&#10;qpcL8m2n2yafpWxL622ear+bcJLs+f8A361AynsNSs4Lj7Zafadv+rRG2Vkv599cQM263dW+VXrq&#10;/scTxRRWct3eb/nie4+RP++6seTLc27wMsEOz7/+x/wOp9n/ACgZ800lnF5V9p8VzF9/f5tS2b3O&#10;sXX+grEkSr80Ty7NtafkxJb26tPBNKjbNiNv3pVq81Kxhv4oIGjSXZ8sSL89VGMv5jTlMKbR4rCy&#10;ivLTdcxRStuSa8/dO/8AcrYh1XV9NsrS+sba2v7R9/m/NsRKz9b0q2v4ov7P/wBGdW3yw7vk3VzT&#10;3kGmz2T3Oqs7MzJ9nt/uf981tTqe8HLylqbWL6z1HdZ3zJcfeW0uIvNT/vum/wBparqX/IStI4Yp&#10;fk81G+epXf8A1ssEE+pfZ/u28K/PXNvr3iu83wf2QqW+7eyXHyS1vBSnH3TM6S21f+yr59PvNZuU&#10;S3+SJ3g81KbN4q0i2Z45YFeWX7z2/wAnm/7dVL+a+v1spbmx8n5fm/2aifw87y+ZY6esMrL9+4f7&#10;1Yx5gJ08Q2e/yLaKCGy/vzLverH/AAkNjYq87T21yir/ABxfx1iptsLPyvtMH2h5f3sSKr70/ub/&#10;AOGrVzqUel6Y6QSWUNq0+9reWJXf/vqtogKfF+kX0D3McTQzRfOuy1+Rmpk3iGfUmeeef52i2Kn9&#10;6q+paa01nFc2kq2fm/8APuu//wAcrLtPDOrpdIt3crfQS/d/hdacqScbj5jUs7mxt7aaK5nnhWX7&#10;yW8Xyf8A2NY81hBeW3m2yXMNvu+be2//AMep82nfZlmVbnyYovvb6ZE9pLc/6FqS3MSr+9+b7tHL&#10;KMdBBDYNbT2sq/aZnl/jeTYlW9Vv/scSs15c3Lu2xoU/gqlcrL9niWWeRIl/1H9yqyQq90kbTrs/&#10;v7qI6/EBZu9Lso59klsv2t/n83+9V/SjaPBLFLAryr913b7tRW32Tz5VgnimuF+99ob5P+AVn3M1&#10;zN+9azVP9tGq7KfxDidF/atnNpssEuptbXCf6qGKLYlYCa9cpiz1Ble03b1T7n/Aqr/2VOE8+TTW&#10;tpV+eLzX+d/+AVoIi+IZ03QRvcRL9xP4f9uteVKQjEv9U0v7WbYT3Lp97a9FW7hYDM1xlY2T91kL&#10;8rUVpePQg6KzeLf+/tvnb+On7Ikll/dLv/h30Oi3Lp/6HViaGLbugVpn/ip8wyi8Mryo22N0/hR6&#10;en2z7yy7P9iGrENtE7/Mqwp/t1FeJ80TLeND/uVHMHKQzW0t4yS+f86f36Etov4t2/8AiqZ90MTr&#10;FK1y/wDfqH9/CiNL/H/HQHKTfZrV5flg+597fV2bTfO2MrRwxfw7Kz4baJ3lZl/h+/T7y8nmWKJY&#10;oPKRdm9FoAId0Msu25ieVP7i1X/0nbL5srPuqX9+ibXi8lG/j/vVFNCzy/NFsT+//eqOYDPe2Z3+&#10;W8+zf7dOTSmvP3VnFc3Kf391aHzPF5DQRvT/AN/bbG81kib+D+CjmIG21mts/lPBFNL/AOgUj6bL&#10;D5qrA2//AJZeTU15DEku22l3/wB56dc6k1ndbrZWRNvy7KIyAr/2POlujytLN/0yoTRILxorlbO5&#10;/dN8zu3yVoPeM7vEv/Hxt3/uV+/TfJ1p/lgilh2/O2+rAo/YIHZ2is97/wC3/BVuzh0p7WZWnZJX&#10;+WVKl0pGef8Afpsl/i/2qim/4/ZWWLYn/TGiMgOd8U+DIL/S/wDQbNftcX+q8lP9an9xq8T1rwt/&#10;b8GzyfKuYl/dsF+7/stX03bXOpzQbrXzPKX76VxHjvw9eIv9uabaNbL/AMvif3v9v/4qvXweM5Jf&#10;EQfLcTTaFqLw3UbJt+WRK6dLuO5dZo9v73+L5W//AGfu11HiDwzH4jgdm2pL/wAs5VWvM50vvDV4&#10;9tMrJu+8pPyt/tV9hTqwxcbx+IOU0NZtm+0Le287pdK27O7p/d2tXo3gX4hDWbH+yp5vsmomLZE/&#10;8Lf3Qv8Ad/3a420jtru2iayVrl/Kbe+3a8TVW1Dw2058y2mzeKqvs8vyt3+5/e+b+L/0Gu/D4r2X&#10;uSMZU+f3ZHuHgnxfH4ht/sk7bNSg/wBeu3Z/G/8A7Iu6vrv9mn9rS5+HX2Twv4vllv8Awl/qoLv7&#10;9xpv/wAVF/sfeX+D+7X56fD/AMZtFex2d+zW9yl0kjEqu+X5v3y/P92VlXb83yttTd8yq1e4JeK6&#10;ffr2ZRjWjzHJzSw9T3T9i0+w3lhb6hZyxX9pdRJLFNbssqSq33HR/u1USa2f5Z4pf9l3/wDsq/PT&#10;9nX9p/V/gtdJpWoLJrHg+Vt8tju/e2u7772//wAR9xv9j71fodomvaV4t8P2mveHrmLVdPv4t8Vx&#10;C3ySr/6Ejfw7P4a82UZQPdoV41YjHmX70vyP/wChUJZwXj7vK8nf95H/AIv++6IbnY7xS2fyf7H8&#10;NDzL/Eu9/wDYqDQN9r5u17n+LZv/ALlS7IoZ3VZf3rf8tqiRI5n3TxfZpf4k/v8A/fFM+02yXHlN&#10;5mz+JNv+WoAsTbrl/wDX/vU+8iUbJ/K8qeVnTd/H/BS/uEl2xf3fv1DMkV5cbWZvNT+P7lAFua2l&#10;/dSyS7E/vpTndtvyqqP/AH3+49Vfsy237ppV/wBx2pz2y7YpWn85P4PmqwHw3M6K6yxK6f7v3KN8&#10;vlfd/wCBvT3dkTZ5ux/4Jdvz0y2+2W0v+t/h/wC+6AJU/g+0rvl/2F+SovtKQz7Z7Ztn8W+nok7p&#10;tiX/AOLpyPs/1v77/bT5KAGPNF/d/dfwu9N/dXL/AL2LZ/dleh5p7a63eQv+z/tV4l+0b48+I3gm&#10;1lvvDFnaf8I+0X7+4SB5bu1f/bR/l2/7ez/7O6cfay5TOpLkjzHuH2P5vKiVn2/e2JvT/vv7teQ/&#10;Gb9lfw/8VLqLU/t39ia79yW+t4PtHm/76703t/t7lb/e+Sj4CftOaZ8WoItF1poNK8Wp8ixfcivf&#10;9z+63+x/3x/sexzJ8+1vk/vVzValfCVC4xpYuJyfwg8Fj4NeHItFg1zVNetVbf8A8TNl2Rf3vKRE&#10;+Xd/c3t/6Hu9M8UeDtH8b6PLpetWEd9YStu2P/C395W+8rVzT1qXfxK0nR447aV5Jr9Y18y3hWuO&#10;NSU5cxU6UYR5Ynxr8a/2cNZ+G9xLqNnLLqXh9pf3V9/y1g3fcSXb/wB8b/u/7u/bXj6WbQxbnlb/&#10;AH/mr76174p3Oq213aWdtbQxOuz/AEv975qt/wCy18V+PPCuteEr24+0rvspZX2ypF5Wz/YdP4f/&#10;AEH+5XfHmOGpGP2TmXs2mbcrf7HztvqukLJK+1mff/fWooZp4X3L86S/7NXX3PFuZVSL+H5asyCa&#10;5bY8U/lPFLFslidd6NXTfDT4u6n8Lmt9Pu4p9e8JK3yom6W701dn/LL/AJ6xJ/zy+8q/c3/JFXI/&#10;Y5Yfm273/wBtKt20zIiLK38PypQB9e6D4ttvEmg295p95FquiXUT7ZoWWVHT7v8AB97/AHK00dUX&#10;97uubT+FN33f/iq+OvD3iTVfAd++p+HGVHnbfeaZcNst7/b/AH9v+ql/6ap833N6MqItfSHw0+Je&#10;i+P7KWfSmlttQgZft2k3e1Li3/ueam/7vyfLKm5W2f7DrQVGR1D2ey182KLzrR/nV92zb/7N/wAD&#10;qW2m+0/63/VM3+tT/P8A4/Us1yt4n+hrs2rsZE+ff/wOovsbTfvYGW2fzd8tu/z/AP7Lf+O0Fkt5&#10;bRQ2sUU6rcvt3/aE++j/AO/VLzmsG3N/BLsWVF37f/iW/wDHf/QaZbTMiy7lZ9n34X++n/AK0Zpo&#10;ra1T7DLvt/lTyXXZs/3P/iHoAZNeNqvlLP8AJcJ935fvf8A/9kqvNZ3lhKjT7U3fIr/wP/n+5UKW&#10;0r2ry2yedb/PuTZs2f8As3+f+A0Q3ksy/vf9Ji+RP77pt/3vvf8AoVAGnbTW3/LJpYbj5tybfkeq&#10;WxryR2iXZeuqbk/vf8D/AIv9+qL2fkujLuuYv4XRt7pT0v8AfFun/wBV8jrcbvu/7/8A8WlAFhLm&#10;5huHi/uO+6J2/wDH/wDZp9s8SNui+f7u63l+fZ/wCuP8VfGDwP4Si8rXPEdo8vzOqW8+902/7C14&#10;f4k/bh8K6IjppVjPfyp/qpf9V/44v/xdBHNA+mvszvvltl+RPk+zyts/74qrNqttptr/AMTC5gtr&#10;T7n+kS+Un+583/oFfBnjD9uTxt4h+Wx8jR7f+5aL5X/2X/j9eOa98XfFniSV2vtand3+86N89RzG&#10;Xton6N+J/jl4F8MK7Raq2pfN8yJFsRH/ANtmrx/xV+3VZ21rNbaZFbW38HnbWuLj/vtvl/8AHK+F&#10;Jpr65b9/LLNub/ls1ROnyf8AxFHMZe2ke++MP2utc8SebE3n3kTN8qXEvyJ/wBflrzLUvi74sv8A&#10;5VvPscTfwRLXFPC0NO+0/I/8dBnzSLGparfaq/m3l5Lcv/ts1ZWxoV+Vf/Ha2LPRNX15ImsdMnm3&#10;/wDLbbsT/vtvlrqNK+D+q38W68nitv7yIu91/wBh6OWQuWUzgkudn3qqak7X9hcRRQM8vlP8iLvr&#10;2jTfhv4e01/3sDXnzf8ALaX7n/AV2f8Aj9dA8MWiWf8AocVtbWkrf6lFRP8AvjbW1KlGUvekX7KU&#10;feL/AOz5I0/wg8ONL/Ck6/8AfM8q17Z4A16Lwrq/26dWfZ/An8deD/sz3XnfC2ytm+9BPcRN/vb3&#10;b/2evYIU+Su+UfdMeblqm7488c6r4/1GKfUJWS3gTZa2ifcgX/4r/br4F/aa0mXTPizezuRsvoIr&#10;hB/dXb5X/tI19xPDXyT+2BpaQ+IND1A/62eCWBv+AMr/APtVqxlH3TppylzHzxRRRXGdgUUUUATQ&#10;ztbTpKn3lbctfTWqutndSyxfctWurqLZ/wBOtqkGz/vqV6+X6+lbbfqWm28/8eowW/yf7V1dPLKn&#10;/fqriBbtkittZiil/wCPSyure1Z/4EigtXlf/wAfeqOiW0r29lBL9+ddNtZf+urPLdS/+OU2/wB1&#10;5Z3Dru/0+1vJV/7fLjyov/HXq1Nf/Zr+Zl+59qvbtP8AfgiSBP8A0a9UBmyGW60lHP37+13f+B17&#10;83/jm6rGpXLb7tl/jfVL1P8AfVPIi/8AQ6tWyRQ6jaWzbfKtbqCL/cigsvN/9ClrPs4Zby3t4tu+&#10;aW1061/4FLL5sv8A466UwNC2hiTXLSD5dlrfW8X/AAGKyd3/APH5UrKtraS5t7RP45bOwt3/AN5r&#10;iW4b/wAd216BonwW8e+IftdzZ+HLyHd/aL777Za/PLLti/1u1vupXo3h/wDZXvofFENrrOvWdr+9&#10;fUoEsYnl3xQRW8G19+zZ/rd38VbeykRKpGJ8/wA03nS3d5F9zyNUvYn/AN6XZF/45V3SIUfxH5X/&#10;ACyXVbW33/7MVr8//jztSapo40fxH4q8Oo7G10nU4NAsmcYlkiW4X5m/2nTdVV7lktZryL77xape&#10;r/vNKkUX/odYlnUfDr4M+MfiX4Xe+0HSP7QiTToIp7l5ViRWlleWX77/ADbEdG+Sva/Df7Hmpzal&#10;pmoa54lsrNL/AFaW6tU0+J7jerW8uze7bNrbE/2qP2ePjTofwr8C63pV8rfa21N4rNP4Jf8AiXxf&#10;I+35l/1T/Ps2/wC2tZ9/+11eW2l+HE0zR1mstLs7C4ge4+S7dmie1f597qu/zX2/I23+49be6csv&#10;b83unsvhX9j/AOHfh50tp7a+17/RbeKL+0Lr7iRO/wDzy2L99/491W9HfwZ4S8EarFdS6Ron2XxF&#10;PcXUKKqXCLFq77HeJfm/5ZJ/wGvmTxD8fvGfja/Sz1PVdmnvffYp7eKJESeCJHlfen3d29E+dNv3&#10;K8ivLy8ufDMXnytNLLo8SfP/AAS3Vxseo5omX1ac/ikfdXjz9pPwZYXWntpV8uqy2F8v+q3RRPK1&#10;vKvlfc81f9anz+Vt/wBuvEvF/wC1LP4gs/GFpo2mf2dp/iDz7iW4fa13AkFvFBKiv80Xz+V99l/v&#10;141Cm/XEZvuS6+7t/uxRP/8AEViaImzwrub/AFv/AAjsr/8AA53ekbRw1OARL5Ua2i7n8i20awXf&#10;/v8Am/8As9aDzf8AE5ib/qMXVx/wCK3dP/Z6sW1v5niMRf8APXWrWL/v1bxL/wCy1mW1z51naXP/&#10;AFDtU1D/AL+vFUHSVb/fD4Pl2/8AQtp/5FuHStq53Pql2v8Az1121t/++Yt//slV7+Hfp17Z7f8A&#10;VWuk2X/fVxu/9nrQR1fWYv8Ab8RXEv8A36t5aAMrwxsmutMn/v6jql1/4/sqoif8SaKD/nl4diT/&#10;AL+y1b0FPsekafL9zytHv7r/AL6+ajyfJS9X+7Z6Xaf+gP8A+z0AS62nz6tF/e1HS7f/ANnq3YQ7&#10;9etP+mviaV/++aiv4d+syxf3vEkSf9+rd6seHvn1Tw5L/f1i9l/75d6AMnQfntdKl/6h2pXH/fTp&#10;S3abdE/65eEp/wD2rSaInk6Xo/8A2K1xL/306Vb1tNmk6n/0y8Kbf++vNqwInh2S62uz/VaTYJ/4&#10;/R4whyuup/086TF/6KrVubNnuvEu1G/49dNT/wAfStDxP4euZl1391/zGNIi/wDHIqgDKv7P5fEH&#10;y/8AMaiT/wAfSna3bP8AatV/7GS1/wDaVdxc+CZXi8QPLu+TX4k/8fStu8+HrzavrdtbWcl5dP4u&#10;s7eKKFd7yu3lfJsoA8s+zbG+593xNL/7PVLW4dkH3fu+K4v/AEVX0hN+yF8UL/S9V1XT/BOpfZLX&#10;xFLe+TcKsVw0C/xpEzo0v/AE+avnzxPDsg1Bf7viS3f/AMcoArp8ksvzf6rxJL/6G9N1hNmia3/0&#10;y12J6dMjebrH+z4i/wDZ6m1i2/4lfitf7moxS/8AjiUAZniRPLv/ABh/0y1awuP/AB+KrupQ/abj&#10;xXB/z1lil+T/AGkSn+KrNXvfHf8AtxWFx/4/FWnDps9/ret+VZ3N5F/ZlrdS/Z4mfZTA+4NE/ZR8&#10;BeG/FGqz6nZtf28VjFLPca5dfIib3TY6Lsi2/J/GlbFnYeH7D4R+D7PRbNrzzZ9Gu1t9Gs/9HlaK&#10;6t3dPtH+qVvkb77r81Y+vfHXwnoMsWoaL4atr/U7eJ4rHWfEN011do2xH/1reb+63vt/4+FZdj/J&#10;9zfwnif48eL/ABtqVxbNfSQ2m6K4i0zToFt3Tan39/8ArW+b512Sr/BXd7alH4Tm9nKfxH0beQ6h&#10;o+s6r4luf7G8H6Vdada2633iG6WV7WWKW4f54ldIv+Xj+C4/grzXwr8S/Ceg/C/wfpGoa9rt/wDZ&#10;9HsNPl0nRF+zpFKtujb/ALQvlMvyp87/AGjbXhPiTUry/le+vL7fd+bva+laV33qnlJvf70TbN6/&#10;77vvqulnc/aItv8ApN3dSz+UjrsuJW+7s3r8s/8Auf3q55YmRtGgegfFT4qaf4k8KeINF8NeGtP0&#10;HUPENq1lfancQPdahLZtE8Tu/wDqvNn+5s/eyr8/32rxPw54K0jSJNFeWWS/l0exWylldvKi+WLb&#10;+9i+/F/7PXq+lfCLxjr1lFt0OWwsm/1st9F9niT/AG3iZ9yf78W7av8AwOvS9E/ZpluXtG1rXvni&#10;VkVLSLzXXcmz91cNs2f8DRq5pVJTNuWMDweHTdO8PaNFZ2MUFnE6o8Wzykl+ZPn2XH3W37/m3/7F&#10;WIdKvL+6eCziu7x9qStb/Y3d32xfJvt1/wC+Pk+6tfUuifAfwl4buNzaVHf3fyo0t83mpcf78S7F&#10;3f8AAK9F02wttNtYoLO2Wzit1+W0T91Eif7G2oDmPk/Svgn428QxRQfY4NHibypYHu7zYn3P4Pvy&#10;xMn8COn9+vRtH/Zatn3rfa1cvcMi/JaQLEj/ACbHR2berf7+xW/9Br217BZt/wBhtvk++1oion/o&#10;Xy0b2/exTq2xNv8AeeVaA5jhdE+D/hDQX8qLw1p82z5/Ku1+0eU/99N3yq3+5XavZrs82JmdPubH&#10;++tab6b/AKLLLebniRt6zbtm3/vmuU1jxn4c8JPK+oa1bWbxNv8AKhb53T/c+81BBtQ3m/Zu3P8A&#10;wLMi7NlW/sbX/wC9lbZvX5Li3+ff/wADryfXv2k/Dlsu3TNKnvLuJt/mv8iOv/Avmrz/AFX9orxj&#10;ePLBYywaPaN86vbrvfZ/vt/8RRygfSexbCV2nuYoU/ieZvkasTWPjB4M8PW/y6us126v/olovm73&#10;/wCA/dr5Uv8AxDeeJP8AkJ3NzefN8nnS79n+4n3af9j+X5WXft+VP71Acx6xr37TNtbPKui6LJ8/&#10;yK922zY/+4u/dXKax8bPF/ipPKbU/sdv8u1LdUT/AMf+dt3/AAOuHhS283ymi+dK5/WLyezX9xba&#10;gn+3bwb6sjmOr1KGe/f7TeXct+/8TzSu7/8Aj1Y9/eaLpVg9zPcwWaJvdnmbZtryTxJ4n1CFJZbm&#10;5aG0Vfm+0QLFtrzrVbPT/Gek3sVjfWly+35kT5n+5/c3p/8AtVtymPMY/iT403nxB8R+VLqcPhbT&#10;1ieKRrd96uu/ds3J97dtRdv3N21vlX5k7ew8YfbvEWmX134mh2SwKmp27yu13sXY9x8/muyyyvb+&#10;V/D80qN8v8Py/qGm3WlajLaTo0N1A+xk27Gq3pEN3qOrQuoNzM0m4b958xvl/u/N3ry6lGMjKpQi&#10;/ePrbSvjBpGg3FxfeVd21pft9oa0hiV0835E2ebs+Vn3yyu/9+JPkTfXYTfGnQ3tYvsyxX+/b5rw&#10;3kWxGr5fbSZVFoiNLY3UMTCeR2aJ/MaJpfmVU+bZul+f/wCxrvtJv7m2sW/sxY4bR13wPFEjbfn/&#10;AI32bmb+BUR/9ne9c3to4X3pGNOXJ7sT3Kw+KOi3P72XzNN3pvV7790j/wC49eV/HT4v6fPq2iwe&#10;HryG/wBkTJeP5s9uuz5f3T7tn8X/AAL5EqtpVtos1nLeXix6k6wMnyeam6Xf8kX3P9b/AOObH/2N&#10;teb+OfCkttM1zY2pjspfLVbBYl+0fNuf/Vfw/wC8q/d/h/vccsX9dl7KUfdNZe/E9L0Lxt4TntBc&#10;vK1tOtysW3z7W33/AHVS4+Xey7WVm+42z5vmlWXavQaV8SNP8YaemjalYaemly/6QqXd5L/pKp9o&#10;l3b1XdvZmZfuqzb22ruda+ZdWstX0rVIxPay6bIm1vKu1VZUZv4m2qrL93/e+Wux8F+D/Et4st5b&#10;aVfQ2SeUzS/ZJ/KllZN0TLsT/trtryMVldCC9o5bHG6EoR900PHniXUreYKt3/orMsqfaJ2nbyt8&#10;roi7vl2/7O1dzbvl+9R4a+I95prXUUV3amBYlupLhIt/kT/aot1wjr/qm2qibvl/h+X7rUzxD4Og&#10;1qVGuvMt7idnllZ/mb7zsm5mXd910/4D/wABrkLHwBPctPDaFH8qZY2Z24b5N33tvy/e/wD2f4uy&#10;lDCzpcrLjSjGJ7R8O/H2oi9sGtphcyxK9u1q95G0Sxbv3vms3+zK7fL8vyt97dXlXxKltI55oLO+&#10;BmtrhXmibds+ZF2qrbF2/wAf+9VnUDP8PHm+yNDd6lLtUCNl/dLs3bvlX/aRv7vzVxX9l6/qczTJ&#10;a3tzPsdMunmq679u1W/i+bd/wKujA5fCFb20Dsw1DlKhQ3FzBbOkbug3PMirl1+78vyrt/4F827F&#10;ev8AhDwhL4fWGBdrahPP5NyN8UXlOifK6bf9/bv/ANv+9U3wz+E/iF9K0fVH8OX6Qaj+60+5uLRY&#10;Inib5XlV2+6u7Z+9b/a+6qvXf3/wu1WOWWOCxgS40ufyn3MqPFL/AHl2/eX+66fN8lRmeZUoS9gd&#10;NSpOHwnnniwXdzqeneIb25m1LUNNmgZLW32y4tovlZf9ll/h+X+Gk8PajZ6ppE02pWFpcS30t5eS&#10;G6i2eVLK/wDt7l+7Ev8A45/d3N65oXwlnuYHbUIJNI+bfs83zfP3Pt+4r/db5f8AO6pLv4b6D4Rf&#10;WdY1DVJL+CCzaeS0RP8ASJV/jdUX7qoqy/xqvybd/wB2vChmlNr2FLczlXqz+M8pmXSr7T7iT+xb&#10;GG6+zIv223RvN3ttV5fmd1/h+9t/ibbtrT8M/BvTPEGp2kkGrwaZ/aM+zfdT73giVPnfZ9l+b7v9&#10;7d8v8TPXcXnwln1ezibRLaBGniVLm3aRU8hNiN8yb5drbfvP/wB87vlZ9Oz+DWq2F1K3m6dDtl+3&#10;xSpE37pmTc6bl+7/AAr/AMB/vVjUzSNGOszLl948S13wpJ4S8QWto11C8ySskH9nSea0ssXlb97s&#10;rbvvM39xdvy/erC0Lw5r/hm8sn88aRHeN+7igjb/AEpGRGb/AGWT5U//AGq9y8cfD7xHc+MNNvbl&#10;ba5t1WRf7QcN5UD/ACyp5rt9xfKX/vnd93cz12WleF9MvL+4ur5tLs5UlW6b7DZr9kgZk2/7DbmZ&#10;t2z5d2z5/mRd3TLOKUaClKV+Ys8jvtK8U69NYRahY3l5bIs9vFco8ssKRb9rsu77qq6t/Dtb733l&#10;2tY+HmlP4j177XqDbLVtm638pl3xSuu9PkVW2o3m/wALNX1X4S0FdSfSrG+1WDTXnZXVEgfzZVZ3&#10;RPK/vK6vt2I7f3f7lepeHv2bPHOsanFI19/Ylgk6TT317/x8XXlPuifZ975Nvyo/lf8AfS768GOY&#10;VcWnQoUjop0ZfFE8C0Xwlax3xvYI7aGL/lg9jfTq1rLF91Hga3Xc27+F/K+Vn+9ubd3nhDwl418b&#10;a3qtjpnhDztNe8SL7Qjbre1/0j7nzfL91HZn+b/Wuvzb02/TehfAbwH4OjsZb5bnX7myULAk8rfZ&#10;1f5v+XdW2fxfx7lrv7nxUiRJFbKsMX8MUS/d/wDZa7sPw9VrR/2k75Q5viPE/hv+y7LZ2aXnjq+g&#10;+0S791jaS+b8rbtm9tifvU3/AH/m+b+L5Ur1vQfC/hjwS7y6Npq/bXlaVr24Zpbhmb7/AM7fMv8A&#10;urtWqt/eRTS+a14vm/7Db9v/AH1VfZPMvnxy/wAPyujb/wDx+vscJk+GwvwxHaMTTvNbvH/1/wDq&#10;n/jT5Ern9SSDUrOaz1DT4r+K6XY1vcKux/8AY2N8rf7lSp573G77Y00v9z+OrD+bcpKsXyS7fm8p&#10;f/i692MYwI5j5y8f/sf6Dr082oeF5ZPCWq/w2/zvaSt8/wDD95fm2f3l/wBivH7nW/if+zxK9jq9&#10;jJc+HLiX5kmiS60y6ff/ABo3y7v3X+zKv+zX3E/mp8rNv/20+fb/APE03+zb7WLe4s4tMivInV0l&#10;81d6Mn9x3b5f+APXbHEL4apzSw0fiifGOmeJPhz8S4vv/wDCFaq33t+640+V/wDe+eeD/wAi/wC8&#10;tYXir4Gto72k+oRXP9n3X+o1G0ulltLj/clXerf9919O69+xP4A17VP7Tllu9BuGZ3nt/D0qJC//&#10;AH9R9v8AwD5a7jxJ4Y8L/CX4O+K7PQ9Kg0rT7izdJfvSvPK3yRb3fezfM/8AwGuepWp/8uiI0Jfa&#10;PgVPhL4cml89luYbjbs85J9j7f7j/J8y/wCw/wAv+xWfqvwjtY4Egku57mydt2+x2LK7/wB90b5W&#10;bdu3yo8W1flRHr0X7TFNF8zKj/36HmitoJW3Ls/id5V+Va5q1CnXjy1InOeceGPhBpE1nL/xMGv9&#10;PSXZcy2/+ivb/f8AKaWJ081PNl+bY6L8qP8A3q7XR/g/Z6Drz21s16iRTxWk9x9si3/vf9V/F/t7&#10;/wC78ifxLXPax4kid5byzsZ7yXTVf/iY2kr2r2e5Hf8A4+PkaLfFFK//AE1SJ9m/7tV9V8Sa5qvl&#10;RXmqxTXemr9kghtIov8AR3V72LYz7EiVfNS3X91EyyxXH34m+avjcXw9iZz5qFX3TXljynU+Pf7H&#10;0LwbqWoXUen3HiKWOe6s7e4lt5biVlV0V/K8ptvmoquu/Z833FZURa828X6O1zo97Z2d5NDqF5F5&#10;C2Onx+RE88rJBb7X3+b8jMqtuZlZt/y/I9UvA159s8Zafp9jBbJp/m/aJbixd33eUjyxO8rJuVXi&#10;ukib+GXykZ9zL8vQ3P8AaXjOD7duj0KVp/tHmtO107MvzRbNyL8qSqrbP9l/4m+XhxWDjlkqUnID&#10;A8P/AA98KaboFlrOm2bO94sstjY/at6TrLcS/Z1dGRf+WUvlbX/3v40WvTBo/g6a6svD6+EdPu9P&#10;RrO1urhJbiJZ182KJ3uokbzf9V975tm/5k+bbuxGtL3RYYrbQoGttPtYoHV5pV/etEn3JVaWKLyv&#10;k/g2tt+X73zVXvrDVL+41COOJXeeCK6lSXc/lM29Hll+6y7G3/c3fM/8deTWxdac+dSI5ZQPVf7N&#10;8Hy2sV3ommKlhcSwXFrbo0V0kVv8kTRPLLt3fvVT5Zfm279zfL827cRx+M76K2sbHTdK1JLG6uns&#10;vNRLez8pIpXe3TyvNT5kX/W7trJtRvv7vLrO3bQntbvSJ7sahuba8Vz5X2/zX+/v2fNF9zckvzbY&#10;t33vlrM1f4zXPhZLfT326j/aMsTfZ7S5+xfvdjo8Vx8jbl2P80qfd3Kv8TMvnxhXxMuWH2jX2p67&#10;eWzX1nqd9Y309zbxK9/9ru98X2i13p8+3YrbvmX5Njbd/wA38dcv42+LMHg1fsclmsd1FZ/LblpU&#10;3xStF5W9d7L/AAMrS/Krfe/3fG7z4i3z6Jbxpq0FhFLaIzpp94kD3XyJ8zNv3RbXiTcysq7tn7r5&#10;Pmp2dtpOq2bLBtmllZrppolVdsv8DfNs27P4m+7u/u/PU/2VCHvVjH2v8p0Xi341Xt5NBpukaa1v&#10;uiaX7VqEaSuqrtWVU/ut91lb5lZf4K5m9vdVuna51vT7+8vVX5rh5fnl3OsW5fmZVX+D5Nq/7PyV&#10;DY+FNSu9futSitZLnSIvKtZZkaLyvuszsvlPtb/Wr935dy/7NdvpdtY+e0t42o36Rb2iS4ZXiii2&#10;Iu1fl/g2p/tV3TeHwyjCCLjTlP4jl/tMl4lpZNbXt4l0rTtCkUCJs+78luu/a277r/dX+58nzbeh&#10;eErnWpdXi1CKDSvtU7pGiSqnlWe35Im2pt/1u5vk/vv/AMB6CHxP9pung8hZt/zq6RNv/wB962tY&#10;s7ZGiinXe7xJ8kK1h9alKMowNPZHJWFhZ2apB5qvtbZE8Xz7f/if+AVuvcwb7ezX9zdp92Z1+Rqq&#10;P4YfSl8/T1ieb+F/7tV5vPv7B1XTGmuG/wBb9nauHmmbcsTe1W/vnll8pvs1vt/1L/c/4BXM2Fhr&#10;Ny1r5EVp5W1t3y/PWj4VmVIlin0HZFF/BcTr89S+J7ZdS05/Knks3R9++Jvv1tyyl8QiVLBrN08+&#10;2VP9tG+eszVZrzfL/oy3Nvu3q8LfdptnYQXNrFdXNzE6P8qzSs+9KupbJpsv7i6lvLhPk2I3yf79&#10;cwFew0FdbSWXVdVnh8pd8CbfnqJNSvLmWWzllu/s+3YsvlL8n+3Ww9/eak/72VYbRfvPNsqvNcwa&#10;U7rPqEE0TfPsT+Or5h8siF9NvJrBLWC5+2Pu373+Snw+Eo5tE+0yyq8rNs3pL9yt3TXs9YdG2Tw+&#10;Qu9XRlqlM8U0txFeWzJu+7Fu+/V+zgIwrbQZdNtd19c7/wC79k+d2q7Nf6RYReairC8v+qmf77UX&#10;N/aW1vLFbW1y/m/IiTMlY9tZ3yRJutZEll+6+5X21j8PwxLND/Tr/wAqVvMs/KX/AI95f46ZBqX2&#10;aKWDUIoJrj+5D87rVeF9ST9w32nfuT57v5//AEGi8ub5J5WWKW5ilb5UdfkiraMiZFt79rZbeKJr&#10;maWVvl2KnyrWrM8tnPt/s+WFNu+WW4++6/7Fc1ZzTwy3c8UslnNFF+9dP7v+xVvQd3iH/SYLxoX8&#10;rZ5s33HojzSEWH1WzsLxLnyFR/uK9v8A8fGz/c+7Trl768g2xXLJbs+9vtcSpLWV9g1D+13gXUFm&#10;2rv2bfkepbzSpfK/0m5iuf7sP9yto+8Mb52n6JbyqssnyJvZ7f59v/fdZT6x4Xml89n33D/eluF2&#10;Otdaj22m6TF57N5X/LdP49lVJrzSJpbSSKCW881tsSOq10xpwKOV03xJqdzqW3SJW8pvuukXyVfs&#10;dY1K5WJbmD7HdW6s8r7a6abz9NeXyGittn+qidkrE1j7df3SMt5F5q/edP46mVGJBlW1zc+IbWWW&#10;zs2mlib5tjVUme+1V0Vmu38r5G2L9ytPUte1OzuPKg09nRF2NsX56r23jO2s4v3sFzeI3yS7F2bG&#10;pRpx5iSlNpWlbpZPN1C8Tb832eJflqH/AIlVnAsq213t/hSZV+9V1NbW/S4/szT502/I29l2U+zv&#10;20232ywL9r2/K/8ABvp+7ECleWd3c3ST6fcyQ28q/cuF2Jv/ANiqkPhLVdSaVp9Q/wBL+4kW771X&#10;bO8vrm/RWinTf86/d+/Q+iNqWqXf2nXIP7QiXfF52/e/+x8taxkBUhhvNHea2ntpXin+VpZlqrJo&#10;VzaXFxEq/Zmul+X7Qqp/6DV7+zfEqWCf2zBcpC7funRk2NUKaFc27JK32l/7r7qyqPkkUZr3l5Cn&#10;2Ge7b5f4Nv7qm2KW1zYP5G23WL/Wo/8AFXQpbT+fLBcvH5Uv3d6/PWfeW0Vs8Ns1msyN88qf3qnn&#10;jICnZ21lfy7LSxh+1f37eV971LDpt8nm2bTtbS7t3k3H3/8AgNaFg9pYK621iv2Ldv2bX31K/n68&#10;8sFnFGj7t6722PWrYHOTXN5YTsst3J5sX3YvvvVhIf8ASoryKdUfbvfZ/wCz1qppur6a03mafBvl&#10;XZv3I+2sW/0eW2uEaWKX7I3yM8VXEkdfJfalfGCS0tmX7/lo/X/aoqpLFH9jVYoGSLd/x8P956K1&#10;54gdy6LcxfM33Pvb6qOkX8M67G/uUeSu9IotqL/E70fZpYX2/uv9l6QcwO8CS7lnaarFheW2/wA2&#10;e1X/AHJvuU/TbOK5f/TJ1s9n9/8Ajq1rek22jwS3ME8SRKvzSytt21pGn9oDP+aaJ1Xytn9yKiGw&#10;V/3S7Zpa04dB/wCJMk8v2mGW42Or7V8ryt+zfvV/9pH+fbt/9Ai0qw0+8vbGBZ53e8ZfK3wfIq/x&#10;vv3p/wB8P/f+/wD3Y9lIJSK6Q77jypbaNKl+zeTLu81pkX+5/DWrc6VZw2qXNzcwQxbUdnt5f4f7&#10;/wA3y7f9t3rY03StPe1/0O+ubz5tn7rY7/3/AP2er9lIjmOPvLb+1fKb5vk+6j0/+xGSLf8AM8r/&#10;AMFdHczW32q3WCeN7uVvs8Wnuy280rtvi2S+bvbdu+b5E/5Zfc+/WD4hee//ALbn0prlNPg1NYp7&#10;6KWJU3/88okd/lVGTfvfarfOv+9t9WlMOYyvsc9tLtWX/vupby2nhg3N9yX/AJ41p+GEs/EN1aaY&#10;tzOiQS+V/pyfZ7ie4+fe77n27fvsqJ/cT7v3a2L/AEHYksDXi/Iz+U8y7N+165qtCVKQRkcpZ6a3&#10;ztL9/wDuVettNazuNqwNNcVdSFUt93nq/wD1yrTttyL5sH2nf/tr8lcxZg3LzvFuufNh2/7NWPO/&#10;1S31zJ5v8Oz+5VvUofOXz2lgml/uI1S2b3VnE8s9tHc7V/5bfwVHMBmwzRfvVZld2+RUeobb7TbX&#10;HlRW0H735K2HmZ7hP9Btkidd/wAlPtrO2vPtG3bbIv3f77vUcwFSawvtN2QW0Xnb/wDWxUWyTojx&#10;NbTpF9z/AEjbsetOHSvtOxbaWVH8re++q9ncqkv2byp5tn+tlq+aIHinjbwxP4ev5ZfK8mylb91L&#10;/c/2K47WdCh8V2Pk3a+S6/6i4T+Fq+nNShs9ViuNPu/s1zayr9x/4K8F17QZPD2rS20m14k/1Uqf&#10;cZK9rB4uS+H4g5TwO90/UPCWpNbyLsdu38Eq11cFzHe6PNf2uqtJN9ye2uF2Mu5X37Nsrbk3Y/h/&#10;u/3a77VPDNp4g07yLuJn/uun34v9qvH9a0LUPBusRbm+626G4A+Rv8/3a+0w2Jhi48sviINPXNAM&#10;8geOKVbnyvNlD2/lMrf3dv8AEvT5v8rt+DfiG9vv0LX3ZImXyVuJfvRf7Lf/ABVQ+GxY3+ltKb20&#10;trkoxQvKy+Vt2fI67f8AV/e+Zf4qq+INLttUtTu+S9gTZHsT55W3t96uujiJUJ8sjGUYyPWvAmvX&#10;d5ay2moRMktrK1ut07/LO/zPt/3lXb/vV7/8Cv2hNf8AghrLNZ/8TLw/dNvvNGmb5Jf9tP7rf7f/&#10;AH3XxF4Y8aT6DdW1lqW42SyRNklvmWJtyq/8W3OfmX503Nt/u179Z6rBNZfavNV4du/enzpsr3/3&#10;daPNE4Zc1GR+vXgbx/ofxU8IW/iDwxdLc2kvysj/AH7eX+OKVP4W/wD2l3q9aEM1zDvRoFeLb9xF&#10;+5/7LX5dfB/4za98HPEaa14eud9pOq/bLF2/0e9i/wBv/wBkf+H/AL7r9IPhR8XdB+N/hR9V8PT+&#10;TdxbEvLG4/4+LKX/AG/7yv8AwP8Axf7yPs82VPlPaoYmFX4viOg3t5W5Vab+6/8ABUqfvkT7Svz/&#10;AMLp8yUQ/wBoQy/Ntf8Avf8A2FCJPt+WLf8A7/8ADUHURPcxQ3H/AB6ybP8Axz/4mpRNBt/dL/om&#10;2iH5Ika5+f8Auyp/C3/AqiuZpUl3fZl/39336CB++C5/dbWdP4Zf4KHhgs0/1ipv+df7j/8AfNOe&#10;5R/mWLyU/iR//sqEffvVoP8AR/77/wANABstng81ZfOT+49TPMqW/wA0+y3f/a+5UMyQW0W5m/4G&#10;lPT7HNFv+bzv4kegAhtp4X3RTtsf+OnpbTzb/K+T+8lMd4kt/m/1TfehpkOmrt82Jm2J/GjUATQp&#10;5Kbf9d83zI/8H/fNQ3KT+b8u3yn/ANmpoYfObas6/P8A3P46IYfJZ1ibe6/eT76PTA+T/j3+yvL5&#10;sviXwLbfZruL/SJdDtF/77e32/8Aor/vj+Ba0PgD+10941p4V+I0v2a7X/R4Nem/8cS4/wDi/wDv&#10;v+Nq+mpoZZv9VP8A8ASvD/j3+zZZ/FGB9X0ryLDxKq/61P8AVXv/AF12/db/AG/++/4NndCpHER9&#10;lXOKVOVKXPQPe5k2Pu+Xym+dXT7jrXD+MLNv7ZSVYN7yxbt7qmzf9z/4ivlz4P8A7QniP4D6zL4M&#10;8e2NzNokEuzyn/4+LB/76f3l/wBj7rfeT/b9DufEnjiwuNY1q81WDxn4curGW90C7tLNUt22/N5X&#10;y7GWV/n/AHT/ADLs+/LsevKqYSph6mnwnZTxMasT0hNqNFu/4+N3+tdV2P8A7H+zTNVsF1WJ/Ntl&#10;uUf70TrvSVP/AEFax/hX8TtI+LWh/wBoaR+5lt2VLq3ml/e2r/wb0X73+y/8VW9S8Nz+GJbjVfD8&#10;Gy7uG82+tEl2Jft/f+b7sv8At/db7r/wMu0SJR5jxLx/8KLnQUl1DRopLzT9+9rR/nli/wDsf/Hq&#10;8xublt+6CL7uzdX2BbalY6xYfbrO5b7OrPFdW8q+V9nl/jR0b5lb++n/AAL/AHvOviR8FoNVll1P&#10;SFVNQdN0to7Nslf/AH/73+f491bHHKJ4Il4tzFtlb50X5tn8dEztDE/kfJ81af8AZX2O6eCeJrO4&#10;/uOvz1F+6+1bWTe+6oJMyF23pu3O/wDsfwVdS28m6tNT0+WfR9TtW/cajbtsli/2Pm+8r/JvR9yt&#10;8m9KtzWe+XdFt+9/dqvcvBbJtb+7/wAtWoEe1/Dr42Qa3dJo3iNYNK8QMuy1uE/49L9v+mW77sv/&#10;AEyf/gDy7H2etTak1+6LP8kqN+6f7m//AD/cevhfXvFXhNLC4tdXvrR4v+Wtu/73/wAcrY8H/tkr&#10;4YR9D1CWfxDp+3Za6ncf8fEX/TKV2/1q7P4/vf3933qA5j7G+zRPF/pLeTL8+14V2J/n/Y//AGqq&#10;f8g13ll/cy/89v4JV/4F96vl/wAT/tY3lnAjT3lpYW8q74EhbzZXT+B0rwLxz+0z4q8T+bbW15dp&#10;abvv3cu9/wDvhflX/wAeo5f5i5VIxP0C1j4l+GtEt3nvNatrDyl+Z3l+T/vtq8d8c/tpfD7R4nTT&#10;PtOsah/F9nXfE/8A31sX/gaV8E6lf32sTpPqF9LeS7vleaXfs/8Aif8AgFVXRpvmX53o54nN7Y+l&#10;fE/7dXjOaWWLQdPsdKil+68q+bKn/sv/AI5Xi/ir4x+NvGbytq/iO7m3tv8AJ83Yn/fH3VrlEeVF&#10;+Zarum/5ajmMeeUx800t+/72eW5l/wB7fUSJIn3lpjuyP/crT03StQ1XyvsdjPc/Ns37fk3f79SQ&#10;Zkyb/laonRof71d7bfCLWpnia8ni02KX7qJ+9f8A+J/8frrdE+Eug/dvma8uNv3LiX5P99EX/wCL&#10;quU2jTkeLwu03yxK00z/AHUT566Cz+HXiPWF82Kx+xxP957htn/jn3v/AB2vbks7Ozi8rT7OCw8r&#10;76RL5SP/AL//AMXTLbVWtpUZU/3kdd//AI/V8kS/Ynnlt8GYLa3in1PU/tKMvzJaL8i/8D/u11ei&#10;eDNB0p0iSxgheVvllmbe6vWrNct5vmq29JfnZN3/AI/sqleQ/ZokaKXfafxbF+Rf/saDp9nElmRb&#10;O62+bv8Am3q6Ls3UPqS3Nv8Auoo0mT7z/frPS5imXyJ9s391/wD7Oqs3mwuit/wF91BZLc+bMnmx&#10;fI+75kdvv1zk1+yI/wDcZvmRPk2VsJC14m5fk2L9z+CsrVYYpv8AVKvmp97+P/x+gDs/gVYQWeia&#10;h5H+ql1aWX73yLuSL7lepw/fryn4J/JZ6rEv8E6Ssn+f9yvVdnzf8Cr0o/AebV+Itv8Acr50/a90&#10;pZvB1hfIu+a3vVVnH8KMj/8As22vot93lV5L+0fpEuo/C7XY4vnmiiW4/wCAqyO3/jqNSl8JdP4j&#10;4UooorzjvCiiigAr6I8M35/4R/Rbov8ALFF9rV/9m109Itn/AH3cV871738Ph9r+H9hb/wDTBbf/&#10;AL/3ro//AI4lXED0PwH8M9f8d3LW2kWP2y00mXTrW8fzUXyoli8/f8z/ADfO38NemeG/2S9TvPD8&#10;Wp694htLDzZbe18m0ie4fdLep5vzts/2F/i+5VX9nv4o6D8PdJ8Vz61P5Mt/L9ttf3TujbbiVER9&#10;vzLv+RPuNW1rf7T62GnXen2emfbIlvLq6/0hn3q8Ur3W9H3/AD7GeKL54vm/2a7I+y5feOaXteb3&#10;Tu7z9m/4d+FbzT4mtr3Xn1S+nRnvrz/VebE7un7rZ8v7rbXYaVb+Hvh7P4q2xafoPzRX89uirE6R&#10;fZ4ot6RL8zL+6/gSvlrxP8dfHHirUora81NYUWeyt5YrSBIopX8qWV96L8rb0dE+f+/Xm+q63feI&#10;bJ2vLmSZH052iTf8kX2y4f5FT7qfIqfIlXGvGHwxJ9jzfFI+wv8AhevhXSvBdpp9zrXna09itkyW&#10;8D/Le/Z92x0bYy/76Iy15l4q/af+2az/AGroulNZ+RY/Z4kuHV5VSe4iV33/AHd2+3+XfE3y7/8A&#10;gHhl4/8AxMb25X/lhPf3f/gLb/Z//i6VLBv7U8hv4Z9Nsv8AvmJ7h/8A0OolWqTNY0YxDULq71Px&#10;VLquoXbX13Pq9xe3Vy0UUW/yINv3IlVE+Z6owpvitLP+5Z6bbt/vtcea/wD46iUfaWvNGuLz7nm6&#10;ZdXC/wC9dXD7P/ZK0IUWHXppW2pEmrf+QrW12/8AoSVymxSv9yXUs/8AAravcf8Aj6RJ/wCz1K9s&#10;z36WK/w3Wl2X/fKJO9MRGmsLhWT969nZo3+/PcOz/wDodaFm6pq0V433F1O/un/3IE8pP/QKAM3f&#10;88U6ff8AI1S6/wC+pYkSrVzZ77yKz2/It9YWv/AYovPqrZ2zfY/KdPni07Tbf/gUtxvetWH/AJGD&#10;zW+4mrajL/wCCJLerAyprnybO3nX/n11TUP+BfdT/wBDqw9sttFLZr/Eul6av/j7f+gVX+zb7Dyv&#10;+eWhWdv/AMDnl+ethES58SxL/wBR9f8AvmC1lT/0J6AK9tebLiyvP7t5ql7/AN+nesm2s2h0SVW+&#10;/B4dt4v+BSvVi5/c+F/9v+wL+4/4FPLt/wDZK2NSs183WIlX78+nWX/j6NQBX+zedrmoRf3tYs4v&#10;+/VvFVJx/p+ny/weVrN7/wCy/wDs1dBoMP2nWYp/+eusX8v/AHzsWsRLbfYW8v8Ac8Mu/wDwOeV/&#10;/iKAK+pJ9g8PXa/88vDaxf8Af19tad5bb59QXb97VtNt/wDvmKKjxPD/AKFrEH/TDS7X/vq4rQSF&#10;pr3/AK6+Jok/75i/+woAyvJ87Xrdv7/iK/l/75R0p2lfuU8NS/3V1G4/8fp+if6TLo8/96XVLr/y&#10;LR9zSNKb/nloWpXH/fT0AUrO22aRaf8ATLwf/wChPT/EibNN8QJ/c0K1i/7631pTW3k6ber/AM8v&#10;DMUX/j71zHxQ8U2fh8+ILHPm6hcWtnEsS/wfukfe3/fVAHs/gDwxefEjxp4g8K6HFaP4gv1svstp&#10;cXkVr9oWJ4nfZ5rpu2L/AAJ81fX+lf8ABPPXNbfVj4i8VafpUV1qdnfxJpkDXTusESblfd5W1t6f&#10;7dfkJBr2p3Xic6tPcOdSFzDL9oQ7HVlZdpX+7X6Uad+3t8UdI0bTtCl/sy8uIYJd2rXUDtdSqu3Z&#10;v+fbu+f72z5v++t3nYnE+yO7D4SeI+A+x/DX7IHw30J72W606712W6vl1B/7TufkWVf9iLYrL/sv&#10;ursr3xp8PPhgLuAXei6DLcSefPb2Sojyv/e2R/MzV+PviPxz8dP2iNX1iPWvG+uT+Gvtn2J7aK8+&#10;yw3EG75lW3i2LKv95trV73YabaaJo3hqxs9qW8UUVvEif3VifZ9+vFzTHSwVGMvi5j2spyyOYVp0&#10;pvl5T6U+In/BRTwV4VnuLPQ9G1LxDexTpa7322tvub/bbc3/AI5Xwv8AtCfEuf49+KNT1Oz8Hafo&#10;+oLqdqjJo0UrzXnyJ+9l/vN/toi/J9/dsp9hpUF/4j8S+bZ21zcRaw8sG9vn3qifwS/um/3H+aur&#10;hf7Mj2csGy3Rrh/K+y70Rtnz70+8rf3ni+Va9fCT56Eap42LpexrypR+yeTzfDrV5pdd8+KPTYrj&#10;U0vYprtv+WSvv3ui72Xf/BvT5t9dXD8K7O5t9VXUL65/4mUsT7IVRET5P4JfnVq9CsPDGq+ML2KX&#10;Q9Inv08pEW7hZnSJtifIl0v+qb/Yf7n/AHxXd6J+zl4hvIvNla20eKVopZUt23yrtT/n3XfFL83+&#10;3u3V38xx8p4+nhLTIdW82LT7b7ROsVreJcQfanlVfub7dn/3P9VUv2me2t4maVZovKVN9vdM6ff+&#10;T9795P8AcdNtfSHh79nLw1YPFc6veXOq+Uvy728q3T/bT78sX9/fvr1DR/Aeh6JKksGnwWd2qeVF&#10;fQxf6Q6f3Hlb5m/77qA5j5C0f4e+KPEjI2keHrvZt+e4eJYkZf8Afb91P/7NXd6P+zNfXny6nqum&#10;2du33Ut4HuNnz7n+TenlN/to7V9IOjW0rq0v77+/td9//AKleFJkeWJVSX7+yZtiP/n+/QHMeb6V&#10;+zr4TsLqKS++3X8vnvLBcXd4/wC6dv4Pl2bv+Bu1drpvh6z8K/uLGztLDzd+77JapFE7/wC3/tVp&#10;wpPbNLF5DbG+fyUXZ/8AY1dm+w6bZ3E9zPbeUrb9lxL/AKr5P9qgjmKtnMvm+bAq/a9v71N2/wD8&#10;fqX+zWuWdoliT+9FM3/oCVwmt/GDwhokrxLqDalsbesNp8//AADf92uV8Q/tOXj2XkaLoccPzb1m&#10;u2+f7/8AcX/4ugD2WzRnXypV3w7tjJt2bKq6reaL4eiinvNatLZHXYryz/On/A2r5h1j4teKNe+W&#10;51eS2T7/AJNp+62/98/NXKXLyzI+1mf+Nt/8dAcx9Ma3+0P4V0q3dYIrvWLjbs3267P/AEL/ANkr&#10;zXVf2k9V1L/kH2dtYOy7N7/O/wDv15Yjy7v3u53b+BK04baz+efasOz59/3Pkq/dI5h3iHxt4o8Q&#10;s/2nV7t4n+RkRvKT/vha5u41HSNCWIazfQ28TSLBulb7jN8qvsT59m7av/Aq5v42eLbnw9o0Uuh3&#10;0Fyv/LX7POiPE/8Ayyd/9n5H/wB6uD/Z51zw7N4guNX8UW1zLKkqz22sW/2pprWf7vy+U/yq+/7/&#10;APeRP71ePi8bKhGXLE4K2JlD3Yn0/qXw6l0fTdKuolk/0/zfk+yvE6bX+5tb5v8AxyucubP+yrp4&#10;ryBvN/21/wDiq3vhX8XNBbxLb+E9I8RPf2jNcN9rtJ3t0gVtixf8tdrN9yLe/wAy/wADvvRUl1jw&#10;l4hfSNHudalXUpbhfK/tm4liRL/dLuid9ruqtsdE2b2+5Xm5dm0qkvZYgKFfn+I5eazV3+X+7/c+&#10;eopnWH5trf7711dn4Atk1f8As/Vdai0qXyvuXEEqJu/uO7bNv+/838H9+r9noOlfaJVtrGK8iWVP&#10;9Ovp3f7vzfJtRPv7H2b1b7ldOJz7L8LLllU949L2cuXmOHtrb+0pYoFi33D/AHUT53/8drQ/4RK5&#10;81LO6nis3b/llK371fn2f6r73/jlbPiTxhaeEPDuoJqF5bJayrcef9rVLe3+aLYjokWxWZGTf9xm&#10;b7u+vBfEP7YfhjTb21trLSL2+skiVJZUl2/e2M7orf8AoPy/cRm+avJ/t/EYv/caHMYylGI39pX4&#10;aXV5oEdnpOpG6vopPOvIl0/CCL597s67m2/3mdVVdvzMv8fyX4Rv9R8L+JrSaCIPNvEXlyjYrKW9&#10;dy8bh3+X+9/dr628LftjeHNSlt7bV/DNzbN5H2ddTtGilurZfN/5ZK8sSbdn3ml3fxfd+Zq+f/Fv&#10;i3w5L4pf+ytGji0Lz2dopYlSVm3yt/D9zZ5vyqvy/Im9X27a9HBYrG1Hy4qBlKpGMeYw/EXiaDVN&#10;cttVtbZtOiitoo/KKs5tigXCRH724Ory7mbn/vpWy30ZL6LVrqwjkNlYRRz+bNcL8kTFVRN38Tfw&#10;/wDAfurtru/GPjbRPFU32nS9F8s3UUq/Zre1WJLGdokb5GXe0q70fbv+4v3dnysnOaF9q1q2udOV&#10;pNRWW8RI7ewuR+9lZGiTbEy7mPy/L/ssyrt3160XKMTLnfxB4Q8MeKPEmsviymuxcYS43T7WZG2f&#10;Pz/DtaL59rffVvvbK3tX8b3Mi2Gj6G9zcw2gZWaZvPdZflaVkX/lkru+3dXqPh620Xxx4B8RW15/&#10;Y1he2cUVvPKiorxMsW5PKb59i/un+ZPl3S7U3b0Wu7+EHw98Kz3drZ2evXOrwxNeXF9LaPcWVveR&#10;KnlROz7JVibbteV3T7kuzb89ctStD7ZFKXPO3wmJ4b+EWo6r4Nt9c+3W15p9x87PaMj+a+/Yn7rf&#10;ubf95d6fd81k+49Zn/CGS2y7bZlmeKBnl+zoz7P9tU+TcqbNrPs+b7vzNX0hq1/pEPiPWJdP1W0+&#10;z6ppTW9rodtP9otJ4ll8rfZS/vfssr/dX/R1Vv4Nq/vV+a/i/H4ltviB4gnsbTWNdu7NUntb2KBb&#10;+KWVkf7W/m/xfP5rL5X93czfJXiezo1anLJ8p9JXwFKlQj73NIr6J4XuH1prhtDvr9pLSCBobizd&#10;9zxNK3+6y7NldpbW3iDZLFZ6Vq1zFKuxbeVt/lRL9xPlfd/H/H/dT+/Xm+k/FnX/AAhcTRz3eoWE&#10;v2WL7L/aay29o+6V/wB63z/x/wB3Z953f+DdXMXni/XfGsnlx6learrGjslxb28MF1LK/wArs6pv&#10;b90iblRn+99zZ8vzVFTLauI+KceU832PwnouvabBqVul5LbfYIllSVZnnaX5WfZ+92p8qu3yfO9e&#10;dTarPp11L5Gn2kOhCeW4lu7VfNlWJdiPKyMy/N/H8vzfJ/sbq6Dwn4a8UeKrDQb7SvDWt6raXE7e&#10;a+neHpb3ZK6J5v71vvPuVmXe/wB9N27+KvdPhp+yT4u8XeKZtc8deH9f8K6FJ5SX/wDaEX2h54m/&#10;1sSomxk37U3S/wAO3bXpUMLQw6tIdOEfsnzLcWln4msN0unIst1A/kXcy+Vb7V2MyxRRKzv8uxd7&#10;v91k+Zdnm16t8Mfg9Yvq1rd65p8mlWjzpLp39oySpdyp/uq21In3fL/1y+/+6Xf9L+L/AIHfCf4N&#10;B7Pw1brd3a3T7Wf/AE27WL5f9HS4b5IvKb+B9r/KnzNs+bx28+KmqwTtZwPLbRS/vWit2Rn27HX5&#10;G2bd235GXa33vvV4uY5rXj+6w/8A4ERzeyPXb/Xr2Gw1CXWp7az0+CVf7JtNRlilS3gZ03+U7I8W&#10;1N6bov8Aa3fet0aXH1LWl8PWf2zT9GvX1W6ZJftEsUtklq3ySumxl3Mu3Ztl/i+T593y187QtL4k&#10;8QalcQNqWmpp1jar9ht1894omb+F5d21fng+Rdu75f7qtXTp4j8SvBaefeahefuIvI+2sryr9/Z/&#10;49K67Pl+RE/3q+UxGEjze1qz94Ua0pxOwmi1Le8EmoSWzz3U8X9naO7RWkS7PK8p/KZpdnzOi/Nt&#10;+R1+WuF+JejpJot7plirCXVrmztbeyieL5fPlWJkf7vzP833N22tdNIgud7XUGpabLKv7p/t0Xyb&#10;k+RXRkZm+/Kv312rL8qfJUr6VoM1q66q13qtx56v+9uZfK83f5vyor/3tn/fFXSq0MPVjPmDllOJ&#10;e1LWNMfQ7Lz21CHUHvmt50u5W+Rm3y+b8rOy/vf95tqN8q7/AJ9rS/G09nqsWpTy3Nzp8T+atwlm&#10;kUqysm7/AFTRIr/cdf4f9z+F+f8A7Bs47WLy7S5mRZUf7PcM6+btf7nm/eVdjXH3P7/3P4q53xH8&#10;UtI8CeauvXu/Vdnm/YrGLzZZ5WSLyt+512btm/e6bvn+dHrH2TxkrUYcxPvfDI9n0ryNVsGaeVby&#10;GdfKZLiJtkTb/kfar/777Pl3fJ8/92LxJrFjpXiC71Oe5a20/wA9X+0XDKvlRfc3Ss3zbtv8fzfw&#10;f3K+QfH3xzu/EECSabC0UMUXlLd6h8zt8m3f5XzKrOvy/wAXyxIv8Fea6/4l17xZfpe+IdQn1oyO&#10;qKZLrfj73yr/AA/8BX/vn5q9bDcMVKtnUnyle8fpT8Ef2rG+GM32aXSLDXvD8v8AqtQtI1ivfKZ/&#10;k/er/rV2732t/e++tfV/gv4u6H8V7DzfDmrx39x5Xmy6Y/7q7g+596L+Jfn++m5f9uvzJs4Vs7WK&#10;CJdkUSoi/wCxtrQs7+ewure8tp5La7glSWK4hl2PE6/cdH/hav1OlgKVGlCMDnp4uUD9NptSZPla&#10;Bppfv/3P/HP4qhh8p93mxeTu/g2/I/8AwCvk34dfte69pSW+n+L4P+Ek0/cqfbkZItQiX5P4/uy/&#10;Ij/f+Zt/31r6V8E+PNB+Jdl5vhfVY9SuFXfLYv8Aur6Jfk374m+8vz/fTcv+3VcnIelGvGqacyQQ&#10;un7jej/xv9xal86JG/i2P/G9S2yaneb1s7Hfs+SWb7n/AH27fLWtbeHraG3/ANOlV5f4obT50/77&#10;aolOMDc595rN5fKglbfu/gV/n/4BWqnhK8f/AF8v2CL+Lzf/AGRV+atu2eKwTbY20Vn8v30+d/8A&#10;vtvmqH5q5pYn+QrlIrPR9P0r5olkvJf7923yf98r/wCz7qtzXM833m+591P4EqFK8S1j4na9r2sy&#10;6Lbf8U8jeJLXSrG4RfnvIvs8V7L97++n2iD5P/Q6inTqYoipUjSPWPEPirRfCv2T+2NTtrB72eK1&#10;tUlbY9xK33ERPvM3+wlc58bNNi1v4fXemS3kdml1Kqea/wDs/P8A+hp/B81fN/jnWNM0Txb4Pl8S&#10;zwXP9m+Jr3xJdJaS7755YvNS0i8r7yypFLb70l2t8nyb6b8WvipqHxpsIrmx0q9sPDVg0qNd7t9v&#10;Lu/jldvl+5s+T+871rOjCjU1mR7SU4+8eQ+LfENjpurahpGn31tqtxBBPcLcW+7yW8qLc6b9j/N9&#10;z+9tZ0/29nJeJ5otSupbG1nluXTzbf7XcL5TxO0txEjpbq/y/O9g/wB+VlZ9yOqvtrHTxDfeIfGu&#10;pyrBc6rK8So01wrpu2yum/5vu74vK/3tlWJvDHiWH7PLdW0+pRXUDOyW8q29xE/lRLvSXY+3Y1vE&#10;+z/Y+/WVTNMHQlySmc3KP1LUor+dGuXWbT4pfNW3Rd9vBE0v2p4kRf8AVfur+/8AkT72ymW3h681&#10;XypZ4PJdIkdppvk/er5Xzpt2f8tbWKX/AHZXrsNE0fSni8jT4pPtCK8rWlxFsvok3u+903vu/v74&#10;nZV3/f8A4a27PRLn70H+587V6MKsK0eakRzHCJ4JtrZZd0ssyS2v2VkTfEnlfPsT5P7m/bv+/wDI&#10;lbelfbrBPK8i21WJ1VF/tD5LiL7n3X/5a7FR/kdNzM/zy12tn4VvNVuks7a2uby7l+SK3t4nd2/3&#10;EWul/wCFS22mxRT+JdXttK/deatjby+bcN8nmp937iun8fzbW2b0rkxNKhiI8tePMEeY8/ttV0/U&#10;opbO8gjeJl/48biD97tVN7vs3/NsT77o7Kv9+m21/Zpokun6RK32J3V1Td8nyo6p97/rq/3K7LUr&#10;DwSlncaRpXhxtYil3brvxDO0srNvdklSLftib59n8SNsRtivXFXnhLyX3Rf6Yi/8u9xOyP8ANv8A&#10;+Xj5/wCJ9zvKkrfJtTalfMYvJPax5qBtKoYTw6rf/wCjS6vBeea0SMksqp56/vfll3fLtRtrbP4q&#10;5HUo9U1HxbbXWlQzvFpOnwbbiKJvs4aTd/qlX7vzwbN38W5vu12yeH4IbyKK2jZLh22RWkq7LiVv&#10;4ET76ys/9yJ2ZV++i1LoNn4ahtXuYr65s9Qn/wBem3Z/s/N/er5JQr4PnjVhymfs4zM3TfD15qWm&#10;Wmn6u0EMXlKjJcRKzr93/nls+Z9ibndt25PvVr2fhVXvbhm1i0tpd3mv50W75trrv/8AH3+f/bq3&#10;pqael662eoNeQxN86PFs30TebeapKq2PnW8v3pXi+TZ/crzm5z96Q/ZRK9/C2iRefF4jtkif900V&#10;u3mxN/t7Fq79j86C0az1C2T5t6+cm9Gpr+H47CDzbHSraz8iX97+4+Tb/crMvLP/AE+0ubG22I8u&#10;/YifJ/3xWHLGJqbfk3P2eWdtTgS4+48SMm9//iaopDc6lvgXXJfk/jeX5P8Acom/s+81f9/Zx216&#10;3yK9uuzd/v1XTw3p9nvnaC5SVG3qnn/f/wCAVfLH7IF3TbCWG6vYLO8iuZZV/e27/wAdUrPTdQhi&#10;RZ/PsLTd9zzaEv53b/RrZZt//Lb+NP8AgdaGmpLeXtxFczyIjr+686L53/4B/FVxjH7IFDUvDc9/&#10;dJLPZ22pRS/8vHlP8tWrbSpbO1SxkvLK5svuMjrs2f8AfVW7m/1fTbX7DB8/93+CqN/baVc2qT6r&#10;FP5u75kSL+KkBXv9KWG1ezWWD+zFbeybt702z8N2eq2btFfND5rbIE8379OttNg028liluo/slwv&#10;yu8X3P8AfqungyxhvLeeLxCr/wAa/Z12Vp7kviAfNoNzDB9jvrXfFE/z3Hm/wViWGjxXl6lnbeXD&#10;Ekvz3F2vyItdQmiahf2d3FZzrebW37Jl2PVvXvCT21hp9ztlmml+RopfnRGo9nzR90ceY5yzmgtm&#10;uom0+7uZYvu3Fu3+t/3KW2fVbm6+2LpTW1vF96WWX97XSzQ6rpUT/YZYJk2/NCnybaZslS3iubxW&#10;hu5fl+Rt6Vjy/ZEc/Mj3Nwks+53i+7LFE2+rCX+naasUX+kpE38CN8//AAOrc2q6hpsEUVnBPfo+&#10;/bsi3ulWPD15oesabt1WCSw1Xd+9eaCopxqcxZgvNqD3lxLbeanzffeWn21/fbbhmvJbyJPvxTQP&#10;8jVsa9Z/adR8rTZ9iKu/7Rdxf62pdH0rVZrOGW5vFht5fnlTbsrpjS5Zcpkc1D4qWaKKC8tpUuN3&#10;yp9xK27+5g1K122bS/I3723f+9TtV8PWfm7raWK5uHb90l3L92q95pU9g/m20Wy73fMiXW/za1lK&#10;UI8pcSxZvZzXkSrLLfy7djW7y7Nv+5T7+GCaXyms2s9jfNNFKiS1j6q+mPpfmxSrYXfm7J7d0/e/&#10;7++qX9pafcq8UsU+zytjO8+/5f79c/NGIi7DoiXN1Lff2qr+V8iujfO/+xVe8uYNK1JIJ52TdWFb&#10;aPp9hO1zbXkn2f8Aii3f+g10s2qwfZYVl0xdSluP+W0y73RP9+tIkjEsNIv7XdF5Dy7v42+5UV54&#10;YvNV1H/Q2tkTbu+f+Ki51LSkspV+x2yS/wAX7jZ/4/WfZ6w2vQRQWK/Y5W+7vl/1tVL3yjVtvsf2&#10;qKfUtVubZ0VlW4t23pu/uVnu99/aSRXkUdzDL/qrtIG+Squq3On+Hpfs0tsz3cvzypbz/J/33Wgn&#10;iFfsEVzLPc20W35bd2opxlSlzGn2St/wiuoWGpStBPBcpL97+Cm6V4JuXiu90v8Aojy/Mjyr8r0a&#10;l4httYtUaKKT7WjbIvs/8VZlz9ueL7DfWM6b23/6/YldnuyMx81t9mvfNsbmK8l/1S7237KfC7Xk&#10;ry30X2N/ub4on+Z6ltLC0S6t1+yb7RP4LRfvv/tvXRw+JNMR/wCyGvov3v8Ayy/9kd6x5ZVfdNPg&#10;OP0jUrn/AE2C5+03luv3Xu/+WX+7Vt9YsfN2s12ny/LDbts3VtXmieTa6g8t5/aUrL8tu8tY9hYW&#10;cyfvZZba7b7qTNvT/vur9nIiRjw69FeXrrZxSu6f6pH+d6t6brzXKStc6VJM8TfN+6+da6L+x5ba&#10;1t76zitklg/5eLeX53qb/hIVs0luZdzy3X9xttX7KMIkFf8AtWW/RFl3Q2X8W9dlUX8PSzJLtlgm&#10;Tzf3Xy1YufEkV/5Xnsuz7jfaIN6VUsLa2trh4oNQa/3t/wAu7bNlR8XulEH9lW1s0q3jN5rN9+F/&#10;uVWtvt1texQafLLM6NvZNuyJk/260b9JbC/lgaD76/JMnzJWe6PMLu0/t7ZcWsD3X2SGXe7f8AWt&#10;ow/lJGXlr4il80Q6VEql9zNtoqvFPqdzeOIrm7eKKJT9ou98EB3fwnO07v8Ae/2aK1dCX8ocx0t4&#10;8qReUy7EX7vy/fqKa885ItyrsX+5ULuzv80rbF+RU/uVN8sNr9797/cSsQD/AI/ItqS+Tu/2fno/&#10;s2BIG+3XipFL+6bzvuNu/gqVLmCZ/Kli+f8Avu2yuV8d3MlxLp9jaXMVja3G17m4dlV/KZN3y+au&#10;1v493zbtybfvfLW2FpSqz5SDHvPi1pW+y0+JV1W0iukin0+4tkbeqv8A6pPk2qruifJvb5Zf4dny&#10;7f8Awkniy/sNP1WDTILayRbXam1X+y/OjvsVn3LvZEZfK+6r7d/yV4/NeWdhBb6VHqE9/bwS/vbe&#10;+gdnsE+fzdj7Pu/x/c/uNt++td9dfF628U32uraWFtrF6YHlsDLBPcM77k/hbfL9zc/z/LuX7zb3&#10;3/WSodIRMjqNSm8P6xr89tos8OvahdWcWzT4r79z99H+zpFLFti37fuI38cq7V2qlYNh4yXwlqz6&#10;a1rP/aFrcxPZ6fplzefNEu/+Nn3Ns2f7q/3H3u0Wf4b8W+I08NJPpSx2zyq9veahFF8nlb5djt/o&#10;6bfK+f8AjZvufLtRlo1JG83UNQVrbVbS3Zvnu7nzdssTv5UqXsSRN/z1+R/vbEX5v3W2fZcnuyEd&#10;6kyw+aviXT7K5u7pYpbW0t5Vd7eJkeVJZX8p1l2M+7e/y/vf++eXuoYNRtVa71pk0WWdpf7JhXzU&#10;dV/1X7r55Ypfl+bzf4t/3/u1z9zcz67FqFjeaes01q63d8l3eJby7tj74ok+Rl+d/m+8zbk+Tf8A&#10;e6uzsfD9hozrFYwJcLL9v/4mFn9o8q3Xero7Tv8Ae+b7joq/P8jvv3VHJyIDT0jUrHR/D+mrptnb&#10;aJaxQeVLNcXTS+avm73+TzUZUR9/30Zlb5f9lun85Zray1X+011K7dk837Ov2pGX+4vyPu3v/cTZ&#10;/c/2eK1VNc1Lwrp95BYteXE7O8CNBLE+1dmyVvK3Ksv3vubf4P4k+To/Blhq739lZ6hbQX+oWtr9&#10;ivIn/wBajM6PFs8rf83313yr/A+/bvrgr0+eNyzamh/s2J/KX/S/4t+zZ/47THv/ADrXypZ5f9qo&#10;r7VdU0fUtP0yW2W/vftmye0hb7sv9xUVGlZkieJ9n+3L8y/dq7f6IySvOsVy9v5C3H/Hq/8AFv8A&#10;n+5t2/J/f3f7FeHVoVIRLKVn+5nTzU/0dK0/7Sa5f/RbPyf9+slPn+ZfMdP92rf72Ffmlb/vmuA1&#10;DYyS7pYvvt8zpUr7bP5oIvkZf46bC/kypuVvKf8Av1E8Nzc3UrNFsi/h2UuUCVNS2ReU0+xP4qls&#10;L+KafZBFslX/AJa1F/ZXypL5S/8AA/4aqPNF9oeJv4P+Wv3KkC2ibLp5Zfnif7yIv3ao+KrCDVdE&#10;e2nto/79rcfxq1RJqUU3mrEsvyf3P46t+dLDEn7ieZ2/gRKpc0Jc4Hh9zYUAAID/f+abevBdM0Mv&#10;9z+9VfUtKg16wltLuPzom/2fnT/bSvc9b8JL4ksNstnLDt+eK42/PE9eOa9oms6DqPlXkWz/AJ5S&#10;7fkevcw9fm99fESeDeJvDF74Tv8A5v8AVbv3Vwq/erV0jxEL6PymMxvXbb8m3ytv3d3zV6pf6b/a&#10;tq9tdr9pib7yV5B4j8N3vhDUfPtZJfI3borpPl219dhsTDFx5KvxESidDq9zH4zhYzpBJcJtSKWL&#10;crL/AL25fm/3ap+EvGt/4DuvsGoxvPprtkof4P8AaX/4mrGgardeNZYrKW5gS/3okETo/wC//wC+&#10;Ub/x/wCX5qffRLeaZcW92qsbVflt3+/u+4+3/d+9XbRqVMLL+6RU9/4j0X4fao0ME8CPBJo0TPLD&#10;dbvnG512fJ/deVnXf/e2L8ny7vXPh78Qtc+F3ii08Q+H7v7HqEHyt/cli/jidP4lf/Pz18haZq1x&#10;4RvTbT/v9Kdt+FOSrf30/uv/ALLf7rV73b+L4dR0f+17cR3ET/OyWibEX+8qJ/Dt/u19DGVOrH3T&#10;zpxlCXPA/V/4G/tBaH8d9ElW0f8AsrxHaxbrzSd/zqv/AD1i/vL/AOg/x/wbu+htr62uPln/AO+/&#10;+Wtfkb4T8VX3h3UtN8R+H9QksL6323Vtd2/303JuT/vtX+4/8L7Xr9FP2dv2oNK+Ndkmh6q0ej+M&#10;Fj3NaI22K82/fe3/ANr/AGf/AEKuCpT5D18Nieb3ZnrcMNz83lL8/wDEj/foh3W332+0/wDjj1N/&#10;Zs8Mu5Z5U/2//wBmhLad2fyvkf8Ai+b/AOJqDtIZprmGfzVii2fwv/H/ALlPe5leVW8ryX2/c/v0&#10;y2RrbevzTfN80L025e5T5omXYv8AB/GtBA7fL9o+WLZE33kf79D+RbQblVn/APQ0/wC+qe807+Us&#10;qrDL/DsX71H7/wA3/VLD/eR/46ACGa2f70TJL/C7rQ8yp+9b/W/xJT3dfK/dQM8v8SUy2vINu2WB&#10;k/uP/n5qABLOCb96q7P76f3f++qenkPcbWnX7/3/AP7Ojzl2/N8kv8P+3QkK3Ox2XyZX/gf5N1AB&#10;5MUMvyy/vf8AnslMmRrx93n/AL3+JEamO9sjurSsiJ/47Vh0gR/lb7//AC1T/wCLoA86+LvwT0j4&#10;taH5Gqrs1CJdlrqcK/vbf/4pf9ivlHR9b8f/ALJfi37Dqdp/aXhy9b97aM+60v4v78T/AMLfc+f7&#10;y/J/uv8AeNykU0vlSzt538L1z/jP4e6Z458OS6Rr1mt5aO2/Y7/6p/76P/DXZQrcseSr70TlqUOb&#10;3ofEfOKfDfRfGEqfE34Kaj/Y+sQbUvNJdP3Oz+OK4iX7qv8Awuny/J/e+avWPAHxIXxmr6deaZPo&#10;niC1XfdaZdt/B9zzUf8A5axb/k3181eM/h142/Zd8YJ4j8NX082js2yLUYU+Tb/zyuE+7/7K3/jq&#10;eoWHxLsfjT4XTU/CtjbQ+O7L/SJ9B+5LK6p88tk/8Xyffi/iXevzfxlahy+9D4SKde3uT+I9Q17w&#10;3L9tl17Sm2a3tVJ5nZ/s91b/AMEUv/skv3l/2k3q+f8A2xp8MTteN/ZqPsSW3u5f9U7fwf3WX+46&#10;fL/D/s18z638cvGN5LNZ3M/9mxebsaFF/wBU3+3u+7XJXmsXl5vi1C+ubmKX5FR5fk/3K5gPoD4q&#10;al8PtYgdZ9QWHW4F2QXEWx93+w/+f/Z6+T/G3xXXw3ePZrp7Pcfwyv8AcdP76VtTW3ku6+VJ/sv/&#10;ABt/31UWq6DbeLbB7G8g875/ldPn2f7af3aCJR/lPLNS+NPiG8X9x5VnF/sfO9clqXiHV9Yd2vNQ&#10;nf8A2EatPxn4A1PwZdSrLuudPdvluP7n+/XLokqP9379RLmOD3w8n53+9/v0fKnzeb/DUuxvvNt/&#10;4BUX2Z0b5VqREP2P5t0a/PU2xtvzbadDNs+9up7zLs/1Xz7qAKs0O/5qh3sj1q6Jo+oeIbr7NZ2z&#10;TP8AxP8AwRf77132leBtD8MXEUutbr+X5PuL+6T/AG/9qtaVPnlyj5TgdH0HVfELP/Z9jLcxfxS/&#10;cT/vtq7DR/g5v/e6nqH7r+JLRf8A2dv/AIivW08r915US7NmyLZt8qn712/vZV/+Ir3qWU/zSOP6&#10;zH+U5mz+HXhzR2TyLGO5l2/M92vm/wDA03fdrbtrCJPu7n/u/wDxFP8A3XlfKv8AwPbvRKrzTT7v&#10;luV2fc+Ra745fQgR9ZqDrz50eCedtn8P+f8A2eufuXubC6SCdtjIu9fl2b66CH5/l+ab/bd//QKq&#10;6lpUV4v71tiJ910/g/3KjE4KFWH7r4i6GJlGXvmfDfrN5UsW3zU/ufPRc7r/APe7VSVV2MjtWJ9p&#10;azvfKl+SVF+Xf/F/wCtB9SbUoomiXY8X3k+5/la+YnDk0ke9Gd/hGWzt93/ll/F8vyVYdIrZUnia&#10;KZGX+D5//H6r/ZvOiSdWVJfuMn393/A6r2z/ADp5rfum+9v+/wD98VAEUybH+7vidfubvuf8Ao+3&#10;tNb/AGZtv+y+3ZWhM8Vnbp5EqzRP975fkrKdPJ+fbvi3ffT59lAFGaGVPK/8dmT56b9m+0/MzeS/&#10;9x2q695LeReVK38Xyu7bN1ZkySwttdtmxvl2LQB13wl2/bNYVV2f6r+D/fr1hEZ3rx/4Vuv/AAkN&#10;2vy7/I+ZE/30r2VE+58v8Nd9P4TgqfES/wDLGuV8f6D/AG94c1XTN2z7Vay27P8A3Nyba69E/dVQ&#10;1iHfa1ZMD8vz1p2a7Hx3oCWHivWrWBGUW95cRIv95Ub/ANC21xmK4Jw5T0Iu4UUUVAwr3H4STb/B&#10;sMrtj7HfT3H/AACK3dv/AEOda8Or2P4Ln7b4Z1qD+KFlhT/t6lt4n/8AHYquIHe22medPaWP8UUt&#10;hYN/wFPtT/8AoS1Sz9vh87tcWfy/9v11/wDEKtX7y8ltre71CD/j4/4mN7F/vLsgt/8A0BKeiRab&#10;e28X/LK3vIE/7ZWtruf/AMe2VQFe/vN/9oXy/wDPK/uov+2SJbxVYtrOKG6SD/lkuowW/wD2ygt0&#10;d/8Ax6ok01ntdPsW++9nYW7f732jzZf/AByKobmZprKWWL7/ANmv7r/v/KkUX/oD0AVYUlm0mJm/&#10;1txp0CS/715cfP8A+h1oX9z5KXd4v3/9P1Bf+2USRJ/6HVrYqa9aRKn7pdRt0/4DBa7/AP0N6pfY&#10;2mtbSJv49Msov+BT3W9//HUSrAf/AGasOzTIvufatO01P9yJPPeql47TaXMy/fuNO1K4/wCBXT7U&#10;/wDQ60/O/wBP+0v9yK61G9/79IkCf+z0yGz3vb2ar88UWl6f/wAD3/aH/wDQ6ALFzCqau6/wf2ta&#10;o3+7FavL/wChVjvuh8Ls3/LVtCnf/trdO6Vp3NzvaWf+/a6le/8AoqJP/Z6deWHnSvY/3Z9Nstn+&#10;wqee/wD6HUAP8lU1mX/nk+sQW/8AwGK33f8AslUn3f2HcT/8tf7MvLr/AIHdS1aubn/lr/2F9Q/7&#10;5Tyk/wDQ6fqVsqLLY7f+gXZf+RfNf/x2gBn2NH1G4g2/63U7C0X/ALZRRU/SnV9Ut7z+B5dU1D/y&#10;KiJ/45V2w3XOpafLFG0ztq17dbETf8sW+ur8DfAHxxrcWj6Y2kNo93daFKkT6n/o+zbLF5run3l2&#10;ean8HzfwfcetIwlL4SOY4R9K+02X2Zm2f8S7TrD/AL6ldn/9Dru7bwrBea5ErN/x8eKUi/4BFbyt&#10;/wCyV578Rdeg+HXiDxBpV9tm1Cw1qK1+zwt/rfKt0+f/AHd9fUf/AATv/aQ8BaxeP4U8deEtGg8R&#10;G9lv9O8TNbeb87s3yt5m7ymTfsVk+Xb97+8+NWXso++bRjzy9w474b/A3xL458P6JP4e8OahqXm2&#10;urypcW8DeV5rbPKR5furv/23rifiV8IPFPwgluNI8U6RNpd1/Y+nW8W50dJfn+fY6b1b52r9RviH&#10;+198MvhxpMuo3mttqiRbkVNHi+1b3Xf8u/7u75X/AIq+Vv2jv20PD3xh8Lal4Wi8AreWTXNrFBe6&#10;tdbJYLh3RkliSL7rJ/v/ADfdf5dytzUcT7X4TWpRlS/inxnrCfadX1CL+9rthb/98pvrQ0pN8ulN&#10;/e8RXEv/AHyktWtH0G+1vUftltYzzWn/AAkVxLLcbf3SbUdE3v8AdWum034e31na6PLfTwWflXV6&#10;0tujebL833HRPut9/wDv/NXWc55z4Pttml6Ezfw6FdXDf8CdKL+HZom3/nl4Ul/8elevUPD3gbSN&#10;EitIJfN1KWys30+dHZkTZ/feJdksX+/vaurs7Ox0qyhltIra22xLbxSw7d7Rf3PtS/8AoEtPmL5T&#10;5/8AGuq6klxqGi6Jpst9qV1pcFuj7NqLtb5tm/7zf7Nc3Y/s2+LPEt9cyanL9jmn2s7y75Zdyr8y&#10;un3v+BfNX1TYaU3lS2emRXKebEr/AGe3tV/e/vf+eX3WX+55Xzt97+Ouw034V+LNbt5Wi0pbaydp&#10;ds12zW6Rfw/cb97Ev+5u3VHMHKfMvh79mfQ7NftOoT3dzEzfM6fNEjr83+tX7v8A21SvdbP4daY/&#10;jfT7O20+fUpXtZ/kdWld23xfwL/wOujvPhv4j+C3ibR/Eur2sHiTwov/ACEfsm+427vvu/yJuX+J&#10;d/8Auu/zpu+stEh0ybTrSfT2gm0+eBZYEt1RLd1++jo/yfwbK8XMcFLFcvvcp7uWY+OCjL3eY+Jf&#10;BPwT8Y6V4Kt7nVfD9zbWUV1K873E6fuImuH+d4v9fF8r72eL+H/cevoLw9+zlL9l09tc1lv9HgT/&#10;AI9Pk+fZt++2/wD9Ar3tLP7ZFu2/7r/5/iqklnBpVv5S7klibZEiL/B/338tVWw1OvGEKseblMqO&#10;LqUJznSly8xxOifs9+B9Hi1P7HoK3n9qNvvHvpZZfNf+/wDM/wC6/wCAbasWHwW8NaDBFLZ6DAm1&#10;t63Fx/pD27f7Ds77V/8AHa7i21VUfyooovNiX/VQtv2f8D/iWi5uZdqTrAv2iJt6wuuyuylDk+E4&#10;Ks+fWRzWyW2lTzZWR/7+75H/ANjZWnZzM/8AqPkl3fMm35H/AO+qo6l4t0PRPNbV9QtLaJvnWJNu&#10;9V/3P/ZK4LxD8fvDVhv/ALIs73Vfm/dO6+Um/wD4F81dJxnpqWEty/m+asM33JU+/v8A+B1FbJ5K&#10;bZ1/dbtjJLtR1rwTWP2jfEuvfuLaK20qL++i+bKn/A2/+Iritb8T6h4hWb7dfXN5L/tt8jf8AoA+&#10;m9b+IvhXwxZJFPrVtNu+9bwrvdP+AV5pf/tFaZZvt0rSrm52b9txcS7P/sq8Phf/AFqy/Jv+7sX+&#10;OpYUiR3Zf7v8e+gjmO78Q/HjxZ4hi+W8WwRPk/0eJU3V5/Nqtzqr7dTnlmlX/ns299tH71GdmZti&#10;Nvb/AGqt2z215s3Rfxfff56sCjDCqJ+4ZU3fx0yF2hbdLu2fc2VveSvlfumX7v3N1VLNIJrr7NFE&#10;01x9xU273d6W24DbZLa5b/VLv21auYYvI3eauz+JKIfDFyieffS2mj2nmrFLcajOlv5W7++jfMn/&#10;AHzWhZ+HtMSfbLPLeP8APFK9vsii3L/01+dv/IX/AKBXm4nMsHhf4lUDFT7NcxfKuzZ/BWJ458Ga&#10;54q8JahY6DFvuJVTzZdzokSb/wC+qPtr03SvD1zbSvLLoejJbxRJu33iXUrbn2fPF5u5f729EX5f&#10;7n3q+Qfjx8WfG+seJbjT3llsEtb54rWHzXXYu/an7pnfb9//AHfvbfu15lLPMNi5eyoe8RVj7p5h&#10;q3hvVfDF5PBqtjc213LK6N5rfe2xfc/3v8/xV6j8JPhtLqPjXQNbUanY6fBefZYLu3kSJfli3J99&#10;PmX/AJ6vtbbFvbZXld4dSleG2utSe80u8dZVdblltPN/3mZP4v8Ad213fgLxVdJIIXuLSz0DU2e4&#10;ge+meFYLxk/1qypEu3/nkv8ADvVW/vVlX9pKm+U8P3fiPYfBniDXIfjfp9xJpEmi+beLFFfWlq8t&#10;peTy3HlbvNVNsvyS3Cr8qtuX+/XS+NPFS+BtfuvB9tZ6hc7oLXV9Wu0uViSe1R3iR1VUdYl8rymZ&#10;0+Xd/Cuyugs3i17w/wD2LoN5oVhrd5/xKm0l5YpbfasqNF5qPF5rSuvmr5rp8rP9xHoi1Vo9G1XV&#10;dc0TWIk8G6c3h7/SLWKK+itZURUuFbZtlXzYNi/M21Xfd9+vlpcs5e9EcCD4p+N10fTJ/GGkeKdP&#10;0JJ1gtV1CybzbeWV0eX7vlSqsrIzbmRW+/8AP822vnC1+NniPQbu0to/E+i+I7qWWCWXUHtJ/Kt/&#10;m/1Tq0SS/Ku/fs3bvnVPm+ZvQ/FvwTvtbsNW0rwjqtzeeHIpUggt/wC2IIkivNjum+38qJWl8pZV&#10;b5PlaJ1R/vKny6lt/Ymo6hBqttd/aIpWtZYkZU8qVW/vfxf7ibfvp89ephMtoclnafqe3QpTnH3P&#10;eN74p/Eu6+J2rNc6gbZ5bWBIF+xQbIt27LNEn/jrbty/L/D8lcedFE9mb+0WS5tYli81Fbe6/L87&#10;7f7vyP8Aw/L8lZepX9t9o8+CD7NOz79m7fE1VJdeWUxK0Kt5XyR7F2b/AJt3+f8AgNfSU6PsoqNL&#10;Y5KlCrCXwlqWCOaWKFU3hl3N5S/P/wCzVEbaWxntCvnNEsifO38LbVb5Wq813p2mNuuTM90k/lz2&#10;Txsrqir/AN8/e+Wuvu9dtvEEGj6DpotkdVgZtTeWJHZ2REdHdvlXZt/75StOaVLUiMZHJvqtzd2d&#10;vHdpL9liXZJFtCK/zfNtZV+995vn/vv/AHvm77wNFYXmma+8MCrpU93OkVi7vE0O9P3TM6/M33fK&#10;RWZk3v8AN/t9r4MsLnTdOiSCO2hlefZLaRMyS7v7+/8Ahbds/i2/utzbdm6t3+yms/D50qKC2Tyv&#10;mldYlt/3USea6P8AN977n8Dbv4vmrwMTmalHlij7LD1sNgYRlT96R51p3waa61m4V72KxeCV1W02&#10;/vlVW+RXTan31/2vlVHZ9tesWFwtjFqdvp8t9aabqM/+mPFdXCfapZd/73bEkW3zUZ4vK2/Mz/xK&#10;iKuVpttBrfiCXRbO2bUkd/s6wxRN9oXa+zb5vlPt/vt95f8AdZVr2r4R/C61uZP+K5ltrxLjyEg+&#10;RE+zuqKyIm5VX/lk0S/eTb9xt26vIr4+pblqy5TxHyzn7U8g0/w34n1K/tNK8O+E9Qmsp2WVpfm2&#10;famT7yP5S/d+4qo25tnyP8/zfRPgnwbf+HtH02H7DFfxM0sr3F2svlS7fKTbF+9Ta21tv+t27pV3&#10;f3W6XxHreiXPhnT7O003+ztN8uX7KulbkRkVVieWWX7nyb0/gVdjPt2/dryjxP8AE3QfCtvpTLFP&#10;qqTtF5SRT/6PBu+b5mZHVvmX5/vN8zr8tfOYutVxcowooiVT+Y9Im1KfSrhovsMF/dpLFKv2S28p&#10;3dUi+SXc7/3GT/a3/wCqZt+6vpnj7RPAlqt01no6a1dS27wG4tYLqWdItjJ/B5rbN7fd+Z1/ubPm&#10;838SfFd5reVbHVdPhiuJV+fTJ1aVPu/63e/mqybn+dEXb8jb9rvXH69M6tLfT6h/pC7bhtkvmyy7&#10;nR0Zn3uzNti++/8AffZurHD4fEQlzOfKZynKMvePavEn7TF5Zz6YnhpYtE0y3la6bzp3lSdmZvNd&#10;YoNu2CWVPmt32ruf/gK8bo3x38T+MtDkudYuVvLTUlV57G3n+wWkTeajS2sUETN+6iSeKVZXbdu3&#10;s+7e+3y7xjqlinhu503Tmaa/ltp0jhtLbzUWVd/zb1/i81n/AOAujbvndK1PCHhu+sbVFkaOZ1eL&#10;b/fRF++uxfldfu/N/Fs+7XvPFSo0+ecjHmqzmbl54k1W/wDs/wBsia8lt7qWKzuLifY6RL8+zYqb&#10;fv73V/vf77Ilc3c2ev3N4l41tYW0zQff+3Mrxbk/2ov7mxf+Af7Vdun2aw81fsf2O7dvNbezOjv/&#10;AH/m/wB+q77fNRZWi83+/tryK2Yc3Q39lz/EYvhbQpPD6alIl2r/ANp3jz3UVozfd2qqK+77y/K7&#10;fc/iron0SC+i8/8AtW7s5UX5ti1oPrdnbIiwTrbRbfm2RK9Yurp4nudLml0Fo383732iD52/3W+7&#10;/wB9rXB7WriavvnTGEYQMy/0GDTbCXUJNVjmtUb5nu5dm/8A76rl9S+Imhw+V/ZdjJeXCfxzN5US&#10;VxHiK08Rw6pKut2N29xt2/6R/d/2f9mqCabPDB5qyRQ7V3/vW+evfo5fD4pamZpeIPH/AIp1hZYP&#10;7QkdN3/HvafukVf97+KuTu/Dc+rxbbm2ldNrIm//AGl2/LWxpuqpM/lJEr3Df3Kih0jULnUZZ52k&#10;2bdrfNsTbXr0n7L4PdLOF1TwHe6V+/sdybdv7p/lf/gX96uYjv30DULBp7VtltcxzyRO3zOqtu+b&#10;/e2165faPJDL5ltqm3ev37j5qpal4W0vXNL8+7nW8df44vvrXuYbMOSX733jKUTv/CXxL0Pxeu2x&#10;vNl3/wA+lx8kv/2X/AK7CF/u18qat8OLyziW70lnvrdW3bWXZLF/n/K1r+E/jdrfhydLXU92q2q/&#10;IwuG2yp/wP8A+L/8dr7KjiaVePunBKh/KfTiP/eq7Z3k9hdRXNtLLbXcDJLFLC2x1Zf40rivB/xE&#10;0PxhF/oN5/pG35rSX5JV/wCA/wDxG6u60HTZde1nT9Mg/wBbf3UVrF/vM+ytp/Ac6+M/SPwFd6hd&#10;/D3w02pXNzd3v9mWpna7k3P5vlJv37v462Ly8gsIPNnl8lP9updnzfLXlXxp8f8Ah7TdNl0xvEtp&#10;Z6rtlt1t4W824ilZPk/dL/F/dR3Xd/frwKcY1avvn0spShD3SLxP8eP+Sft4T0r+27fxbqtnaxXF&#10;wzReVZyq0r3Hlfe/1Sfcfbt3/P8Ac2t6lqWq2OiWv2nULy2s7fds824lVE3/ANz5q+JfFXxaabxR&#10;ol94cs57O40O1lisLiXZ+6VokTzYrf7v3P8AllK8rJ/BXI69f6v4k1F9Q1fUL28u2V/+P6X7RsVn&#10;d9n/AFy+5s/iWpxLoUv7sTKnKXL7x9N+Nv2t/D2lJ5Xhqzn8Q3Df8tX/ANHt/wDb2bvmZk+T5Pl+&#10;/wDfr5+8QfFnxb41tJYILhdL0+63JLb2XyW/lS79++Vm82WJ33/Izbk31zaW1zZ2sv2NftiJsedE&#10;++/z7kd/9r7nz/7FZ+pTXOtxbW0y5T/b3V8tieIY4f3MPEJc0za03wfc6q6L58X2R1+Z7uddn/oH&#10;zfcT5/8AYoe5i0G6ls5ZYLm3id3b7P8Axu38f/jlPm8Ez6xZ2lzPY3M2nwbNsVvK++tN/D2i211K&#10;1nFJZv8AJ+5u/wCD/fr5bF47F4uPNUmZmJbQy+b58VjGkT/dmeX7iVbSHSrmWJr7VWs3Rv3Wyf5G&#10;p1zNFf6ukW6KaFF+5aNvdf8AgFVbnSrx28r7DHc27t/H8lebTf8AOBS8Q/2RYyvBfM1/9qnWWJ4o&#10;tn2dv4HR1+63+2lJbeJG0G9/4ms/9saZ5qbdT/5e4k/6eIl/1q/7afvfvt+9aqs2m61pV/t89fsj&#10;/eiliX5VpL9JU2fYYPO+b+Ba9LDZrXwVTmo/D/KPl5j1ubx5q8NvF/ZS22iafKqyr/ZPyRTrv3o/&#10;m73aX5/nV3dtv8Fck6S+b5sX3P8Aerzzw3rGoeFbi7a+b/il2l828tP47Vm+/cW//s6fdZf9vY1e&#10;gPbfY/u+Xc7lV4ri3bekqMiOjo/8Suux6/Usux1DG0+anuc0uYIbln+Xyv8Ax6i5s9/zN9zd9x2q&#10;3bXm99ssXz1bd4H/AHS/fX7v9yvTMjEmT7Tby208CzWkq7GSZd6NWff+G7a52Sr++2N/x73e5/7n&#10;yRS/eX5ERV37ool+5FW79s/5ZTrs3fOru9EKLC+5WV32/fes6tKliI8tWPMBzl5frptr+4s4rC92&#10;7P8AS28pJf8Acf7rfP8AKqfLK3/PKoEvNT2/Y/Kk0qaLck6Tf3/7mz+9W7M7O/lNEux/v/LVT+xI&#10;ktfI0+f7GiLsit7iLzbeL+5sT5Gi2b3bYjqu75nR6+Nx3DkZ+9hZcp0RqHK/2xLD5sV5q880Sy/c&#10;8r560E1uJ1ia2uVdN38fybKdeaPFbfaPtm7TUlb/AJeGV7fb8/8Ay9bEX5E2fPKkXzPtTfSv5Wgz&#10;pEukbJViVt9wuzb/ALdfD4nA4nB+7Wjyl83Oa9t4/ltllX+yra8lT/VOkW9939+sd/G19qt/Ev2N&#10;vNb+N7Wqv9t6jeRfM0TojfN9niT5Upltra21rtZr1EVt8T+QnzvXL7SUijbh1WD7QljbWcl5qD/8&#10;u6fut1Zj+KrO5vPN+0rbagvyKjtv/wCAVXfVbbTb1Ly2uZ0u5fvO6/d/3K0LnW9K1jypbmC2R4v+&#10;WrxbHetuaMogSw6xqepXFvPOttviXZ/pDbN1RX95LC0UEUUbxO333n+RKfZ/ZtbuvmuY3tJf+XT+&#10;OrV5pWmeUkDNIjxL8qbfkojEDC1i2n/tJ4J2WaLb+6dP4qLPwxPNa7Yn+zXG75UeKtjQYb62glna&#10;e237flf7+2rFt48tElSOx1CBNYT/AFruv3v9tKmlSjKXNIDQTQda0SCJkuVmu5V+Z0X7qVLYarPC&#10;kVjc3ME0yT72d22bq5p9Vvra4u11DV57n7b8/wC5X5EWs/TdYis5ZbSCSCHzV2NcXf8AD/t1rUqx&#10;hLlRp8Bt6U881/qC3Msbxb98SW/z1LeWemfb/N81kdV/490n37P9usTUtY0rw9Ftl1OLUr6X5PtF&#10;j9xKmtodIv5ft08sX2vb8uyX79Efd+IzB/Genw/6DZy3b3e779vu+WpdY8VXOvL9misdjf33i+f/&#10;AIA9SzX9sjefZ6VPDd/cb7PFvrmtVs9Qh1TzYp7m/wB3+q3r5Wz/AL5q5cvLygdBol5eIn2bV7mD&#10;+z/+WD/ef/7Gon8bWdz+6aDYlu2xZXl+/wD7lc/Z+GLt966hLbW10v8Ay2Sdn3VDc+Fbmw/5CCQP&#10;8uxdjfP/AN8U+aQG9NrFnqUsqRWMd4ifefzfn/36Yl5Aj/8AH4qOy7F+X7v/AAOqWg6r4esLd4/I&#10;uU1CJdm91/hqvZwxa2tx8sbyq37p3bZWEubm90DPdLGw1fbdQSXNxO37r5vN/wCBvUt/qOkWF08D&#10;Tww3Uq7PKRt//jlW9Ss55rVFZvs3lfJsi/8AQ99czqum/MksrW15L/C8X30rZcnLyyA1r+2vodOd&#10;rGNrmJ/+nXZ5VZ73mr206rOzQ/L8z7a2LCzvNVW3s4muUif7zxNTr/wYsN1KkU928v8Az7zL9+lC&#10;E5xAw0kg02WVpbtZnl+6kvz7f+A06wKJPLOjRzbV/wB1K3YYbm8RNKWCd71v+WT2a/8Ajm35mqL/&#10;AIQDVZtX+wtpk9hL9+X+0GW1+7/112VtGhVnL3YSHzGFCkUzRSPaM+xW3O9SzabY3dj5clzJDuX7&#10;7tXRW3gO6uZ7iW8u7G2dF+WKaWX5v9zykdafYeDNPhiR7nUG+1q3+qS13o6/77Sp/wCgV3U8rx1X&#10;4YhzxMqw/sjTdBWxXcnzfLN5ux/+AUWGvQfYLiznaO5RW+/NPvda6C88PaVcrui0+7trv+Kb7Ujx&#10;bP8Ac8r/ANnqWHw9pVg/2mx0i0s5f4nTzZfN/wB9JXda9SlkGLn8cjH2kTj/ADt8UUS3bWaPL9+H&#10;7m2i5vNK2JBLYwXnlNv+1wt9+ughsLbVb2W2vraP+1bdWuFeGJbVL23/AL6JFsi82LfsZERfl2S/&#10;89dltPDGi/el0/7/AP01b5v/AB+umPD2JjL4x+0icymq2NnK86xLNEy/xy/OlRab4kg03SJZfN/i&#10;+VJYt9dg+lafDb/urGDZu+5Mu+j7NpiOn+jQQ/3ESKto5BV/mF7U5qbxbBNYW8+nwL5qf617f/ll&#10;/wAAroLP7Nc6RL5ESzSs293df/HP9mpXRdu6BYvn/uRbN9V/s1nt/wBJgV9zfN+6Stv7CqfzBGoY&#10;l54hguZXVtMWGKL5G85tkSvWbNbW011FLZ/uX+/ssfnSuqv5tD0TS5dQvGgs7SD55XeKuN1jxsms&#10;eKP+Ef0Oz3yrdeVPdpP5XlbU3v8Ad3sy/wAD/wDfP8dEsi5f+Xoe1ND+xLy8iu5YtVlh/wCuy7Nv&#10;/fVcFrHirTP9CvFuV8qBPKie4Vk3bXRN7PAi+au1kVd7/L/Fuq7quq21/LZaHp94sOq3Euy6leJH&#10;8+68ra+y3VH2/wBz+H+7vZfmrzLVdb1C23abFLE6eV8z+f8AaN7ru+47fK3zO/8Aqv8Ax/8Ai0pZ&#10;dHDy5ebmMZS5j0a58Qa1eajp/wBpb+0L613282naYr2s5bbuWUuzo6b0bdu/i+7t+VthXBaKbjx8&#10;kz6jdF7KF83UkflwyRBvuuHbYu/cu1vm/j/i3fKV0+zhD3WB7siWcybfNVJf7m6npZq6ebPLsi/h&#10;2Vp22j2yS+Vc/J/uLXM3mvaVYLdS3krWdvE2yJ5Vf979z7qfe/jr4uMJT+A2NDxDZ/2JZp5ttPMj&#10;Nvbyfvxfxea6f7FU9Rs7q8upW1a2stXMVqt1/Z+nP5v2iLZuS4RV3bm+dfk+Xa2zZ9/5buq6xeTW&#10;EWlaXbafNdyq8ssV2rLEys6KnzLv3M/zfI/3f+B1X8OQ6vcy3reILm50fVb/AM3T9mpxJsnRrdNn&#10;7ptyrF8u7b8zO3zfOyV7VKhyRvIRx/i2zaEahLFosrxTrvs0tJ1t7hYlRP3rJ8krLs3Kr7drfOqb&#10;fn3eI27z2mpyXNvaXFrpF+JXiZiyq0W/a+1ty+bs/wCBf+zV9B6rpsWsX6ahp621nd2E7XUWk6nF&#10;9l2MqbZd9xLKvzS7E2N/sfw1h23hiHWNMtdbe2022/s25W4SJpEe4VW8r5FlV9sqb/NZXfd9x1dl&#10;+Zq9qhVjSjymRxPw6/tTStd/sezvftL3F5FFbWUT7LfUYvmd0Zvk+V28r/a/uVT8U3EejeKbixWB&#10;9CmS12XLanOl0/2qL/lqi7F8pn8rb833d/8Au13msaFu1vVdSvtVWHT5Z2t9PvUg33UXzp+6iZUR&#10;VVPmi/dfIvzqn+1gfE661nVHszrrahp+qWCvdWt6bZPKvJdyt8qon7pv4trM3393yfx7Rmp1OYCt&#10;rfhSO5H237bFEk8cUUq2iLa2vzS/xwIn3FbZ/D97ZuWtDwt4TnNgs8/2G8upXigs9Llg2vOj7Jdy&#10;Oqq8Sp9oT502r/wH71Tw3EmpPFo2oavd22iKzo3/ABMYLXymZF/j2Oyr8kW75Pm/3titp3N5ouiP&#10;ZT2bXN5qH2ZH+z6tfMksXyRbE3xOn8X/AHz8n9x1rOcpcvKBu6O/inU/GM1y0a32m6XJF9p3r5Fv&#10;p0C/vYkRJd/lLuiZd/8Ae+XeqvufTtpvFmvXVx/bV3baruX+yrGyvrqJJfN2fI/3P+mrN93d8212&#10;+XbWJpXxKvtNs4Ug1BdRtPNW3sbS+23VxaqyRKj7mR/lTY37pHXa3y1u6RpemeE7DU4tQltrO7la&#10;KKCJFg2OssSS7Vl8r7vyp/C3lfJ87VzTWgHYeDNY0rTYruLVdM13R31HUbpP+JnaxJ5/yJsTY335&#10;U2RffT5md9+/+DY03Tba/wDD8ssH+ny3E/mz33kKlwy7EWLf/F8/3vk+Xe/3Frz9IdV0eW7Vp/7S&#10;1XzV02K+ittqLL8/2iXfsTd8nzb9zMzbPvfJs9Q1LxSvhLwfa22oaVZarulSKxSFpUdvnRnR3/et&#10;u8r5v4W2o/8At15GJhz+5D7RcTMTRIrae7aK+tvskXzxfaJWidl2JvRt3yq277vz/Mv/AHzTLyH7&#10;M7xLc+TCrfxtv/yv+3WBc3kniTSXufDjatpuoWEUFv5ti/moqts/dRLA/wAzbZU+ZFbasXzV3/gD&#10;Zrfg1NM1O2u9N/s6LYu/5LhoFf7kqRO/zJsRW3orbH+RNr1x1cH7hfMYUM0U3+quYHf++7fcod4n&#10;l2srPs/jRvv1p/abObyv7Ps2f5fufZfniX5Pv/3W+f8A8cf+49D+Rt8qfy0da8aVKUDUzHhiR/7n&#10;/bWrHk3Nzau9tF8m777rUT3NnZz/AL2zleJv7lWra5WFIms1nhT+GF2qOUsih0d9m652/wDbKrcM&#10;Nmlv8yskqfdfdVia8V7XzZdzy/8ATJfkqu80qK7NF8if7NSAbJ7+JFX/AEbZ/fl+/RquiRarpf2a&#10;7eKaJ/4Pv7P9tKESO5+VkleL+KnedbW37iJpHT+/TvYDxfxb4AvvCVx5u5rnTW/1Vx/d/wBh/wC7&#10;XP3lnFMv2aWOC5t5V+ZN9fR0zxPF5U6/abSVdjI9eWeOfB66D515p+mN/Z7/AHk3b3g/+xr18Nie&#10;b4iZHzZ418A3Xht/tdrufTy3yt/HB/n+9Vrwxrl5rlxDpty0k0r9FWTa9xt3f3227v4f9pV216pM&#10;8Dp5XlecjrsZH/irybxx4AOiyzXdlCzWTtu2bv8AUf8AxVfX4XGRxMfZVtzH4Totd0uOVZbK9WK8&#10;i2/6NcJIj/LvRfN+X7vy7K4+3v7z4eavL9ml+12M37qRG+VJ0/z/ABf/AGS07w74kEeyzvZVSLdl&#10;ZXXdx93b93/x6urttS029037Dc2MFyl4y7ZnZVl/u/733lZq7KdSphZ/3SPdkdj4A16ybTLGy0vz&#10;rua7uXHlDGxfld9/3/3bIq7fK/j+Rk+bcld9Z3k9he295Z3MlndwSrLBcW7bHiZfuOj/AMLV8xeX&#10;qHgq/wDt1h5jW2Ry6/8AfO7+7/s16zaePY9d8N/2lpbML21+eWyZ/n/3P91v71fSRrRxEeaJwyp8&#10;krn6efs2ftb23xI+yeFfGc8dh4lf91BffLFb6j/sf3Vl/wBj7rfwf3a+g/7EaGX91LKiL91/7r/8&#10;Br8ebC/g1W1+02bM9vudFd12P8r7fufw19sfs0/threRWXhD4iX3735Lez8Q3DffT+BLr/47/wB9&#10;/wB5uOpT5Duw2J5/dkfVyWcvm7Vl2S0yGF7OV9jfvf4kerE2g/vf3Ssif+gVElnvl8rzV3f3/wDP&#10;y1B6ZDN5/wB6BlRP4rdF+7T/ADrl4kilb5P4XT/7GhLP7NcOqt/pG3/vv/gFPufPm+VZfJ2feiSg&#10;gY/2ncn/ACx/vf7dS79m/wDdfvf4k/vf7dRJ9p+z+RK2+L+5/Gn/AHxT3S62bd3kp/foGMtrzyd8&#10;TWfyf3Ke8397+L51qVH2Hay/vf76Ns31XhvJ7aXa1sv+0iUCHptuf9bF5L/wv/f/APZqZNNbW0v8&#10;X+4n8dP875n+X9038CVC95En/Hyy20X8Lu2ymBYd7ZNjQfP/AMAqK58jZtnk+T+F/wC7/wADo+06&#10;YiblvI3/AOvf+P8Az/v1E+qwQ/8AHtZqj/33+esJVYwLGXPhuLUrWW2ntlvLe4XypbeaLekq/wBx&#10;933q+X/FX7GF5YeNbTVfB3iW28PWiT+ayTSyvcWTb937p1+9/sb3X7n36+m3ubm5Xyml+T+4n3Kl&#10;TTZX/h2URxsqXwmcqEavxHz/APtD/DGC/wDACeI7y5+3+LdNWJLzVooPsv8AaKeaifvYld/mRHT5&#10;9/8A7Jt+X7B4P9VOzP8AN8uxfvL/AHK/QvxVoMWq6DqemSxK8V1A8Xzr8n3K+CfGfg9vD2qSrt32&#10;/m/K+5n/AP2Wooz54mNaPIZ80zXLvAzb/m3xfx//ALLVVd7m2fay+TKjfK+7YjVdhuYHt3iZZPNX&#10;51fds/4GjrWP4n15dH0i4vpVke7gT5UhX7z7N/8A3z/6Ds/2K6Y++Y/Ac18TvHkeiWH2aJYptTul&#10;ZPKdd/lJ/ff+9Xi8M399atJMvifW3n1O8aF7qVN0u3/7P/2f7qUJZy2115VzbXflRb/PS3i+dEX7&#10;/wB/+5RL3vdOCU/tFe5m/iVf4ai+074trVK6Kkr+VP8AaYt3y3CL8kq/wPRsXf8ALUGZVd9iboq6&#10;3wN8PZ/EjpfamzWelfw/35/8/wB+q/gnwwviHVN1z/yD7Vv3v9x3/uV7nbfY/K+yy/Im391sX/xz&#10;fVxN6cecx/7Ng0e3Szs4Gtool/cPEv8A7P8A3qxPENtPrFq8S/JcKu//AOz2V1d4/wBpTyGl/wB1&#10;/wCP/vhax7nz4f8ApjMi/fRfkf8A9moOzkOf8GeJ59NuP7K1r+H/AFXmt8if/Y/5/wBzuHs2/wBb&#10;5DfI3333/LXn/iHQZdbTz4l2XaL/AL//AI/V3wT4ta52aRqvyXcTbIvOVPm/2Hr6TBYvn/dTPHxO&#10;G5feidx50UK/vZVqpM6zea0Sq/8AvrQ9s00rt9mXzf8Axyj7SqfM0vyf7H8FeyeYRXKfN5Xnzv8A&#10;76/PTLZP4tu/+9M9WN6u/wC6Xf8A3X2/Jvqvc/d+Zm81/wCP+CgCvqulQX8X73/Wp9x/7lcrDcy2&#10;Fxt27LiJv41311sMKvL8sTP838bb6r63o8WpW+7zYkuF+7N/8XXmY3Ce1/ex+I7cNifZe7Iyftkl&#10;+6S/KkyfJsemzWavF58D/vd3zQomzd/9lWZC88NxtZGhlVvmRF/zurYtkieJ51aPf/Ej/PXyx7xm&#10;wzLbfMrb03fMn39tWneWGLav/Ho/3X3fc/8AsaLx/O/fqv8AwDdspttftbb/ACvuP/cX7v8At0gK&#10;N5ZtD8vm74t235F+7UXkxXKeVOy/7P8An+FquvCz+arKrxOvzb/n2f8A2NUr+28l9vms8Tfdf+5Q&#10;Bt/DrZZ+LZYvv74HRf8AvtK9qhT90jf7NeH+BnVPFVl5rfvfm2vt+98j17tZp/o6V30/hOOp8RLs&#10;+Sq+pQ77erqJ9+i5h/cOtaGZ8P8Ax78Hy23jXVdQtv8AluySyxf8A+/XkN9ZLc/vIV/e/wASqv3v&#10;/sq+qfjfZ/ZvFFpc/wAEsGzY/wDsv/8AZV4f4n8JN5T32nxb0f554f8A2dK5ZfFyyOqPwnlR60Vs&#10;31osyeZHzLu+ZFX71Y1YyjymwV658Brzybm/i7LLFdy/9coorj/2Z0ryWvTPgWP+J/q8f/Pxp32f&#10;/v7cRRf+z1cQPXLa23/ZLP8AjRbCyf8A3/nuH/8AHNlV7lPtlrLKv8dneyr/ANvVxsT/AMdStiZ/&#10;sf2vUIvv7r+9X/a8rZbxf+yVNbaUts9vZ/8ALFLyzsmf/Zgt/tD/APj9UBnzP9m1GW82/urW6v7j&#10;Z/s2cXlVDZ6a21LZv4f7N03/AL5R7h//AEOrexptGtPNX97PaxJL/v3lwm//AMc3VLczbGef/prq&#10;V7/362RJ/wCh1AGU7/adNurxf+WtnqV1F/23uNsX/slaqJFbavEzfJEmo7G/65Wtu/8A7PVWaw8l&#10;LfT1+4kthp//AAFf9Ieuq0H4XeKvH8CQaRodzc3EtjeXvz7Ik2XUuyJ98uxf4Jf++HrTl5w5jiLO&#10;Fv8AhHnVv9b/AGTaxN/11nl+etK2mis9cS8b/VJq0903+5axeV/7JXa+OfhRqvgPw5o/iHULm0ex&#10;1TWreyit7dnd08qK4+R/k2/fi/g3V5/cws/h7b/y1l0md/8Agd1LtolGUPiD4ghsG/siKDb+9/sm&#10;wsv+By3Hz16R4S+CfjjxJrbyxeHLu2SLVpbid9RX7LsTYkUT7ZdjOuxN/wAlafwHv4tH+N3hyWfz&#10;/Kl1O4tW+zwNK+1bK4X5EVHZvn2V94abZ6u+vahPpnhX/R3igRX1u+SLzdry73Tyklb7jr99Fral&#10;TjP4jGUpfZPiy2/ZC1XTdD0++1zXLZ/NWw0hrfTIml3/AGq9SKV97bNv+tT+Bt1e8aD+yX4Q0fxb&#10;LLfaZJqSPFFqUVxq118kTxJ5X3F2Ky7dn30/jrq/Get6ZbeGdP0W88cabc3drq2lp9k0aBPNTyLi&#10;JnS4+eXa3ybk/wBV9z+KuUvPjf4ChurS5s/Ctzr0qStL9r8TXX2h7L5/vxbnuJYv9z91W37qBHLO&#10;Zt/CjTfDT/DTVdMs2863vNW1y3ih0O1aWL5r24WLe8SOqK8WzY77U27K6XW/tlnqmn65/ZWl+FbS&#10;CzureW78U6iqPb7nibf5UW+KX/j3+59oir518X/Fv4g+IdH+w6Nra+Fkllnlnl0aJfnZnd32yy+b&#10;8vz/AOxXjT/C2PW7sXHia+1bxbfhdrPq120ruv8Ae8qVv/Hon3UfWIcpfsJHk/7QlnL48/aR8UPo&#10;d3Y+MJZbyKVtR8PQf6JK32dN7p88u1d/+233a9a/Zd+D9z4G1eW+1Pb5txpOyXY2/Y7So2z5f7n8&#10;ddLpVhY+Hrf/AEbT44Yoov8AllE3yJ/v/wCtVU/4EvyV6x8H/Acvj9tQ1XTL7T0tImayld5fNuE+&#10;4+/evysr/wB96+ezKM8RhqsaR7eVyhh8XSnVPOPiRo8E3gW3tmiZ0l1iV2SJfnZGuJf/AIukh0Sx&#10;ttR3QWdpbfv0uG2QNdeVKqff+b97Fs/4FX1ND+zN4e1i1is9cnu9ViRt8sKP9nib/b+X5v8Avh66&#10;K5/Z48BXlvCyaf5Mtv8A6qb7ZK/+5vffu/74/wDH/u15WU0auFo8tU9XOsRSxlbmpHx79plhie5a&#10;WObzYNjTJebN7s//AD1/5at/eR0+7XVQ+APFXiSDyrHQ7tIvPd55ri1SJNnyfvfmfbL/AB/cf5fv&#10;fx19R6V4YsfDd7KtnpVtZ3aReUzxRJ5rr/11/j/361Xs4povNiX+L/Uv/f8A/iq+hPmOY8CsP2bN&#10;QuUt4tc1e2tkiZUiht4nukT/AGEdtjRf99stdnpv7Pfhrw9LE15bXOpXcrfLcX0/3/76OkWxZf8A&#10;cfdXpttMrrtVZXtH/vps2/7H97/gFaENm1ym5n860dd+9F3/APj/APlqCOYxNE0fT9Ki8jTbGDSv&#10;42htIEiif/b2fxVbmtoLn5oIFhvfuN8u/d/wP/2f/wCI21LeWEVtLuaVUib7rzN9x/8AP8dc7rHx&#10;d8HaDav9s1X7Zcfwf2d87/8Ajn3aANhPNtvla2bZu2S28rJ827/x2meD/B8HhLS72z0i2V9Mlna4&#10;isX+5ZM3zv5Sfwru+fZ/DvfZ/dTyrxD+0b9pfdpWiyu/8Nxdts/8crzzVfjN4z1V5V/tP7HFKuxo&#10;rFdn/j9Ac3IfVE3iSLTU8/V9Tgs7f7krvL9yuK8SfHXwrYP5EV5c63tb5fs6/wDs/wAi18yJfz3k&#10;vm3bS3Mv8XnNvd6sXM1nZ2ryzsyfx/udzv8A98L81RVnSox56vuxDnPTb/8AaQ1VE26LpkFnsb5Z&#10;pvn3L/uVyV/8S/FGvXG7U9XuX2M/yRfJt/2PlrJtrNkTzYtr2nleassXyf3Pn/8AH1+T/bSlSzi/&#10;ib+L7m6s8NicPio81CfMRzB/ozo67W83b8r/AN+q8NyqN5UvyJtp1y8/m7VVfu/L8v8ADT4fIf5Z&#10;d3yfd2V03T6kkWxURGZvu/36hd5d+37n/Aa27DQZbz5bO2abyvnfZFv+WpofDcH22KC+1CxhuJWW&#10;KK3SX7Q7/wB//Vb9uzY7O77VX+PbWNWtRo/HMsxIXgud6y7n+bZV2G2i+dYv99d9bD6V4a01PNW6&#10;udYR2i+yyxfJbtu/gf8Ahb5fn+SX+NK4bxP+0L4G0eDbZaksfmxL5Vlom2W7ibe6v87bGX+D5N+7&#10;7/3K8eec0F7lFc4/ZyOps9Bnv/3rQMkT73+0XbeUny/7b/LRf6JY6VYXt5qGpwQxWsW+WGFd7xPv&#10;2bP3rxL/AOPtXzn4s/a/GsRI8Okf8TOJP3Vxd3z+VKrJs/1Hy7t6u38X8X8Sblrz/XP2gfHniq/S&#10;SLV47OJFRFl0dfK2q29v99m+d65pY3MKutKPL/iJPsSw8a+BdH2z6raq9vKjxLLfanFFsn3vsVd2&#10;z76Jv+4393+NKpaj8a/DtvFLKmqabpdp5rb7eHUYFilddnz7N6btib/4N277n8FfDVtpVzfpK0W5&#10;4rq5+z/aHi8qLzfk/i/3n+5Wxo/w08QaxFL9msYE8plWf7RLBb/e/wCur/7/ANxflry62GrYj+LX&#10;kEubl5T7I0L4g+GNRvPI0i8ufFX2CX7K3+gyvabG2b33NsX/APY/3nq1fbl8NXGs3dyr+HLpfNs0&#10;1O8a32rs2fIy/di2yv8Aw/KqPXyBpXifxV4M+ztZzwfZZV8r7O8sUtvL/wBMndf9zdsdv4fk+9WS&#10;+ua/cy28+p3k1/F5TP8A8Taf7QnlbfnVVZ927/Y+9/drxXkUXPn5yOX3eU+ntV+PukeHongVbTXb&#10;BomS8ltJ1i2tFKux9v3mbc0vz7PlV32bvvV4l8RfixF8R/FUWpXa6a9pZp5sFvsuvKV1T7m9EVm+&#10;Z1++v/LLbv8A4n8mvPEsukWtxp9jfSvZXXzz2j/Im75/vfN82yrel2cvjh9W1CJrbSrKKBElt/u7&#10;EbYqbvkdnXeqf99fw19Bg8ooYT96yqFKpi6nsqZKnjb7dcfvZ5ZvNiVGi/5d/m/v/wAP3f8AYrvv&#10;hZ4e1DV/Ec+mtbxTGDY76dewPdRSL5uza6I33UZ0+9t/hX+Pa/Kv4E1HRNIe5H2C5itWinL6esv2&#10;j+6m2XZ8n3om/h/1qL97ei7Glabe2E10FsdT+1y/O0GsT7d8TI3+ynzJu+b5v4d3y1116keT3D0M&#10;VkdLD8vPU5Tr/Fvj6806w+1/8I5pdncW8qXG/SfNSKVovkeJ0Z/9U+1f9V97ypf9pkg0D4meOvF3&#10;jCbUtcsrqwtdWdEugzy+UsX/ACyXym3yra72T+Fl/wCBJWloM2qWcFpdyW1lYpLA7zy3HzOsWx/n&#10;fzYv3qrvdvm3bt+2rGseNtF8OXkWmtdqlxEq+eksru6rv2uj/Mqs3zbWRPm3N9/yl2r5Eay+CNLm&#10;ZhXpYSX8CPKey+Ide0Wy8QXcVtpkU2mXq2euWN2jfZfs94tr8iKkT/uldZd+/wDhV03vud9ni/iD&#10;T5dbuL2fV7bSbZ3uYvtlpCi/L8j73/gXcmx22Pu+/wDI/wA+6uBHxNvp9Zuhpmk3F7KsjLp95CHR&#10;pX3RL5q7dm1flVlX/a+bfuarsGufETUEePTfCWoCxiXyt32ff8isvyudq/c83738Py0/Z4iC0cY/&#10;16nTgsbLL6UqVH7RJP8ABqy1WKVY7xbC7t4milt4oHVHl3/e+d93zbk/77T7tSw/A7TYbVN0kiQz&#10;/vWu7uf54GX/AIAny7X3b9u1vk/2qfq/hH4qXmX07wybCyglfyVtr6A3flKifIm1v4EdfnWL77u3&#10;+yvb6T+zprvimzt9P1nxTYaLOibJ4dPga48hdkTfIm5V8391tdvl+4v3mdtyliJUY+/iImMsZUq/&#10;Ec3Z+EPA39oS3Mmnw3FvEuzzb6X7Q8u1Yvk+Z0/eouz5E/2921KpLp/hCCx+12tioi8pnge1iX7Q&#10;vyOu+L5E83a3ys+75f3vyfuvl9f+F/7MOhpa3DNqt3eW/wDx9RXGoQfZ/KtVdF814l+ZZfn2/f8A&#10;4HX5/ut2XwY8J+FfD19NHBYaWbXVLzyFl1CNEisdr/wP83y7kl+T5t3yL95H83zKmPpw5uWcpnNE&#10;8Q8LeCfF3im/t/7P8FX2+CL7PZvdxLF97ctvtZv4m3J+6b/a/wCeu6vULT9nO7sfEdpquueJbu7+&#10;2M1wtvbxO/2WKffvR5d6/Kv737n3lZmT5nVa2vF+saDq8Vlc6ZbWianua6vLi7tl8q/VV2yoreU+&#10;1nX5t/3WX5fn3vQ/xFu9YuPI+zSf2fdWv2eK30b/AEe3td3+jxO373zfvb/k37PnT5K4pYqpW+D3&#10;SOb3uU1fDd/4M8Ey3FjL/ZcOuwbFaxmiS4lll/0fYlx5W9om+/8A73ztLs3pWVf+M/sd/LeaesVt&#10;drLPbyw3Eqs9v821E2LsVW3+bt+dv9pfk2r5h4Ks47nwhpV3tuYX1G6l8q0tF328TTu7b/s8X8L/&#10;ALr5H3fc/wByu0SxSzguFaed3spXtLq3hllRPtWxNm2VdrMqMu5nb+Lf/C6LU18NSjLUceaRN4te&#10;zuYre0udSnv5brYkCSr5X2X918kv3fKXfv2fc+VrdPn+/XG3NnNN458N+a/2ZbOO8uoLZ4Pmg3Na&#10;uv8Auf61vn/vJ/F8ta8HhyK+ninvJLtIol8rZFfXW9F2Ps/5a/wSs7f7v+/uW6lhBbX8s9tbbPl2&#10;tM8rP8u/ds+Z/wDZT/viopVYYb4feLqQ9qZWm2e/RJbS1luYYmb5Lt967mVEi83Zv/iV2Zdir/v/&#10;AHVqxNDo1pLK19q8/lea0qwyzv8AKzbN7/8Aji/9+k/i+atV5rab5vlm3/eRGqKG5sZtkUtjP5qt&#10;8r7tm2uOdaUy/ZxMy81LTkSJrG2uZov+fj5fnrYm01tSdPsaXNm7r/x8XG35alhvJYX2q3/A5qLz&#10;d5u2KKT7u/51rilE2jEyLbSpIbiVbnxB50rfJ+9q0+g2l5eStc30t5LFt2on3KsOn8E+7e9P+wQO&#10;vmyrLDs/j/vUuURYh8MWNtcPtb7Sn9x/4KJr+5SVILFbmGX+58lV0SK52bWlT/gNGyJJUWW2+0/8&#10;Cq4x+yBLrHh7UfHkTwah5E1pbr8yXH/LL/vmvKtY+CP9mzw3Olavczfx/ZJdvy/7Cv8A/F16bM9s&#10;8qL9maz8r7zo336Lab5nRYmfZ/HXoUMZPD+5Eg+d9eg+x3u3a1g6/e+TY9QfbG1Kz+zfu3dW/wBc&#10;7Nvb/er33WLDTNe/dX0DPt+7/s/7r/w1ys3wV0rczf2hc/N/A6qz16cMfCa98Dx5Iltn2ywRpKv3&#10;fmatCHS7G8H2vy2eX+LyvuV6mnwd0O22tLqV6/8AdTaqf+y1Yufgppm3crao6fe+6v8A8TV/XaXc&#10;Dy62sFmilbzY7b/nq/8AHVPxB4c0rX9JD3On/abtvlS4txtlX/gVeqP8JfDzun7++/2v3qf/ABFX&#10;k+EWgvsZVuZv+29bQzOnR96A+U+Wb74Va9Zf6dpSSXaxfPsh+W4i/wCA/wDxP/fNeq/syfGjWNP+&#10;LPhm01G2/wCEihtrv7QqPLsuP3Sbl+f+L7n8XzN/s17Inwm8K6d+9ng+9/08tVib4TeGPD2oW+t6&#10;dHDNcyxtErIu9olb/er3aPEkOXlqRMfZHq/ir46+OPiLElrFqH9m2kr/ADQ6ZEyps+6/+0y/P80T&#10;vXn9/Z3KTpE2mTzb18r53T5/v/J/eZf7v8VTPDc2ESMzLN/02f8Ajqv9jZ9ksErP/t7dleHic9rT&#10;92l7p0DLO21zTbi4gvIFhRl3/dTezf7daemvKkV20EsVnqDxbGlf59lMS2WGdILn9zL/ABP5tS6x&#10;eafc2CWbTy74G3/Iv3q+c9tVnLmnMCKzvGtrWX7HL/avmrsllu/kTd/wGrem3mr6a6NBbWzp/C7t&#10;9yufhhieX/Rvv/8ATZq1ftlt9l8jU9Qgd/8Anjbqu+qj78uaQEsOpeIbC4u1aBbyX78qI9ZV4994&#10;qv8A7Tc2LQy/cZ4WrQ/sex2/8S9rn/ga/frMeGKHe87Sw7f767N9ROMiC2iW3h63laVbl7v++n8V&#10;WIbZr+Cx8jdbb1/eu7fces+51WCziiZoFmRfu/NWnearvgt1VlSKX73nLURiA5Pt1zdbW8qGKJvs&#10;/nP/ABf7dZusQz/2z9miufORPu7Kr3/9mWexVud+/wDuLWlc+U9kjNc2zvL/AHIkTZUSp80SzFs0&#10;+0zy+bcrDKjfx/366LwS8ujxXHhqRZHiiibUNJlfYn7rfvu7f/a2b/NX5Pu+b/cSsKGb9x5EVzFM&#10;6N83nVb0d9/jfwZIrbP+J1a2rb13o8U7+RKn/fEr17OSV54TFxX8xMoxOtd4rlkbds+X5tjfP/uU&#10;TTbEiaJV+X+41MhhtpvvS/Pu+4n9yr0Nns37f32xa/XzhMyHb5X7/b5Tf3Fq7DYQbd0X+5Tfs0G9&#10;Fl/vfcpnktDL8q/dX/gCUASzWezymb/VKv30qr5MXlI8Db/9hGqWZ1h3r5+9NvzVXhh3/NA3z/7t&#10;AD9n/PVmT+6iNWC+g2rpLBYyyWHms7slptaLe2ze/lNvXc+xP3uzd/t10CQ3L/61vnf+BFpr2CvL&#10;+6/u/f3VnOEKkeWYHHzeGL6zlluVs1eJt7bNMb/b+RPKlf5VRPvO8rN/sVYtn8nUf7Ptv9PSXd5U&#10;KLsuG2/fdLeVEl2/7eyulTdbOnzf7f3qfeJFqVnNBPZwXlo3+tiuF3o9fP4nh7BYiXPD3ZGvtJGP&#10;YJB4nsriL7M03lfxuq76r7NDsHliaKOaWL73+zVi80eX5/s15c2yeQlvEm5ZUt4v4PKSVHWL/gCL&#10;TIYWe/la5gtrm18rZFb2+63uHb++8vzr/wAASKvnq/DeJh/ClzFxqRMrWLDT9SWJYrNfn/1T2/yV&#10;k77mzR1trZnliXZsdq24bC5sLL7Y1tJ/aCfItpabJUf/AG98rxf+gVU1JJdK0iLULmdbaXbvlt0g&#10;nlli/wB/bFt/8frypZPmEPipF80SbQdBvH0Z5by5aw+b5n/vVRms7Oa6/wBJuVTY29XhX56pWH2n&#10;UrV7yzeyf+Pe+o2/m/8AfG/dQk1i91FB9pi/tBv+Xfd+9/74rnqYHFQ+KEg90u3k1tbPDLLbfaU3&#10;fK71FNdaZd6o+60+zIi/Mj/comtmSXbKqwyr/wA9vl/9Crbh8Pahf+VLFLprxbf47y1i/wDZ6j6p&#10;iJf8uv8AyUDB/sfw1r3zRXzWF39xbfb8j1zEWveEfDnihtItNGnfyvmnm81/mau0v9BubC9+aCLY&#10;38dvPFKn/jr1NZ6Vfak7xfuIYv4HuFl/9lSu6lgsT8HsJB7oXl59g06K5s7Znin/AOPV5WrM+061&#10;eRSpeNHYbPu+b/HXUf8ACDSpL5V9q8T2m35ZdOgeX5/7myXyqbZ+G9MSwlWeW+vJt3yvDOkSKv8A&#10;tpsf/wBDrpjkmLq/Z5Q9qYiaU1tFFczy/abfd9xP9bV3WN1tB5ssUvlI2yJ7v/7GtZNK06FYt2mW&#10;0MsX/LVGld2/39zuv/jlWJtYl+3/AGmBls7t1+/pkSWv/opEr0qfDdX7ciPanM6PoMEzfa18PX15&#10;Kjfv7jT4HlRKsaroN5DcRTrBp81pLL8u+8i82L/eRX3f+OVsPZ3Nzcee0rTO38by73oew3xS+av/&#10;AH3XoU+HKP25B7UxbbwlA+spc3moWk1pt3/6DFK+z/gMvlV0EOlaVZtKsVtdzRS/ddGSLd/wDY//&#10;AKHVR7Bvvbtn+xT0mlhfbu+f+FK9GnkmCpe9yke0kV3sLO5s5baWxgm+b5ZXlnSZP++XRf8AxynT&#10;TSwwJbNFbeVF9x0s0R/++9m7/vun3/mzb1lb5tv8C1UeaWH7377ZXpU8HQpfBAjmkXr/AFK+1KKJ&#10;ru5kuYkXYqXDPLt/8frM+eHftZdn9x6l/wBcv+qZPm/vVFZ2FzNP5FnE15cN91IV3vXVoiQ85pk/&#10;exf7zvUT2zQujf360Ly5bSv+Q1eWmlOnyMmo3UVu/wD3xK6NWTN428Jps8rWv7Sl/ii0mzluHX/v&#10;pEV/+APWUq9KHxTK5Swlzc23+tX5E+7vWrH2mLyvmi/irn38ctN9o+w+Fdbv02/upbtksNv/AABv&#10;N/8AQ6xZvHPiGF/l0rRtB2fOj+VLey/8D3P5Tf8AfFedUzTCUvtF+ykdFqqXL/Z57G5+x3tr/pFr&#10;d7d7xP8A39n8S/fV0+6yu6/x1pukqaXZa1Lp9zpSXW5PJuInRIpV2b0R2+9F/Gj/AMSv/eR1XhX8&#10;Z65Daysup6lN5/3vskv2JP8AviDZ/wCP1R865ufl8idHf523/favNln9OHwxL9kdnqWsW0PzS6hA&#10;n+/Kn/s1VP8AhKtB3JFPqti8rL8v+lJ/8XXHvYXPm/vZZIf9xql2MiRRNPPsZvv/AN+uf/WF/wDP&#10;oPZHff2rpiMm7ULZP9+VK5/xt4wsfCunebt+33twyJBDbq77m3/P9z+LZvf56wvFVzBZ/YrazsfO&#10;uJ2Zftb/AHIvk/jf+H/fryjxT441yLSpmvlCaYzfZWS1XY3monztFLs/hb73zN/wJa7cNmNfE+9y&#10;kSjyFrStat/Bmm6rp+uak80M0cDWcVpc/wCq8197t+6f/eX5N38XyV57beLLmwtb27guJrZb2dFu&#10;fOeJpbr+N9/8W3d833W/hp9l4sXStJeCeyttRsWZfIW+TzdvzK7pF93yv4dzptb/AL6rjNSaJrpp&#10;lVYWdt2wD5V/9Cr04x5viJO1ufFNpczx2k8izWixMrfulZLX7rP9n+f+PZ/F/ff5a63TZfDl/fXV&#10;zLO6aNYKt/PY6fEv2Rp5X2eUm90dV27fm+b+L7v3q8qtgLdoo9vm+Yu7Bl2rFu/4F/dr0S7uB4Zs&#10;ZotPFjNK8jJPM8FtcOU3+VEu9l27v3W7cu1m+98vzVjUh/KI7OUT/wBn2qWFlpUZNuk0qKoa8jX7&#10;ojkhMrs6/c4X5vkRn+78pWS/jJV1bTrv7PdaQsUs8S3GlRPEZmVfnIdHG1d0rnYhbbu2/dorz3CQ&#10;Hs3jy2Ww8L6hcxPPv2fNsb+Fvlf/AL4X5v8AgFeNeKdbg1i4uGuZ/saeVEkT75W8qJU+dE+T7rt/&#10;cT7yf8Cr1+bxD/at/NFY6rBZxWq/aGS4RN8sWzf/AB7Pl+58++vMviL4A1PQdGl1q2b7fpWoy+au&#10;p+a7SyxNv/2/u/w/xfc/31rzstp8nu1S5HO6PrbaJdbp769fStrpL+93S/3fkil+Vl2on30rY8Nv&#10;p9jP58X9l3mn2v72C3u5UtXlZtjJK7Sv95P+eSfLu+VN6vLVSw8Ez69a/ZrnxA6L5DXDxXFtL9oX&#10;dtX7kr7fK81tm5Pn3/w7PmrU034atZw6U2r22mpp/wBp+yvd29yy3C/PuS9aL5dy/Oq7du7a+377&#10;V7NT2RERnirUdOvNafXLP7Ncza1bbbZYpbpJYLxdjbN/+6+3+H7u1VX7zci+r33hu9l0/V1ttSi0&#10;tfNXT5d9um75Pn2fI33drfPt3f3t1e6+Nry28Q3VxpU+mXOpXsUUV/8A2nfWt75yWq7FldEZNyxO&#10;yfxv97fs++irw+o+HvDmq2d14om1C+0q7v8A/iYQJqGnTrbwRLKiokU6yr/EmxW/uf3W2VnTlHl9&#10;5Fmb4P8AGyabYW9jqsFg8U8TKt3rNmssUC7GZJfm+99zbs/2H+RvN+XY17xnrdt4N0+zg8R6I6XE&#10;U+oM9x5qPbq0qOqL8i7/APc2sv39n96uDsPCMulWj3cD3lzDKz3CavpkXn2SRLE37p9y71bzWi3f&#10;N/wBtq13dh4G1fTdG0+DQdV1CF5YpU1H7DPaypFEyI0qr5Fxub+L7+1fuf33qqkacJcwGN8Pta16&#10;C4utS0PVruTUP3USqFXykd9yvLsVNzLtV9uxG2r97bsra8J/EfSNR1bUE1rVdNfSL++l+2J5cu99&#10;zO6Jb7tu2J2/if7n95N+1soR6lc6TqHhrxr4f1GO6aSDyLuDSorXZF5u3zWZk3rvf5N+zc3zfeZd&#10;tS6V8L9X1L7BBok+nyWsSy/PFYu/7/yvuNLs+VtjJuildU3ff3/vamUYS+ICLxPNodzqTeVqU2m6&#10;VLeTyq6adt8q1X5Lfbbt5Xmq6unzu7N9/d/Hv6TwN/Zt/eae2qxaekVrO8qvq21LvZ5UX+4q/wB5&#10;Hd13Mn39zvXByaJbaRoN3Lq6MmuyytsuPKWK3l3bET/W7F+69w/yJu+VG3pW74Vmlh0y98QaJdz3&#10;zxebL/Z1lYxXHlS7vu3EXyLs2bv9IT5v4dlROHu6Ae0TPqGpeFYvDGhrFNZNbQXt9/acqtafY9m1&#10;4vtH+2sTy7/7tx/C2ysHxVZaHrEWqyy3mkQpFZ3Vrpn793laWJH+REZEXytyOq+b87Mj/PtrP8Pe&#10;PJZPBGn6Zof228i+02qS6hq3m/Z4IldNlu6K+3bv/wDQ4l+Zn3Vd8c394lv9qvtP8nW7+NYl0zUE&#10;2Jebn8qW3Typf3Wxdmx5VV2Xf87bK8+MeWQGP4JudX8K6XZS3Ony3+mXX+qmSX5IlZ32JL5D/Kr/&#10;ALp1/wBr+9Xd+G9bsfBn9oafFeXd/wCJfKaWXTPIit3SVpf9VFu3tu+59/7sWz76p8nBeGL+58A6&#10;TrWmeJbXVEvbWVJ1sbHyPs/mrvaKKXam77ybvv7mZH/iT5+y8MeHp/CWuf20tmqaxLBFcQRSrb2t&#10;w90ybHT7Ovm/f+ZP4fmf5E3/ADKqoHYWF59j8JWmq6g8E3my7J7i4gdPKl81PtCb1T/e271XZs+d&#10;/n3LLrFhplnFFc6ey3NpLvRbh/neX/gH/jn+8jv/AB1YubOx8QyxLeaDc/umWKVEvJZbi3uN7/PL&#10;5T7W+SXf8nzbX21S03whqDxaFZ3OoK8r74m3/andNv8A11TzWXZ9x/mT5Pv149ePNEuJUS8l8r7v&#10;yf3HXbTfJXZ5rLKj/wAKUzVbbU7aeFtuyK4XfEk0qO7J/f8A+B/5dqi+x6g8ErNbM8v/AF9bP/HK&#10;8aUZGoyZ5d/kK/2aL+LYn3qEm+xq0ErSuifed6ihRni/ewSwu399qLlLN3eOK5nmuP8Anl9+pAl+&#10;3r5TyrP5Oz+B22b6Ee2+y+b5reb/AM8kWqkKW0z7bmJZnX7u/wDhrQ862m+XcqfL8rxLUDInmi2o&#10;0rS/8DXZVv8As2JNIlladZre4XY6O1Qw20DptnvmdP77rVtNKiRN0H/Hun8brTEfP9/5uiXV3beV&#10;/pETNFvdfv8A+3T7a/g+y7bmD52+8711Xxa01rDV7S+Vlmiul+b/AH1/+w2Vw6efeb4mXf8Ax7K9&#10;+l70eck89+Ivw4Wx36lpC/6K3ztbp/D/ALS/7NYeg+LYxCtrqVtDc/LsimdVR1/4F/7NXtnnS7Io&#10;tsf/AHzvrz3xr8Nvml1LTYtjs26S0VP/AB5P/iP/ANmvo8LjI1o+yr7kS934SXToV1JbhlvraWLy&#10;G+SWVXdotnz/AOfl/wDZq4m9sLrwxq8t7pTMkCN8yfe2r/tf7NLomtPYzW8E86/Zd+yXzf4V+7/3&#10;zXWwzKjxSr9z5Xbzv9//APYrtjOphZ3jsR8UTq/h944i8QLZQeatn9lgaKS3SLc7t8qxf7yqm5d/&#10;3vuK3yIjL6Eky7tu759vy180XOkXOj3n9paLNI/2eTdviX7v+7/eWvQNF+Iv/CRadbuUEWu2Eizp&#10;Cv8Ay3VfmdU/3tu1l/u19JGtHFR5jhlT5dUfbnwW/a98R/D3TbLQdab+2NEtfkge4b97BF/zy3/3&#10;f7n9z/c+WvpC8/aW8Kv5Uq21zslXzf8AVb9/yf8AfNfnJZ3PnRW8U/yXbwLKybt6On/PVH/iV/4H&#10;r2b4M/FrSvDdu/hXxtp7ax4Pum+WWJf9L0uX/nrbv/d/vp/9mrXyxh/Fia060v5j6im/ax8PI22K&#10;zuX/ANt1+eqU37W+lQy/LpU/nfwvurTsP2V/B3i3SLLU9I1f+0tPul82K7t5d6Tp/wCytVh/2P8A&#10;w1D/AK++nhTb/wAtZf8A2StufAnT/tJzN/8Atjecm2LSJElT7qbqz/8AhsPUEglii0r/AIA8q12y&#10;fsr+AoW3Ty6lef3dkvlbP8/7ldh4e+GPhDwwqNpXhyyhlX51uLhftUqv/fR5d+3/AIBtrGWLwUPh&#10;iEaWLn9o8cT9qLxff6dvs/C/+iP/AMvHzbF/4Fsqp/w1d4jSLb9jtPN2fLs3/f8A/HK7j4u22+zl&#10;aXd91/4a+WpodlxKu37rbKinXpVfhiY1Pa0vtHoHiH9ofxxr29YtXbTYmb7mnL5X/j/3v/H65/wZ&#10;4kvJte3X15Jcuzb/APSJXf8A365p0p1heNYX8U6/wt/HVz9+PKc0asuY+2/BOpNeWvzt/wB911fy&#10;7q8k+FGvfabC3Vm/h2K9bvxa+Kmn/Cvw/wDbrnbc6hL8lnY7vnlb/wBlVK+flSlz8kT6GM48nOer&#10;aI8V/dPbW217pFSVot/zqv3N/wD45XTxaHsX94yp/uV+XWlfGDxRD8Q7fxHFq8ltrcs6p9r/AIF3&#10;fwbP7v8AsV9G+KP2tvGtpFpSR2Ol6b5s6xXkvlM/3kfZs+f5W83Z/er0YZbWn8Jx/X6f2j64vNH0&#10;/wCxOs/yIy/652r5d+K/w9sb/wC22fnrc/NvilibZXhvif49eMfCXxK8P+KL6/1DxDpV+suh3OmX&#10;d99nt4riVPNilRNm3d/osq/c/ir2/wCDnjyX4o+F7vUNVigs9Tiuni2W8DJ8mz5H+Z3/AIX/AL/z&#10;Uvq8sJU9nMPaRq0+aJ8r69o8/hvVJYGVoXVt6ui//FV5v4k8TzzfEHT1gaJE0tfNlillVElZvk2f&#10;N8vz70T/AIHX1h8e7PQLOze51O+tLC7RdiwvLvlbc+xPkX+F/kr8/fiFbL/b/iiK5Vptk90i/N87&#10;N8/lf+y1pCcOWVjjrfAeoeGIdI8N2v2m80jS0S6b9xvie6mgf/vjbXdW3j+K5Tyll1J0X+CKL7Ol&#10;ea/CDXtQ8W6Ja6e0Xnar5X7p7iX/AF6f+zt/8RXfzeAPFk33YIIf9xlrb6vQq+9KR8nVc+b3i8ie&#10;Dk0aXT20FntJYFt5Xlbe+1fuIjs7suz59tfPXjDQf+Eev38pvtmnu37qXd/44/8AtV7a/wAK/FEz&#10;fvY4n/356Zc/BbXL+1ltp4rbypV+b97XTKnhuX3JFUMTKlIpeANHXR/C9lFOvyXS/aJX8r+Nv4H/&#10;AOAbFrQmTZOkDSs/9x3b73/2VW7+z1PQfJ0/U12bk/cPu+R/9jetVk2zI8Fy3+7sX79ccj62lKM4&#10;e6WbZ7aZNsrSean9xdn/AAOqkyNf7NzL5qN8vyu9VHeJJXVn/exNvV/v/wDA6vfafOXcreTLF/G/&#10;8P8A9jUGxj3kM6O/7poZUbYyO3+d1cj4k8Pecr31n8ksTfMiLsr0O5tmubeVnbybj+4i1iTQs+9v&#10;9n5on/i/4BTjOwEXgnxaviGL7DfS/wCmxfJ/11Rf/Zq6uZJXlXcq/L935U/ztry/xJoi2dx/aent&#10;Ikq/P8n+fvV2Xgnxb/wlVhsllX7XEv71If4/9uvqcJi/ax5JfEeFiaHsveia2+KFHVmX5P7n3KPt&#10;MU3yRKz/AN75asTQskW1WV4k+6j1X+ZBtZv4f4P4a9M4RlzDv3tP++f+H5vu1URF83zVVn+b77tv&#10;q99piR/KVfnf7tDoz/e/79bqAMfXtKXUrfzVlVLuL7v9z/crl7Z50uE3fI6LsZHruJrZXb/USv8A&#10;Nv2Pu+SsnW9E+3xefAy/a4v/AB6vGxuE5v3tI9PDYnl92RVtvK2faYmV3+4yVUm+d0nRd+77yfx1&#10;UtpmR3+b50+RketCGbYvnwfPu/uL9+vmz2CKHUpYYvK/5Zf7C/cqJ4V/i2+V/wB97KlvLN9rzxKv&#10;zfPs/wDZ6qI/ybW/1X9/+BaAJtB26b4r0z97I8TT7Fd/9r5K+gNN/wCPf/gVeCWG2w1fT/uvuni+&#10;5/D8/wDfr33RH3xba7KPwnNV+IvQ/e+7Usyf6PL/ALtTIjfxVK6Lt21uSfPPxy03zorS5Xdvil2f&#10;99f/ALFeRQzfZndlXe/8SP8Afr334wWazaHK3y/umR/nrw2ZPO+VV+eL5K4q3xnRT+E4Txh4V+07&#10;9T0yL/blt0/9DSvObqy+0J5kePN/iVf4q95Sb7M+5VXcn3kf79cZ4w8Ktc+bqunr9755YU/9kojL&#10;+YDydPv16F8D7hIPiVpnmt+42StL9ERpR/48i1zVzpa3iPJBtSVP4E/iqXwhqZ0TXorny2k2pLFs&#10;+7u3xPF/7PVFn19o/h6C5e0sV+d3Wwsvn/56tL9of/xxEr1zwt+zP8RfHETz6b4O1C2Xyr+XdqES&#10;2Su07pFb/wCt2bv3UTP8n9//AG0rzb9iH9sXVfhF8V7u01rT4NV8P+JbpvtKW8C/aLVlRVR4n+8y&#10;bURPK/8AZvvfpd4j/ax8EaK8sdlNd61dRJ9y0gZPl+b+Jtq/wV52JxccP8R3UcLUr/wo8x8seIP2&#10;BPFWlXcWoS6hpKaTFeWs062jS3EsEUFksX3Nibv3u9/vfKlc1oP7JGkQ6D4ra5l1DW9Q0S1l0/7y&#10;W9uz/Z0ukl2feRt8qfx/wJXrHgr9v7UPif41ttKtNKsPBmi7bqa61HUJftTrFFLKif3EXf5D/wB/&#10;7/8A302b4i/D62v7u+bUNZ8SPqjfarq7mZrWxl3IkX723/dRSxbERd6RS/8AfVelhpe7zyPOqwal&#10;7pL4k+HXg74Yz+H57G20/TdVtdTif7JaRebqF1E37h/k/wBbL8kv+19xK6vR7O7/AOEy1XV9K8NX&#10;1/aXmk2tva3GrP8AYE82KW43o6N+/X/j4/59/wCCvFNe+Pd5rGm2mkeGvD2m+GLJWgvWsbeLfd29&#10;xBKk+zZ+6X/ll9/ZL/HXOa98S/EfjCKX7drl7eWUsUSTwvL5Vuy/338rZt/u/Onzb66ZYmP2SPYn&#10;O/tf6rPZ/CXRdMudc0K21WLxvcXS+G7b5r5Wa9vV3q+5WeLbLt/491/9lrylPAetXlxLH/Z8sMUE&#10;tha/6Quz91Enmu6I3zN87/wV6M7y2yOvmwWcUvyeTtWKJ/n3/Jt/dMvybn+6zVasNNvL+8/s+ztv&#10;t9xLL8tpEvzun/Xu33f99G+Va451ec6Y0+Q53wxoM/hXxNpXiGDU/wDTdNvry9iexg81E81/v/Mj&#10;7WT7vzxbfnrtfEPj/WvGFwjavqElzE863EUNxdf6Osqpt+R/9U399k+X5n+4nyV0dh8JfF/iR7Kf&#10;7D9gt1Xet3fS+UkX+5/y3X/Z3o1ei6V+zfEk/m6nrVy/mq/yWMS/xfwb2Ta3+/s+b/0LHmkHungl&#10;ynnaXFEzT+VEsSRW6RfJEmx9n7pv7/8Aci/h/wByptK8K33iGJ5dPsb28liVPkt99x5Xz7f+u67P&#10;4Efcv8VfUtn8E/C/h5dv9h2lyj7dr33+kfP/AH/Kb5Ub/cT5q7WFFmSGDa0Py/utnyJ8v8FAcx8x&#10;aV8DfFlyj/bEttN3s6S/bpUSZ0/gf91vWX+9sdPvJXe+G/2bNKs7VGvNQudY2y75beKBLeJn/wBt&#10;Gd9rf7m2vZn23KeQsSw3H8Lwr9//AD/c/wDsGqv5MttcRbovJl2/cdt++gOY5fw94A8NeHkSWz0W&#10;2fZ8iyyo11cRf7jy72T/AHK5GH4dSfBnxlL4x8IRSzeH7xdmsaDb/wDPLf8A623RfvbPveV/vqn3&#10;9texppsupebJBuSVvvb/AJP/ALL/AIHWfea9pnhv5tT1C2sE+40M0q79/wDwKgDo98F5F9uuZ/tM&#10;UsW+1mSX5Nuz79Mhez+1bmnlvJd33Nvyf7FeX+If2gfCulJ5GmfadV+XYyIuyL/x7/4ivP7/APaB&#10;1qZXgs9PtrCJ1/j/AHuxP+Bf5+eo9kX7Q+ldSRbmKJbmBofKb9xNu/77+f8A9k/+Irir/wAbeHvC&#10;vm/btXtraWL71vb/AD7l/wBxa+etb8Z694hX/iYa1e3Py7PK3fJ/3xXnWleNtM1vXv7P0+C91V7V&#10;4vtn2dfK8qJn+/8A3m+Te/yI33KirUp4ePNI5qleMPiPp/xJ+0bodsqLpWi3NzcKv/HxcNsT/wCK&#10;rh7/AOPfi/UklW0lXSonb5fs8X/xVVdB0rwr4h8OXd9FctDv/wCPNH/eu8vz/wCjv8/3vkf+Bdn3&#10;vnSuUvL/AE/R4t15P9m3/Ou9fvrWOGxdPFR5qZEakZx5olfWL/VdYl3anfXN/tbf/pEr0yz2/dZV&#10;T5v41qlD488NfIsV5HN/eRPnes9/iXoPmuss89t82z54P/Z67y+Y6v7HZ/P8ywy7fl2VUh8pJdu3&#10;5P8A0Os+Hxzoc3lLbajbJtb5U8/79dHo+jy+IbeKWBf9Hf7tw7IkW/8A322LSk1D4iTE1Wa20q1e&#10;eWVfn3pEjts81vvbN/8AwCvNNN1i48R3dxc6vqC6F9sSLyJbK2aeKLyt7InzblZWbzfubdyt83zf&#10;LWT8c/EesRXUVtY2mt6b/Zss+93t/KlnZV3bYt38G1WZv7qqjbdtebeHPGDafLdDUdHmkF/NFarM&#10;lju2PG6b5U+Zv3vyv93dt835NrV8Rmzq433aUvdPPrylKR71e2Evh+BdU0uxu/EcFvctK0r3OxF8&#10;pU+eJNu7ytu7a3m/dZPmZd6rBJ8bbYaO+oRtaXMzRbvNuHlXd8yK37ryvm/1q/x/3/urXlGifGnW&#10;Xlig/tJrFY5GW8+zv9j8pVl/3GX7q/dRf7n+0tQeNLqLU43uUu7uLT3k3z3EUfm29q0mxmaXYu1v&#10;vbvur80q7m+9u+awuEr0alp+6/7v6mfNLm/dnult4y1K71N7RbS5huLVlupL27Xynt7XfuRNm9dq&#10;vFs+9/FsVl/e+a3ZeE/G+gyxSwPa6W+oWrNay7LnzXeXci/fn+Vvl8350RvuJ/rd9fGkfivZ4rih&#10;gvmt4rCNpWvYYtr7V2/L5sW77u7/AGVVkX52+9W3qXjjX9P1Ga6TULu0TWFfUUubiNJUi3fKuyX5&#10;lVlbyF3r83ypt2/LW7y/FwlzUanLJjpVKtJn3feard7NFl+zNYRWsW9obi8X7RFLE7qmz7nm+b83&#10;8Cr8n+5WPbJLbfZIra201/7ZaKVdTmiW1RJWt03+aium5tux1Tzf+Xf/AKZfP5Z8Lvj9pk0H9n6r&#10;c7LL5XW7eVLhFfyk3u770/1qOqr/ABbpdtejaV4w8Oa3YfLeaTf+bK+6V53i82VonZ/u/KzfPL/H&#10;u+f/AGE2+bUy/McLU/e+9/5MfRyjLm5gvJrG51G4tILmS809tTn+1XD2P2q3+y/Z/nuJZW3rt3b2&#10;+d/m+Rt7KjLXiXxh/Y61GfV7S50u88OW+n3nmv5UVm8Xlbd6+V8u/d86bfn+be+35a9ys3vtHn0/&#10;V4L7/iYSqlveahKyO6/J9xEb7q/Pt+Tayr8vy7NtW9N1V00ays1ZbmWwtVR7i4nlf960r73dPut/&#10;t/P82z59yPXJh8xq4SV4/Ec8pe8fHs/7IOtLbS/Z7rR7rUPK82W3t5X85JfKZtnzp97+Jq5XUfhD&#10;4n8M67puja9p66Vbpdbmu5fnt7XckX8Sq6q23yv++6+7IdKgudSuNTlTZLcMyMlwvlIiyvtdNi71&#10;Vfvp8m37/wA/zfNViGFoYHg3L9re8i3P57PvZURvvy79v9xX/wBtN/yJXfDPsSvjM5SPz78a6HqG&#10;m6jdQalbQW13a3P2JbjzX/if53+8zMv8W/b/AB/xU7w94yfSvF9vc3k9zeWvz+XNvZH3bPkldP8A&#10;vn/gO/8Au7q+15tK0qa6e8iWyv7RooopbiWBZdm6VNm1ld9u9ET7+75U/h/ixLnwToOtywy6Vbaf&#10;De3E+68lmsYvm3Jtf5Nnyqivv/2diP8Adrto8QKMffgRzSPku7+KeonxbdavEy2z7WuINlhBsXc+&#10;1/vO+1f4f91E/u1Zs5PEPxc8U6VompajPqvnyq0H2ieKL7OzbmeJUdki/vfc2r83+21fY1z8PdB8&#10;Pas8GkaZYQqkWy5vkVNyfPtT5tm5t++Xen/XLZ8iPu534tfE7SNEg+w6hqcX9qy2cSyvYrsltUnf&#10;bvd9jr/Gn97Z/Am9K6qWaVMbL2WGpB70z5e+OXwLtPAt3Yw2uvWz3VzE7+TrMTwXBVU+8rLuVvmR&#10;/l/vfL89eW23wr8XTi1Fhp7Xzy4dRAy5ZdiMfvfN911/2W3fLur1bXb6fTopZ7vWW8Qwea8S6fqa&#10;ys9xEsvzSsy7P4U+4+9V2tu+Vq9a+AnwuvdE1mHxLJPC9lAy6hYpb2rb4pdu5IkTf/eTaqu7fL/t&#10;N+6+lnif7Nwv+0S5pDpSdGXKj511j/hJvttro2uXNzaS2sWxoom/2Ufazor7vl2/e/2a7PwJN8QE&#10;t7jShp76rbvFt8kwSvLEm396237235Nj/wCy1fY9/Dc6l4tlsYGtrm7vYllllu2WV4pWfYjvui+6&#10;kXzfPu+/u2/coW2uf7Om+3eXbS38Et0zxMn3Nib/ALOzOuyL767tv3ok+WviqueRqw5fZG0q0q0u&#10;aqeVeHvg/feLdLa81WxnhTaiLb3F1FZSvL913laVXWL/AFvyoisy7E+T77r7VonwZ8NaPLLeaRob&#10;TW9g6vO7tBvidUfem/8Ai2Ls2um5f3v+xurC8Q69rP8AYNlquoS3OpfbLWL53Vl8pVfb5W9W+Xez&#10;y/c+bc/3/k3NN4gttQv/AAc10y22qpFdPe70idJfPf7PLs81ndl+6/8AF/cr52vjKtWPuS5S+aPw&#10;yN/xDpuoWy6fc6VP513cRebKl9E+xFXZ8ibUfb8+/wD2tyI3yrsVed0q8sf7T2yrre+62+R+6ili&#10;t/nuF8p/n3LLt3/J/EqLT/FnimXwnYaemq6qsP2VWil+1sjvLaxPuSVH2fvVT97u2f3P++uJ1P4s&#10;2NxZ2t9pEc+m7Jbh21C6bynlTe/lbF37l+/FF92L7n8Lb1WYUa1Vc8THmtL3ju9Xtm0yK41P7XqW&#10;q3ESXDf6PefZ3+dE2bfIfd/rdnyI6rt/vfPu4e58VaZNqM088upXl08rxXUU213lZkX53f7vyO7/&#10;AH3X+D5K4fxJ48h1iCJbnxBZeTBawJFaPOmxm3oq7It23bs3P8zt8yJ/EtZlj4p0/wAiWXzLa5uI&#10;m32yKyyo+1EVE2L8v3t38C/3a7/qMuT3zmlKUjsfE3xH1a58TaBo2iSLoS6pZzi+lsX+3pKqvby/&#10;L5rovzNs3fe+X7v8Nciuval4wlT7dHZJcPPP899fM/8Arfk8pn2uyqm/f/dbfK1dh/xTmsa7pST6&#10;Vqz29rpk9rK/+jxPbytLb/Om5Pm+VX/dP93f/wACc8N+G7bSrq4ZYFmi3XXyeVt+SVHTf/st9yX/&#10;AHk/ir0peww8IQggjCcjz2G5v9S1PyorLS98Tb1ZNQZ96Mnz73aL5l+R1+9/G/8AfrrLPStStrq4&#10;ltlgs0Zlia4Sdt+1XdfkRk+VvK2bPkVa6Oz0ex02XyoooLbcv/LKJU/9BrSvLBnt4lgitvl+8/mo&#10;lcNXGe97kDsjhjk9L8MwaRY6VB5CzfYbFLJX+ddy7E3vs/29taUzzo/9xP8AbqxM6o371t/910l3&#10;0O89z81yyun8NYzqzqe/MuMeQru7Ivyr97+5UNsm+B/tMUvzfwb6sO7J8sXz7/vOi1FvldNzT7Nv&#10;8D1gUW96w7Fgtv8AviKnfv5nRWi+f+/VfZqFtButt0zv/Hu2UQ22q3K/uvnf+JEajlAs/Y1R32oz&#10;7Pn+eqz+fcxbp52fyvn2JU1zDLbNF5Vs2x12t/pW+jZBvdp1khiRfm+aiIEL6xFsT91K/wDvrRNf&#10;wO8UXnrsb+Ddv203/Rn+aznkmTb991p0P2GzfzfKgSV1+Z3Wj3QFuXihl220s8yN/GkVVvs0V5ce&#10;V5skLv8A8AqxN5DqnlXMsL/xbKm+zWb7JZZ23/wpsojygRTQtZz/AGNmWbb97ZTJtSlSWK2ii/dL&#10;97YvztVj7BIj/Mywu33X/v1DNc3KNLtVd/8AFMlAFtNSs5p9sUH2aX+FH+eq95eRTP5SssMv8VMt&#10;kubm8ivGgV/9t/kqxDNPNLKywQb2+T/Ub6OUBsNmrwfPZtc3bfItxu2bals5rzSk+x/2rslb72z9&#10;7Us00XkeR5rJL/F+92fNTbPUtMs7+KCDbDL/ABO67/mrUgqJDPDcfwwy/wDPV4Pv1XubPzrhGW5k&#10;Sbd8yJBsrqLmZHil233nSxN8qeRWYk19qqP9s2w/3Xt0p+7ECK8sLG5l3RWLXO3+B5dlVdiv88ED&#10;Wzp95N3yU7TdNZJ5vPnkmiX+NF2VLqWiTwrEyzsiN/s0fHECvNbfc/eyTf7H9yia/lmtfI2yeV/1&#10;y2VFNts5fl83ev3n82n/ANlT3kSM1yyb/v7G30Rpc5I7ZBebYt371vk/0ipnRtKuE2rBNt/j3b6x&#10;5rNkfbPP/u1ds7OBH/i3/wAVRy8hfMXbxFe6RVZXlf5/3K1Xmtm02XdLZwea39xfnqLZ8zsu5H3f&#10;fSpftk/yRbdm9v8AXOlUINVuZbm6tPs0sqJEvzbKt21zZzfury2Z/m+R3aj7Zc2175W22837m/dV&#10;e8SX51li87/rk1X7xJ1FzYaHpstpKs8Wxl/exeV5tYWpQ2c2+KJpbn/tls21nw2zIyOkXk/7btTn&#10;vFtrd4pWbzf+mLb99BRbe2tof3/kQI7L8qb6qXmm2N5deb8yfL/AvyVNbWcU1nLLKjW391Hqv837&#10;qCW5ZE/h2LQPmK9zZ2f2iJfKab5vm2LsrqPDFmt5r0Wqqv2a00NXdfl+9dNE6W6f7yb3uP8AZ8pP&#10;76Vj+HvB8+t6i6208iRRfNdX0v8AqrWL++/+1/dT7zV2t5Na2drFp+nxNDpUW9085t8srN9+WV/7&#10;z/J/squxfuJX1OR5bOrV9vP4YmMpFJ7NYYtyt/FTkeV02tK0KL/G9RImz/VOr7v4KlR5ZvvRKm9K&#10;/RznIpnWZ03S/Pto2XifMys8T/xutD2fkz/L877flRFohe6h/wBb/vrQATQ+cj+a3zpTPs1zsSWL&#10;cm3+NK0PtkW3a0G/+9/s1Ve5lSX5fnTb9ygB1tctDsWX/gNFzN5yfd8l9v3/AO9UX2mB2dvuPu++&#10;/wB+orzzX+ZW3/3qAB7lkX/SVZ0X7tM87zk+Xd96mQzKjIrRed8nzb6wviLr2oaD4Xl1LSLNZriJ&#10;v3u/59kX9/ZQBpv/AKM8ss7fc/vtXmmsftOeFdNaW2top9YliTYr2iokTt/v/wDs+xq8V8bfE7Wr&#10;/wCyz6xdNeW8U/8AyygiR9rffT5Nv8NeY3j2MOqSxaZqUd/abv3Uz/un/wCB7tldNCMZfELmPe7/&#10;APaQ1DVbrzba2l0qLymia0hlWX5P+eqfInzb/wDgH+x/fwdKudc8Q+KtP1iCe2v72VkdbTU9Wiil&#10;b/tq2xYvl/g+78n/AAGvP/CWgy+KtU+wwJK8qtt326vLtb/tkj1lNrs5Pn29q6rA3zXEvz+Uv/fH&#10;y/8AA91dM5Rh8IRjzH0rpXxIg0Hxamq+E9Dl0201K8liW31Pbsli+d0i+Xfu+T5Wf7rfPvT+7N4n&#10;8bWPhv7Xcz2zaVaO3zaZDLFLErfPvT97Kn/j/wA3zp9/+DwKGHxp4pNpFbRXz2sjvLBcWqN5X93/&#10;AFsX+fnrsPAPwc1e58TQ3PjjQ9Sv9K3I7L/aMXz/AO0773b+7/A33/4a5faM25T1L4ReMNI17xLe&#10;6ZpWoTzaf9l+0LbvFsSCXenyI+9/77/J/wB8V7XbWyeb8rK/92vL/Afwu0jwrqWq6hpVtJC87Myp&#10;LL5v2eJn3bEr0K2ef/VL9z+/WMnzSJJns4v+W/3933KY9t5L/uvn3/d2NRNMrrtafem75Xdqi2XO&#10;391umiT+5TIJX2wp80u/+8n8FVERZk/cN8/+7V6Gzkv5Ui8pn3/wIvz06bQb6zluILnbps0X3k1C&#10;dLX/ANGulZyqJfExcpX8mf8A5aMv/APnqvNZ/NE/8f8AFViG/s4YPm1e2mf+K3i3O/8A33s2t/33&#10;RN4t0NLja0GpX8X+6tq6f+ja4amYYWl8VUvkkVfJltvnb+983zVYS8Z/liXfK33v40qo/iGV9Il+&#10;zafaJvbekt2zvKn/AI+i/wDjlZ7+Ktc+1ebFffY3f5W+wwJZfL/c/dIleVVz/CQ+H3jb2EjoP7K1&#10;O5tftltZ3P2dPvTJE+xf+B/dqKZFsLjbqF9ptmjLv3peJcf+iN7f+OVx9+6vKjXlzc3N2z/xs7/+&#10;P0O6/wCq835/4Udq82rxJL/l1SD2B0uq/wBmWcG65urmaV/9V9kg328qf7bs6Mv/AHxVT/hIbGzu&#10;F+w6ZFNsX7l9eb0b/v1sZP8AvquXv7+8RPI270T7zo1N+zWL2qSru+9877a82rnWLn8MuUv2R1D+&#10;JJ7y3la2vLLTfm+a3S1if/vh5UeVf++6zNV1trmz8jUJbvVU/wCWX2i+leJP+AM+2sx/syQbYFjm&#10;+b5XouUa2VNssX73+/8Aw150sXiqvxVTaMSlZ2ypPcXNnodpbPL/ABpAiV0FnZtqv7plgvNv/TXy&#10;qxIb+8sLjf8AbFmf/rl9ytCzvGTe07W3m/w/Lsrmk59w5Qhhur+KWK2XyYovvI8u+h9HZNJ8+WKf&#10;7W7bPni+Spv7evHi8pp7azhT+NIvv06a/ne3i3Xkk0SfwUhHO6V4Y1XUtS8qxli2fxO/yVoQ6JqH&#10;nyxM372L5N+6r8OpeTBLFBF/rf8Aa+dKoWybH81mk3/7b0Aczr1+ujvZeVFv+0T7JfNlrxjxJ4qv&#10;ft+qtY3M9tLFcvLv+2RSo3y7d6fKn8G/7n/slejfHrRF/suy1CztL15V3LLcWjO/lQbPn3L93b/3&#10;zXg2t6x9vvb1mW2hSVv3WxNibV/uf3Vf+5X2OV4aEqXtTkqSNS58ealcwQ2y3rzWsC/ui+z7VF/t&#10;eb95flrDfV4o1vLZA0NjJ/q9+ydox97Zu2fL/D8ybf4v71Ym9Uf7rJvqL76bfm2f7tfSRoxh8JkP&#10;mhgub113fJu++lLc2+xVVfl+X7/zL/47/wB81DG6rKrJIqM3yv5ta4ilslYPMzJ5e91ZHVV/8db/&#10;AOJ+7XSWVLRGf7NPJMyWqyeRH8+5l/i/9m/2a2PMvtUvxZWyi5ujcfK+U+0yuz/L83975fuq1L4a&#10;uDoPiO3ujcW1g6RboJ5ZvMVHZPkl3Krfc3b9v3vl20zSLZreGGa0N2J2nVF+zQbny38O9XXd9z5f&#10;+BVlID13QfBviXSJ7O18Q2U+oiCJ2XTpZ0uleJdibIo/3qFVZ0bcq/8AoNFZGpeI4tU0mLS1Cfuk&#10;dHe4lcEJ5u5UEv39q/3/AOLftbdsRqK8n33uxHvniTwNpniG30++lvLvR9Pv5ZZZ/sP+kJFtifZv&#10;Rfmf59nzvF/fWtvxDt03SIlg1CWaX5lifzXie6iZ3dEeVdn7p1fc33dvzqm2uH8Sa9rVh4rl1W21&#10;CLUv3WyLUYYlSV9yfunZF+Xd8iJ/vJ8/zfK9jRPFun6JeaVeT2bTXqNL58qKrbZ/vp8/ybW+4nyO&#10;q/7H8L8XLL3SzqNN1Wzv9R3arOupWUE7vqzvayokrr8zonz7fk2JvR937qL/AGHqp4n8MeF/OtFt&#10;tK1bVbfyHia0t4k81oPNTfF5S7GVtrts+Rfv/Ju2VS0ew0rStGstR/tKXUrjVLqXyIbidUuJdsTo&#10;/muvy/vVd22fK3z/AMf3q0PFusXNhqmlWMVzdpd3TRW8qadKyfaP3u3fuZP9hd8X3GZN2z5Haspf&#10;F7oHOQ2EXh7wlNfaHc2SW8rfZ5Xu4ItkvyeV/Ds+b54lf5Nvzu29977tCz0eO28OXGg313LoOqpZ&#10;vdS6Zb2uzyIl3/O+59397bsdWZdnyfJVnxX8RZbPUdQvNKazuUuk837Rqe61l8rzXtXii3IjJ8y7&#10;t7vub52/g+XP0fVV8B+N5dDaW7s9H8i3uopUbdcWsrJu8p92/ar/AMaJu+X7m/8Ajv3pAVLDwfp+&#10;q6jFPJZ/2bvl3y31j8sUUSumxN8UqLL833nRF+5/wNd2awi1XVLfT7yD+wbKKxd7aaLzUllum+R5&#10;UaKXbt+dX3/x7Nz/AC/df4P1iDVdWu/P1XT9Bt7qJ4luIrVE+2JsRHi/g3Mj7/n2svzuu99iLVp3&#10;uU8W6VeXLafZ6hbrPFPaWiS3EUSLv2SokSbvn3/3vvP8iff2ZylLmA5j4l+H7Wa+tJLbULSbRb//&#10;AI+tPltl86KLfLvuFSV3b+L/AFqbF3fdT5mp3ibwU2taPceGvD2uWmq6ZdKl1Pd3ErRW8Sb3aL5F&#10;R2+Tei/Pu+Xyvl2/c63UtHsftlpPeTwXlxLP9nvrR4PK2q2xpUTzXdWVH+b7m3d9/wCesDwkjW0u&#10;281KCw2OkUVvtV5ZYt+x4vKld28rc0S79iqqJ/FThN8oHC6D8FIPCP2eO60HUtb02/uU8+40+J7i&#10;3+yxJ+9dkVNyy+a3yp838fy/IjV1ln4M0jw9a6nFY6fqVzMkVxFqz+U32SJfufZ3Vd+3ZsR/kVm/&#10;2/k+fQfW9NudZSDVbn7NFfzxXS6dbqlhFK670TZcM+2Vfvv8/wC6/gR60Nb1VfE/ii4l0+21Lyrh&#10;kia+tIv3su7+PfEjqq7/AO4/+5/HvuVWpP4gK83hiDSPC93pui2mmzfbZWR3SBbe4VWl3Ijr8m35&#10;fk2Pt+bZs2uiVSR9M8Va7F4n1CNbzUlnRZb3U4vs9lYbonl2Lt3q0X/LLzX+bdv/AN6utubxfEl7&#10;pWvahfXN5rSXUDtb2nlMjbkRbi3Td8zL9z/aba+z79c74w0eLQT/AGZoa22q6ZcRLb3WiPdQWvlb&#10;X/3Nq/N8yb9zbvN2fx1zxA5zUb5fC3jG+XUtPsXlvrOW10rT9Psbe9sli+RInlZfm2u6ovzJ95/9&#10;jbTfDGm69o+kpFo2m6XZ6hq1zBcb5fPuN0Uu3Z5u92+7+9Tb827ft2Lu+f0LTbz/AIRi1tPtywXk&#10;sssu3U/Knt9rMiOmz906s3yOvzu2/wDv/wB7pf8AhD9I8MRawttodtbaPqVt9i+wvfPFaNu81XdN&#10;jvt/5d9/y/Jv++2z5SVXlA8r1rUfFnh4Lp8uprrGlSxf2lea26ebcS/umV0ffu2bN6/L8rbWbb/E&#10;tdP4PSLw34VsrOK7sbxL/Ze3X2eLZ56fPs3rE+2Jv9V8n/oDVoaDbW15LqF5c2N7Z3Etn9qvJtWX&#10;yrj+NE8pG/h3In/ff3933MnUkgtriVraePyv4HRll2bv4N6/erycXVl8JcS3NcwJapBbMsOz7r7f&#10;uVFZuyal9pa8ab5f44qqab5Dy+VuZ3/ubalme5hTa3m/8A+/Xk8ptzFiab+0n+WWVP70VWIdHvtK&#10;2T+fbJF/4+1ZtteSpL5UDfZt3+te7Xe9Z95ps+pO+3VVmi3fLsi2Ucojdm02eZPtLeRNv+7slp/+&#10;g21u6SsqS7flh/vVmPYNpSbZ2XzV/wCeNPtk0zakt8rP83zJ9+pNOYu2f2x0RorFXiibfveWn2d+&#10;ztKqzqn96F3qvNcwPLug8xLL+FHah/7MubhJVgVH/wBioMyH4naJBeeCpZU2vdxf6Quxvu7fv/8A&#10;ju+vD01LZ+6i/wCB/LXtszq90i+V9/8AjevG/EmiXPhjWXtpV/df8spU+4y16uEl7vKTInh1LYu6&#10;CBYUVfm3v89V/wC0pXRNq79/8b1mvbN97cu9/wDap0Lyp8v8C13Act488EQ6kGvbGPybpv8AWwov&#10;yN/tf71cPoOr/Y5UiuWf7Lv+b5f9Q397/wCxr2f7Zv2eVuR/4t71ynizwM2qrLeW0Cw3DtvZN33/&#10;AO//AMCr2sLirx9lWIlEqh4/NWVZV8qJVZXWL5G/h2fN/D83+7WN4j8Mi1uP7Q06RYnRUm2xffZt&#10;3zsv91lb+Gs/Ttau9CZ4WaYW6y7mRv4P9r+7/wABrpo1+zWsUsHkXMs+5FZP4dybd33fvV2+9h5c&#10;0diI+8bPww8eW13qIivljS/liS33udv3WZv3X9zezNvT7rM2771eqPfxJe29s27zbj/VfL999jt/&#10;6ClfPviHQo757i+gaK2uE/ey7flSX+L5K6Dwn8SJ7m3tLTVGb+0LCeKW1uHb/W7X3eU3+0+zbvr6&#10;GliY4qJyTp8up+gv7E/xC1DR/GWoeFW1CSHStStXuILff8n2hdn3P7u9N+7+9sT+5X2LvaZ9zfx1&#10;+ZXwH8VN4b8b+FPELStDp8GorbtdzLsfyt7xS70/hbZv/wC+6/TX5q83AACA/38XTlCXvHo4Kpz0&#10;w/26l/26i3/PT/m+SuE9A85+J1hvspvlb7vy18m6xZ/Y9Uu4PmfY1fZvjm286yl/3fv18P8AxO8f&#10;+GvCWuXaT6rbO6/ehtP3rp/sPt+7/wADr1MIeTi4luqN12rx3xD+0g/+q0HRd+5flmvpf/ZF+9/3&#10;3XlniH4qeI/Eiypeanc+U+/db2/7pNn9z5fvL/v16nOebGnI+8PCvx18OfDfQ5W1C+WbUIl3rp9p&#10;89w//AF3sq/7deVeJ/iFrnxO1abWr6WJPN+SKW7l+SJNm9EiRX2sv+x5qt/wLfXyp4S1L7Hq6Syr&#10;/ov32dF+T/bT/wDYevoPQ/iL4Rt7PdqviVZpWXyp/s9jLLcNt+f77xJuXf8A3933P4q86tWp0PeP&#10;S+KHvEPjm8sfCVnEt9eXd/rcsqJFp1u3lfP/ALG35lX+9v8ANT/fr6Tf4u6LqVgljPpHhbw9FF9l&#10;um1bVtT/ALSuGlV0l/dW8G/+NP7+7++lfEXirxT4Yg8TJqumST+IVntnSf8AtODyktX37k+z7X+X&#10;5f4H+X53/wB6u40TVbO80RLyL/TN6/LL5vzxf7D/APjnz/erpwuJ9vH3ZcpjLlj9k9C+LXiHTLzV&#10;tMudP1O58T2VrP8Abfs8sEthYxT7/klRIpUb5F+T97/t/wB+uo034zS2fhLUILPw9aeG7uWf7R9u&#10;0y+uLW3l+T7jo2//ANDWvm/W/iLZ2e+CW++dN6eTaL5v/j9Yt/8AEi81LY0Ft867Hiu9RZrh0/vo&#10;u75VoxM8Ny8tWfMHNL7B1vjD42eLn+0aDqGkabprt8+9Im37N/yOr7/mrl/H/iFte8V6nqcqxJ9s&#10;ne6TYv8ABL+9T/0OuV1LWpdevN95c3s0W1pfnXe6f3/7i/8AoP8A47UupI02kRSq0vm2X7qV3X53&#10;i3/I/wD7L/3xXjYONGlKUaf2glGXKV/CE2oeGJklVZ7aa1l82B/u/L/A619sfCX4owfEjQfPZVtt&#10;VtfkvLdP/Q0/2Xr4Ps/EN1bXqWLL51vu3r/fVdnz13vhLxVeeDNbtNc0qXZs+8m75JYv7j/7NenK&#10;P2jwcXQ6n3Xvp2+ua8MePNI8W6NZanYz70ul/wBVt+eJ/wCNHWrr6lP8nlWbf7Tyvsrm5owPI9lM&#10;m8SaDB4n0uWznZk/jilT78TV45c6VLZ3sun6gypdxf8Aj/8At103i/41eHfCys1z4q0tGgfZPFbv&#10;57L/AAbHWLcyf981xNz/AGhqsH9tXK6+nn3jxJ/bNn9n2OsUT7IkZPlXZKjbP+mu7+OtKdTmPoMu&#10;9rD3Z/CXZpvtKeR8u9V+V9uz/wCyqvbXjQyoyqqSp8jbF3/+Pf3amtoYrn5mlVLiJt/9+nXL/aYt&#10;21fNX++3yf7ldB7w+Z2v/KlXb5v3GSb/ANApl5YM9r5sW7zV+9Ei7N1NtrxrZ3aBfndfmTbVqbde&#10;Teeu19y/Mj/x/wDAKAOde2TZub54t3z/AC73rkdb01vD1+mp6VKybG3s6N/4/Xo1/Zr5XnxNK+/7&#10;yJ/6HWI8MW35mV4m/jT+H/gdXGcoS5okThzmx4Y8T/8ACT6ak+5YZV/1qJWx5LfP5TbP71eVPDfe&#10;DNUS+tP+Pfd8yP8A5+7XpWj6xJrdhFPBtRP4k3fOlfVYbExqxPBr0JUpD3hZIvmb7/3YU3fPTPtk&#10;UP8AyylrThsJ3bfFBPNL/f209NE1N3dmtrn/AGnSJ/n/ANj7nzV188DLkmZLwtN9/wDc7vn+99+m&#10;zWyvKi/Zv9j5F+R62P8AhHtXtl3NoepfOv8AHZy/P/45VpPBniW8XzV8Oaoif33s2/8AiKj2sA5J&#10;nn+seG1mbz4lWG7Rf9V/frHs7xYfm27/AOCVHavXv+FY+Kni2r4V1Sb+86WMu9//ABysnWPgb4vS&#10;3fUF8L6lbJt+bZav89eJjaMP4tI9TDVJ/DM4Wabf+9iX91/EiVUvLPyYvPXb97fs+/Whbbbb96yq&#10;8TfIyTN/n5qt3MLTN5qrvT+JE/8AQ68U9I5SFGtpYmb/AFSPvV/7lfRHhuZdvy14Zf6I0MXmqy7P&#10;4v49lejeCfEivFEsrfOnyNXRRMah6eiM/wA1TTfItVLO5im2N9+ptY22zurV0AeX/FGH7TomoKv8&#10;UTba+eYU3/My/On3kevdvH+txPFLZxSq92/8G6vH4dEa2n2q37376vD/ABVhWCmUXs2v/mii/ep9&#10;6qXkywv8q/Pu2SpXZfZong+WDyZf4kdt9QPo8t4+6Ld538dcxseWeKvBLeVLqdiv/XeFP4v9tP8A&#10;arlLbSl1W9tJYP8Aj781Nvzfe+eva/7NZJXZV+fdslhrnPEPgOeH/idaYvzxfO0Xy72/21/2q2jI&#10;g9G+FfwEvPDepaVq+q3NompxSwbbfzfni/e7pdn8Mvyps+R/46+hUuY/+Eq0+2/5+rOd/wDvnZ/8&#10;drM+G9hF458f2/hxdV/s24lVJd7xK/m7YkdE+X5W+T5v4f8Af+5X0tpv7Oug209pfahPd6lewQPF&#10;977PD82z+7838H9+vk84wVXFVYzifa5Lj6GCoThI+L/BNnLbaXFLBbbJUnlie4t4l3/M7vs3xfNu&#10;+f5Ef+//ALddEj232f8A1W+W4X5f4N7b/uf88pf/AB2vtPRPhp4X0eV4tD8K6TC/353e1i/e0aV4&#10;S0XRIn/srRYNNidV3Pb2qxf8A3/xf7Dv83/oTe/S0hGB8zV1nOZ8maJ8JfFHiG1SJdBaGLa//H9F&#10;9n27tnzokv8AF/txP8v/AAOu+0H9ma8vJfP1PXIraVGRWSx3XD/9/W2Mv+58y19BbIHi+zXi75f+&#10;WUr/AN//AOKqJ0lhdNyyfN910+Stzm5jhPD3wB8L6V+/is5Lm7Vv3r6jP/rU/uOioisv/AK7DR7C&#10;LSovKsbaK2iVtjWlvEkSf/tVoWyS6l93bbXafxxfPv8A/savXNhB5W65Xybjbsl85/kdf/ZloIKj&#10;20T/AL+Bd/zfMn8dMtrnYv8AE9v/ALf+f/HK8/8Aid8adP8AhvoMs+ntbaxrG5beKx83ZErN9x5X&#10;X7q/8Dryrwl+1vLr11FLFBaXmoX/AJss+no6f6BEqfIm9X/et/ed9v8Ad2fcrGVWMPiMZV4wlyyP&#10;qOG2Z0+b99Zbd/yJ/D/7OtZl/bWemq/2q5iS0Rt8Ut3P9z/gf/s9eBX/AMcvF+t2cr232nRLRW3q&#10;nleU9wv8bp/Eq7/l/wCAPXE3mpT6x819eNNL5v35p2erjLnjzFxnGZ9Lal8b/B2jxeVLfSalcL93&#10;7J/8X8i15/rf7Rs95FKumaUsLo3yzXbb3/74ryRLZYU+X53T7jzN9ymJ8/zfLs3fM+2tgOj1L4r+&#10;KNeeVbnVZ4d33YbT91t/75/hrmnTY7srb32/ff53rQSztrxE3/8Aj/3KsPYLDFuXb8q0AcpNcrbf&#10;vZ52T5v7v36z7nxmjrttmtn/AOu0T767WG2ttssW797Xk/xj8Vah4YeKKJraztJV3/a3X599HNyE&#10;SlyR5jhfip8RfEdhf29suq/YNPlg+/Czff8A87K8zh8R+JfBXiaZZrH7TdlooIYtUjbev3tm5Hf5&#10;fvt/wL73zVf+JHiFfEmqSxT6lF/ovyRJYt5qSv8Ae+TdUHhzQtV8d+LV87y7rUorqLFw8TJE6LuZ&#10;F+6uxf3TP91d3z15mJkvi+yebL35Hol/ba9f3VrF4cu5/DniC1+a5tIn8q3ulVfu71d/3u5v4/7/&#10;AN/5KunVfEF54OtIpLTUodTll82VPNeXzW2bXdNrvt+dE/u1n6xpOr2nibSpZ9BvUtEiWWXULT5n&#10;a6Zn3y74t7Ps3/c/u722bfkrYhmttK1fw+tnLc2ejozJE8O/e87fI6RIqOsuz5/ubd3m7q8inXVG&#10;UZQIj7hy82lXKPu1CWCF3X/ltK0rv/3zv/8AH60NN0rT3vZYJ4t8UTL/AKXLvSL7m9/u793yb/8A&#10;vj/crTSzlSw22s9tNaRbZWeJtnlP87f8tU+9uR/9r/dauc1LVVTTpYPN3xbUf5G+SKX53+R9+1m2&#10;u/yJ838SfPXTLMcTiZclL3T0o/3Tsraz0Oz0mK8/0azuJdr/ALn78XyJv2Oz7v49n/fDU3+1YLOC&#10;0ltfEdy/2iL/AExHW4iRfubN+1/3v3Pv/L/wP5K8q1jXtQS9tLaezXTbhH3wTSxSo8r7E2fff7uz&#10;Z8+z5v4Kx5tV1fQbqVZZftPlSukqJF91V+R3/wB75H/j/wDQ0rKODxNWP72ZtKJ3PjLw9qnirSbW&#10;7hvFuJZ4nliilvtu5fv/AMbt821E+5t3bf8AcZfPtd+GGo2VxFZ3c1rJfzwStBFZTqkSSxsu/c+3&#10;bu2sj/w/L8v92uq8PfFfU9BZr7T7lUS1VfPt/KldIIvkX7679v8A8Sj/AOxW3rfxan8Va9Fq+uQf&#10;2k0sUqrslRIoIm2JvTcifNuWL5/+BU6VDE0pcseXlI9mcn4V0LOrWT23mw22/wApEe5aW4SXdu/5&#10;5IrKz/8AAvnr0K+MHibTrePVI7a+2QRMlo1t/d/g2o/3v/Hvv/e+9Wdpv/Ey1eK+is9SsNqpcRXG&#10;133S702fdR2+46fJ/tp/frs7N/DUOl/2gysmoXSXT+TcT+VEkTb9kvm/e3b5UVE+ZW3/AHK46mFr&#10;1Z86iXHDSn8JwNoumQ+K5NQtoX8PQW8EDLdWi/Z0lnVpZfN81l/h2xf7zIj/AMK1r28+kW+jReGN&#10;Pgtrm3uvK/tG7dfN8iCJ/kX5dirvb/gX+38ibNf+0rWa40+CDzYbL54tlveIkXkKiebLvV0ZVd0f&#10;Z/0y3/3HasR9Ki2y6vp8Uk0Us/zQ+ezxQRKiMiP8nzM6P8m/7uyVf4NrddLDe9zVfsmtOlGEveNH&#10;wx4J0zXtX0/T57Nvs+rzqkFvF5qfuld/Kl2fxN8j/wB75Ul/4F0vjXwd4s+Hd/Lc2b3/AIn0+eKD&#10;7DcW6tPcWe7+BFVfm/j+b7u37yfwN6h8E/BljbJLrmtXN7Zuiu9mktjsluovkid33fcVEfyn37lb&#10;Y+913u1d1Z2eoQ2EsulSx2bu1qiy288qXdxF86b4n+80W6KX5H+/8/8Au14GZZy8LXj7DX+Y0nHk&#10;/wAR8kaR8cLzT5ZfI1WSwigu2ga0vXaZNi7vkd2+VpX2/wACf39v3q7LR/jHfTeLdQ0+K5V5Xtdj&#10;PbwfZ90TfMmz50b5Pn2fOq/9919BpNpXiFdQtNVtoLyFomuGt7uCK4dIt+93eKX/AJZJ993/AIWT&#10;+CvMvHfwM+HnizVk22sWnapdWsFxPe6VKsXmxOkW/wDdMrL992+bbu/2vkrnpZ7gq0+bEUBRrShH&#10;mlHmKL/GxdNfT1itlmtIP9Fn+zy7LdYInl8pN7I6ts+f5Ef5vN+TdXW2Hjzwvrb3CrfT/wBn3UH2&#10;f/TrNl3rsiVPn/gX+Jfn+b91sR1+/wCQa3+znrdzDpV5p/iey1XTYt7tFewNvSBkf7ifd2fK/wAi&#10;bfvt8jK6rTP+GfvGcNrqtjY3nhma0gvH1B7SJJ08pdjs+z91u3eVubykdlVX/wBut6sMkxPvwfKT&#10;KrT/AJD3BPiv4Th0Sys5datpruCeWXZDO/735IpU2bn2yxb0f+Pb8m6q+pfHjw9D4Slns9Inv9e1&#10;FfKW+8rYjs0u53iTYkqsmx3/AIfuPsf5N1fP+vfD3x5fxWV4+jWKJPfS/bv7O1P53g3vs3u0r/Lv&#10;3uqJ/tt97e9Urb9n7xFqWsa1bWNppNnbbVuLRrtJ9kTN9759r7fndfm3fwbW+Xelcqy3KIS55Veb&#10;/t4I1Ywl7sTV+IvxC1XXtWl+165cw+Vv81NOVN7v5qb02K7712PveWXd/wCyrx+j2XiHxteXegta&#10;6lea0ssF0iIyNLcWu/fsldn+VtnlbUTcm5N38DNXuvhX4CRfb92veJZ9l7sil/szTEi+1SrvXypX&#10;idNv392z/YT72yvVbDTbPwZa29m1zEmiQL8vmr+6eLe/yO8XzfJvdfn/ALiN8lddbOsHg48uDgFS&#10;UZe9E8N+HXwNl0eW01XxBPHZolyqL9nlVHidZXldJXZP+eu9t6bv4F37k+b2Wz0HUNN029vrZmuf&#10;44reVmXdF5u7ym3fNu3Pt+7u+/s3VpvcxW3h24itLO7+0WEUUSw2N4tul5tR33u3zfL5v+837rb8&#10;myqmpeM9I8PXtvpSyx6b5S3CfZ7eX/VfP/AsSbl+b5/++N/+x8Vi8bXzCXPUI+yPudeub9NMvmdb&#10;PTIN9u1pFBvR5fkdJdi75V3tL/30/wDwKuj1izlS3l1qXULGbT18357Tyk/j2fw/88kfe3/fX3vm&#10;rzy/+Kjax9obRolhtIoPN+0Sr5tx8vzfOsTqsW/5vvv8v92vNUN54k1HX76+1xPJt76K386+SW6m&#10;gVYvn8iKL5V+b+583yL821a54YOVX3phGvHl5eU9X1X4iQTJ9j0W2ivNkUuns/2yVEiSWVFd9nlI&#10;rS7ZWb915u3Z9xvvVyv/AAtG7+wS6d9z7LutVt7Fd8SRbUW43bvvfMiN5sW1vv8A8Lpuz9T1K+tr&#10;WJZfEv2y3v4mvba48j7O8USu6bNrI7KyfZ0+RPvfJXH6V4W1W/WJbzV7v5YpXVkiidJdz/Js+Xb9&#10;13b/APbrvp4aly+9EqVSUZe6XvGXh++/4QHWlub7+0tumN5W6X52dk3LudHZm2RP/u/utjL89dT4&#10;P0eX+xotK837Hts1S+h89U2yy/ff+62xPK+d/wCL/frFsPAKJZeRqWs3txb7mdrffEiS7k2/3f7l&#10;dLN9mffLbSrDvb50/vVvOr+69lAmMZTlzSKRS+v7i7n+zNZyy3M/lfa2W43RfOqPv/3X+5sX/f3U&#10;xNHaG8eVma8ll37vtbNKm3zXl2Iv3V+Zqu3jzo3mTt5yf3EpqarvWVvKXykX5dn36j2sy/ZxGTea&#10;7+VKqp/uUfY/sy7WadP9vdT3uVmdGi+T/gNMdLOFN08s80u75k3fJWJRYubOXZFtkWb/AG9tP+xt&#10;s+byt+3+Naqfb7NItqzt/uVSe5Z32rPL/wB91BZoWdtbQ7N0GyV/vOlS3lzYzWVxFLdLD5Tfuv3X&#10;zvVL7e1s/wC6ZYU/vuu+q0KRfaHnl1CB5k++jwN89HKPmHwzS7/lbZRN5qJ+/wBvlf3/AO9Td8Vz&#10;91WTZ959mymPNbQ/uJZdif7dAjTtrmB03bmRF+7UNzeM8r+VdLD5q7NiRVlTeQjbfPZE/uItWIZl&#10;mt91szPt+8+2jlAu2D/Y7Dyp23/N/An3KamlS6k/7iXf/ceVqozXP739+ty6f9O7VY86e5sN326C&#10;z/55J5Xz0RiBYmhvrZPscs9sju33Equ+lMku25gXZ/fR99Z9toN9Ndea1zFcuq723r8lWHdUdIt3&#10;3m+bZ8lEv7oFi5exR4ltm+0y/wAeyi5+021u7S2qwpL8+95amh/sizlf91K93/C6VClzEkr/AGxV&#10;mdv4Haj4QLdhuv2t1a5imif+/wDw1FePbWGo7lT/AEeL72xqqeTZw72tvk3feRGqKz/fLKy/uUT7&#10;+9aANK21uK8fzZYGmii+6ifIlTTarcwxRRSpBDvb5fJasmzuVmglg3bH/uU3yfJf91t/dfP8lV7x&#10;Ba3teS/NAvyfd+WizmtkldWg/e/w/uv46rpfywrvn3bG/uNT0vJ5mf7GzP8AwbN3z0+UCwn2x3dW&#10;g8lP9h6r2epXNnfy+RL/AA/990fZm2f6TPKn+xuqVPK+RVaOH/b2/PVAFtqs+/5v4/v7/k2UPM00&#10;/mxSzzbG+dHb5Ki1LRNQeV5YlV0RvmmdqiubNki23Ms6f3tjffp/CBoXjwXmqef5Hkp/cdt9OfUo&#10;vtTxWqsibfm2fcrHd7a2/wCQfbSTN/cmarb6xLc+UrRR2D/3EX79HvElj908W7avnI333Wn3ly0y&#10;bWX59v30SqjzM77VXZ/tvTJryWGLbeN8/wDD5NYlFhLbzvl/ew/L/fp8O2ZvIgn+597e1Z76lc7P&#10;7/8AdR6sWHnpb+a1tFDvb771pyMfMSzfZry6igWLfKv3v3Wyontltp3+0ztbfN8qI2+rcMN9qU6W&#10;2n2d3f3e37lv8/8A45UKeD/Ec0rr/ZkdtMrfN9unit5v++JXRmrsp4etV+GAibZFDLtl/fb/ALru&#10;33qrvCqRbvIWHb/clroofAyzeU2r6rBsWLfssYGlmib/AG92xf8Avhqtpomh6U+7+zJ799v39Rn+&#10;T/fRItm3/gbtXqUMkxdb7PKTzROch0S+1WWKKzgubm4uPuonz1vQ+BrNJ/N1y8Z3i/5cdPlR3f8A&#10;35fnVf8Ax5/9iugudYvNStfIWVobTd/x726rFbs/+4vy1j+T5Nw7N87/AMNfSYPh6jRlzV5cxHtS&#10;1NrDTW6WMFitnZRNvitLff5SP/f+Z/mb/bf5qr3Nt9/+Dav96rFtefcWVV/uVbd4Ei2yuv8A319+&#10;vrIQhTjyQOcyofNheLyv4f8AZq7DeK6fvdv/AHxQ9yqS+VKvybdm+otkTvv83ftb7m75KYErzRbH&#10;aBfn/iR1qr9pWZPKl3I/3Pu0l5M27/ll8y7KE8p/luvv/wBxKAHu/kxbYmVKpI7ea+5mRF/g21qw&#10;2ESbEiZdn+3UM1ssMrtP/d+5QBFbPZzbG27Hf+Pb89W5ofOi27v97+/VR7NUSJovuN/camumy3/e&#10;t9z7qJ/DQA5/I3eU3yfLVV4W2f3Id38C/O1WrOwudbndbO2ubyVPvfZ4nbZQ+j3MO9p7m2tv7yXF&#10;5FE/3/7jPSlUhD4mWeT+MPgb4V8SM7LZz6a//Ti6IjP/ALjJt/74rzr/AIZF0p53k/ti+hiZf4FT&#10;fX03eJpiRJ5urwXL/f8AJt4pXdF/4EiK3/fdY82vaHDe74oNS1KLb9z91avv/wDItcMswwdL4qou&#10;WR5r8Pvg7/wrdLhdI1TVk89t7uk/lP8AMmz5XiRG+63/AAH+H+LdqaV8MdI0q63WOlWVh8uzfDaq&#10;j121t4z8m1lSDQYv9l7ud3dP++XT/wBAqu/i3VdSi8iLyEdPu/Z4IonX/trs3f8Aj9ebUz/CQ/vG&#10;3LIo2Hgm8muEitoJbl/7kMTO9bEPh65topfPaCw8pfmivp4onf8A4Azpurmte17VdVaWLULy7vLj&#10;+L7RO8tZ8MOpzReUy+TEn8bt8lcFXiT/AJ9Ug5Ts3TTLaLz11W286Jvmt0WV3/4B8m3/AMfp02va&#10;VbNFLEt7qUW75keBLX/x/fLXOppUFm8XmzrebPnbZV17m5eJ/IVXtF+6m6vKqcQ4ufwF+ziWL/xJ&#10;5LvPZ+HraaJv4NRnlldP+BxeVWfZ+Ntemg+zRRWNnFu+/wDZUd0/4F96i81iDZFEzfZn2/cSLfvq&#10;ulmr/e8xIv8AY+SvNqZtjp/FVDliaGq3+q63FFFfeIbuZIvu75WdKqQwtct5DSyTf7bts31pw6VA&#10;lvtllZPl+Wq82j7Plil852+7vrzpVq1X4p8xqUZrCKa4lgii+7/Bupr237ryminSL+4n36sPpt3Y&#10;X8UU8Cw3Eq/K+6h0aFn23krv/sNWGoGffwxeb8sUvlfwvNLRslv5Yvtkq/uv40WrT2cFzL5U8v7r&#10;/ns/z7abNpsCNttrlnT++lXzAWLa8sUvEgi/0y7/AId/yI1VNVvFe/8AmsYIZV/uSrVK50ee8/1X&#10;ybPvf7VSpYLD96BX/wBtPv1fu8pIJpsuseasUsUOz522Vm3mmxQwblvN/wDsbq2JnsXi+Vlh2f7P&#10;36qJ9hmtZYlg2Tff31cSjHubC5uVTzbb/R1+75LbKP7Nab5Z1lTb9191aDvc/ZU+SV4l+781MRLy&#10;Zt0X8f8Afar94grpprQsjRK0z/7dNudNlf5mgX5/vb5a2LmwvEtfNnvoE2/8sUrPh0pfNSdpfO/6&#10;ZbfvVceYkZbWbWdru3RXKP8AwbPuU+a5uX2RKq7P96rX2O5uV82KJUi3/wDHvT7/AEqWH7tt5MW3&#10;5v3u+jlIMxLNvtXkLL+9+/8AuaiewvEuvI3LN/21qxbPsifb+5i/vxffrF8R3k+kaNdX1pBFeSxf&#10;vdr/AH2X+P8A4FtrSEYznyFnIeOFl11tV0TWX+xw6Y0V0t7byqqRbkdUR97J8z/Mu/7vzfNXz94m&#10;1D+19VvbqT/RvPuJZWif+DdXd+KJfDWiWqxaeurWOseUksqXCpLFLuiR/Kb5/u7tteV3/n/OyxND&#10;D/6DX6HgaPJCyOaXvDPtLPFtiX7v3n20+23QptlWN7fd83zVF9vXc6qmyJ2p73iov7pdkv8AC6fL&#10;XqDKs27z/wC5/d+b+Grmm3dzB5ttFOfs0v8ArIs/LJ/vVVsJNl5E21XbdWmIo5WVkt937xd77/4v&#10;+BUSKGNbS38rtHBGmxtrO1eg6fok+leH9PlhvpYbS8n8p71o2SKBtvyf997/APZb5H/hrsvD3hux&#10;8PeIfn0z7ZprMlrqcUVt5v2WJk2PveJHXc/mun95G2fJuTbXmsNynkStqTT/AGezl2RW6fLErt/v&#10;bl/gf/vj/vnklU9r8Jkdv4Tg+2+HrnTNZvm0prqfZ/acluHO/wD1uxt/HzqqNuV1/wCB76Kp6V8W&#10;38NxstjbQy3V5K088scaBPuptRVZCq7fn/gdfnbZ97cpXHOnO+hR9GaJrE954GvbmXyt9u1vdadp&#10;jxO/mzt8j3HzJtXf87fI/wAjb/8AYrlJvEmnp4lliVF/tDzbiXU9P3f6OsWyX/RUfZ/d2I/yf3Pn&#10;2/cbDf6z4ev7rUp7We/ltbn7OqJO7y2sS/K6Pt3r+9Zdz79395P4aNNfSvHOvNeborbxGkrW/wDp&#10;E91viVtiJvb52+87/P8AK3yJs/2eL4CzotS8E3mlWGoXljpVy6XHz77Rl328Uux9ipvRfN+d/ndN&#10;v8KfwNWPZzX15LcNHOyanL5VxF/aMUV66Wvzq9u3lW8vlNFKj/wL838Fc74t1vVfB+o/arbTY9H0&#10;m88p2uLeeV7S4lg3tE/zbGbZvR9jru/2F2PFVfwZc+INC0SVtVtbbW7TVPNSCG3g3vBcS75X/dKn&#10;3kZE379u35P4PvHJLl5gOyhtmsPDmuvLo13/AGrLut/J0y1e3tILVf8An4eJE2r9/emxVbf/ALD7&#10;Hv4YvtS/s/U2to/D1xFcql5d3Fnb2qRRLsTejtK7bv4XiT72/bs+T5+H/wCEV8QarZvLLcyQ6gl9&#10;LLFLrCv/AKV+63y7Ivs+5tnlJ8j/AHt6Lsqxs0/wl/ZmvXljAj36vdWL26+bNFPFcOjyunyfLLs+&#10;/wD3UfZ829qOUDrb+80+zi12W0vrm51jS/8ATf8AiUwIlu0v/PwiMm/d8+1vm+6nz/Lsq3ZpqF5r&#10;Oi654j2zS2sS2upxXEX721RtiojW62+1FdPN2feXc6NvbZVqzsNKubDSv7K0r+zbLS4PNa4SzlR7&#10;+VU/dbtvy/30+RvNZvv/AMFcrrnju++JeqXtonhpLDWtLiiuL5NQulit7pFdP3XzPuX5tn3JfmrG&#10;K5wNW5162m8JaxF4XgbWEs/9HvnSJreWBG+TY/7rbLA/3tn3vn3PXP2HhjzvHn9n30slnaxRKjTS&#10;33+iWDL833Gd/NXftRJfN2qz/wB6uPttH1Ww8R3U+oWcWieb8k/7/wDexLs+/F99lVN6J/8AZI+3&#10;T8N+LdS8N2D2MF5J/YsV59td7f8A0jbuRG/v+U33N33Fb5P9javT7Pk+Eg9NsPKufsWh6nfLeeH3&#10;iSK12WsTysy7Ikldlfa6ovz7E+b50+/som03RZtD0yCz1OWb5nuJbj/l7+1f30+R2g+aJ5dj7fn3&#10;/vfv1xWt+O5/Dctr5VjFf6Z/aLxXWoWMTeV9l3o8X+q2RPL/AMtVffu3P/e+apdb8Q33jO80/SNN&#10;tvOligX7LLLfJFFLAqS797/d3bX+dN6tu+X7+7bj7KQz0Dwx9j8PaNd3N4upTPFavcQPEzSpK7fv&#10;d+ze+7eyJvdHZfn/AIGqK21a8vPDUrQaK39n3WozvdW7rPK7efK6Rfd/et829/k/i2fc+SqmvXkW&#10;g6DLeLYx6VqekaUyQPb7bqK43O8SSvuR1bZsdP8Ae83+4leZWGq6/rF/omnz6hLbPey/atMt7hXi&#10;TzW+WJ0RX+ZX+VUf/fVErONPn94o9d0G5bW/tcF1LOj/AOlXFrb307/aN/lfJLvb5fvvv3om5fK3&#10;fx7qtp4bn1Ww1CSdfseoeQ1vKiXm93iVE2bF/i/g/wBa7N+9+/8APtrnNH8Trbebot5falNK+5NM&#10;h+yrapE6yuj7/Nd2bf5W3Y/9za+/e+/C8W6PrXhv7FZ6VpECPdSq6yzRXUt39o2Izu7y/uomfft/&#10;dO235/n+TepGl7xJ61o/hj/hEvDMX261gsIkgldrjTNORbiK4aV/72/d/AiOifeT+6nyqlnPquka&#10;hq/9mfZtPs22RQwqvmyqv9xIk/3F/wBlvl+781eY/CvVZb/VHsZby9s9KurFvNuLhpUl3/P8+/51&#10;8p5Xf76N8z/cZ97P6RZzXyReGrOK5lht1s/KlS+XZ959m9dqJE0Sbn3Ps3f33rhxNC/xFRGP5ule&#10;bc2ds2zckUrzL9x2R3T/ANAqvC89y25ovJl2/I+6rF/qv9pRSz3lnfQ6huRIkmtfKf5n/jTfu2/7&#10;f+592sq5tp4XfzYl/wBx2rw69Pklym0Q3y7nl3faX/hf+/VJL+5ubryorNbZ1/gemTWeoXP/AC1+&#10;SL7sKfw1SvNN1DZuVvJrH3QNqa5ZLfyv3D+b97f9+m6Vf6ZZwSrLHP5v+w3yVg20Ku3zK3m/7dW7&#10;zUpfup5CJ/sRUcoGq95Y3Nnt8iWabd9+ua8T22q3mmpBpUsULq2/YnyO3/A6t6IjW2//AEye5lf+&#10;Dd8laCPKj+fPL8m75vlqI+5LmKPKbnR/F/3ZYr6H5v4Lr73/AI/WfNYeIblfKvF1CZFbfsffLXsH&#10;2z7TcJFA080Tt8tW7mz+wTos86wv/wA8Urvji5Q+yTynhX9iXlm3ny209sjfx3cT/P8A7lDoyRPE&#10;38Tffr23VbaLUrCWzvIF+zv/ABv/AAv/AH0rxzxDolzoN15U+57d/wDVTJ9yWumjX9qBS86BE+b7&#10;9P3tM3zK3z/x7qr74Efc0Ue+pUe2Rvl81K6yOYx/Fvgy21u3e5tmX7ai/wDf3/YrgNMvJbC7Tz/m&#10;ZG/eQv8A3l+X/gP3a9a2K6v5UTeT/FvasfxD4bttbi81dsN2q/f/AL3+xXo4bFcsfZVSJRKSwzwP&#10;azfadkTQeazxKrearfx/xf5Sue1XRFv0RoIPJu/4X+4jJW9oMMT6FcabqSyJLay/fRn3xJ/eX+H/&#10;APYoubOTTbiWBYv9btii3t8j/wC3XVGcqUvcZEZc5d+GnxCl0S8/srWpZIbRvk812+7/AHEf/wBl&#10;f+H/AHa/ZX4Y+J/+E2+Hfh/XGnimlurGJ55U+55qptl/8eR6/ErUtKXWH83/AFN3tVEd5fkTb/wC&#10;vffgD4n1PxJ4G/4RXUL67vItOuv3GnPO7xKjfvU2I/y7nbenyOrfPXrSrwxUffNqH7qR+kfiT49+&#10;B/DaOsutRalcJ8n2fTP9I+f+5v8Auq3+w7rWI/xvl1iwludIfTdNiinlinS7Zrq7VNnyP5UXy/O/&#10;+3t2/wAfz18//wDCtP7Kb96qwy3UUTxXF3dbInlaL97F8rv5uz+Hf8rK7/e+7XfeJHttYl0+8voL&#10;a8l2/Kkzeb95P4P++E+4m5v7nyV8lmGYRpe5QPpMNhJT9+oY/wAV7PxZ4/vLddQ1CKaJopXl0lLq&#10;WK0eL59iPFsTc33G3vt+Z/4USvm/W/gDPbeNLSfUZdHfSvKgltYtJaW9+2LPv+ztt+0JKsXyu+/z&#10;f4Pkr6V1iaz0qwSD7Stzbzqlx9oSV/NtYt6LvRPk2/KmxPusvlPs2J81aqWGlarfyvBZ/Y7vyvK+&#10;zw2u+4fzf3W/5n+b7/8Ast/fTYm2vIjm2JpUvdPU+oUJy9+J80eLf2e/hzZ2c1zBJqGlbIHRvtCy&#10;xW8V02/ynl83+FP++t2z7zOit4ZYfCe+vLG91KDyIbKJZZbW4uFl33Cq77Ni7d3z7P7v8dfbF9qW&#10;nNZefPBHZ7/sqsiWyujOqpEnyrsX5H+z7Pk+ZE+5u3tXJeJ7/TIYpmW+u/8ARVb7Vbp86Sy7Pkl3&#10;O6eRE+3zWR12s2xXrehmuJ5OWXvFyynDVZfynyPqvgPxHpt+0E+lXP2tYtzp5G7/AGdny/8AAf8A&#10;7KorbwF4ovrJ5YPCusTRRbd0yafK/wArP8nz7f8AgP8AwKvsXw5LPq+nXeptbXeiWnmparFt2PEm&#10;9N+9/u7d+xdn8LJ8/wAyVteJ9Ea28P3HiNds2n3TNYQW+7dLKivtuPkXYzN86bvk/g/vfLWP9tSU&#10;uRwPjK+HlSnK3wnw1qXhLWIdNlnbQ9StrRF82e7ezbylX5PnZ/8AgVZ8GrvYS3ESJFD/AAS+bAmz&#10;cqfxbk219+3P9n6r4clgnsdPs5X/AHV0kq+al1EybH+67tu3/wDs/wB/+H4w+KPgNfAmrRTwf6To&#10;l02+DfLv3N8rOj/3f/iX/wB6vSwOZQxMuT4ZHJ9k49Htnbc21E3faGdIkTb9xX2//E/N/u0W01s8&#10;H+o/dNFsb+Pyv++f4v8A2ai/+zWd4Y23P8zRSo+1Nr/7u/5v4v8AvmmO/k3t3NPPJMn3ZX/4H/8A&#10;sV7Ae8CTfZkSeCNkuNrPs2fJ/n7/APD92r6X/wBml/1U7p5S/wCjv9xov/QqwkuYnn3SrvdtqK6f&#10;cT7393/4mraTNN5vkNH5W75tiv8A8A/g3f5/4DV+9CXNEPsmfr1h/Y9/b31jL+63ebBL/wCyP/tV&#10;Y8MX7Q2EXntvilnaL/rk23d83+zW2/8AxNLGW2u/LFvFtRnTbvib++iL/dbf/n5q4bUtKudBv9rR&#10;fdbfs/glr6LDVo1Y2OaVP7J9GfBE61qviOy8OWHiBPDOkyyS3VzqEdjFdXCcKiRbZZVVd397cu37&#10;3+zX2H8Mv2U/hnqHgCDxH8S5/FfxF1V4/J1PTG1x/sVlKzeVvigi8iX+9uX5mXa3y18E/Cu6XW/F&#10;ulN9si023ullsmuEb54nlTYn8f3t6pX0n4B+OfxY8J6PcWOlaVL4n8jUbm1iuNG0OCW4WWLYrOzJ&#10;E0qffVld/wC/8r/JXZ7CPLzGOH92XLKJ9veEPBNt4OXV/wDhBvAfgrQrJmW3hl8P2Nxa3DIv30nu&#10;okT7yp/rd393clcn4p0L4e6jpnirw7d+IrBNN8RzveQLAFv5rW/2/LetLE23/Z+9u2Ptb5PufN2q&#10;2Hxm8f2T3fiXxLpfhWytW2NLrOotqV9B/sffdd3+x/t10Pif4XaD8S7WXTP+Kk1LRN3lTv4bsVit&#10;/m/v3U7+Uuxk/jdf+BVj/dPUscZZ/AHxnc6Joms2MFpqVpftcJE9pOrojxSvE6N/wNa07P8AZ+8Y&#10;uqTxafAkqfI0Lz/P/uPXomteJdX+AT+DdPuZHv8A4fy6f9q2O0F1LB5sr771riBNkrPt3sqfdV0Z&#10;PmR/N92025gmiivIG+2Wlwv34m+8lQSfKv8Awzl44v4vtMVnY/L/AM9Z9m7/AGP97/fos/2b/GPz&#10;ssVjsb7yJP8A/YV9dXNzE+y5gXYjf63yl+d//sqr3NtOkX2yJfOt2/1qO38P99Nvy/5/77APmVP2&#10;WvFEMX2lrnSdj/vdiSvL/wADT5Kr3P7LWvJK8st9aJb/AH9/zbE/26+nbZ/JXay/ut38HyIn+3/u&#10;1oPYf2V8zbX/ALv8bp/9j/6D/wCgAHw/8SPgnq/gDQ0vpZba/wBMlbZLLaK3+it/t/7L/wCf4K80&#10;+HXxC1f4J+LU1O0i+06fcfurq0m+5Kv9z/Zb+4//AOy/6J6lYQPby21zbedp9wrJ5My/uvm/5ZP/&#10;ALL18efG/wCEv/CDXv8Aoa+d4fv/APUS/f8AKb/nk7/+g/3l/wByrhLkIPr7wf45s/HPhy01rQWt&#10;nsrpf49kW1/40dP71dQm1/8AXt9pf/d+5X53fBP4wah8DfFHlX0Ut54avG/f2m75/wDfT+6yf+Pf&#10;+gffej69Freg2mq6RPbXmn3sXmwXFu38H+27fd/3H/3a0k2axkjYmS5eWLbK2zd/f+5/uf3aru6w&#10;tKzebcov3ZUX5N39zfRC8s3/AB+Sq/zfNCi70qw8LeQ6wN5P+x/9h/FWdy7FdNSa/wB8UFtv/wBu&#10;X5Ep+z968/7qaXbs+dfu/wDfNDwsnlKzSzP/ABW6JvfZ/wB8baZ/aqo/lRQSu1FwseS+If2afC+v&#10;ave60tjd2csrbp7e3l2I3+39z73+f9yjbfs8eB4WRv7Pu5opfvpNeNv/AO+K9u+zO6J56xpsbf8A&#10;Z02/PWZeXMU10/kfZt/32+zr97/bqCeU86h/Zp8D/wCvbSJ5rd1/gupU/wCB/frMm/Zv+G9ndefF&#10;of7r7m9L663wf98v93/P3Pu+ppeSw/wf6LL95Hb7jf30SrCW0tt+9fc9l/sfJ5X+3/u/5/3Ag4nR&#10;/hR4J0RPK/siX5G+Waa+uH/9nq3efD3w5cy+Vc6UtzE/yLv/ALv9z5n/APH63ZrOC2b91t+z7dn9&#10;/av9yrdneRW37i5ia5/uzO/yN/sP/n/7MA88v/g54Qs1ezn8K6J+9X91cfY181v/ABzcrV4refsc&#10;6nquvSx2Oq2kOlbvNgluGfzkT/c2fPX1RNCkzPA27yt37pEqjcw3NtKkE6rvb54Lh/vu/wDuf3v9&#10;ygDwrw9+yL4a0e426vqt3qt2vz/6OqW8Uv8A6G3/AI/Xrfh7wB4T8N2G3SPDVppsu35nmXzX/wBj&#10;5237l/4HXQeSuqp5UvmJLt3q6fJ/wOqiQ+S33vJu/wC/Eu/d/wDY/wC/QA9LBrn5rNNkqrsb5dif&#10;7lMtpp0l3oux0bZPE/zv/wDtVpwv9pTcqeTL9xklanTaV5y+f5ssN3F8jpt27k/z/HQB5/8AE74S&#10;weOYrTWtMn/s3xXprI9jqf8AtK+9Ef8A2d3/AHzXbeD9Sude0a0udTT7HcOv+laZF9+KVfv/APAf&#10;/ZKP7VsdEi8++vILCLd+9S7l+dv++v4q5TxD8ePB2g/Lp9zd6rcf8tUt4vkf/vrYtEvfLjLkPS5t&#10;Ss/K8pd038fyL9//AG6r3MNykXn+V5yIvzTTf3P9yvny5/aHvpnl/sjTLazi3fL9obzf/wBmua1X&#10;xn4j8Qt5F5rV28W35YUbyk/74WjlD2p9FX/i3w9om9dc1e2hRvnX5l3/AC/7C1w/iH9orw9ultrG&#10;zu9YT+GZ18pN3/oX/jleDvbRb98v+t/z89TPpq7vlRdn+3QY8x6Ff/HLxDqS/wChxQaUiNv3xLvl&#10;T/gbf/EVw/jnxPrlzo2oXlzqEupSxRebF9rlleJP9vYqP/44lcf488eaZ8PbCFZ1+2ahdfJa2nmp&#10;bo//AAN/lWvn/wCIvxgbxzq8TWcFzo9pFA8Uu+6/1sX/AABP/HPmoMatTkH6J8RZ/tVx5/2a8m1S&#10;6itWvrj/AEpItzpvd9zuu37+z5Gbbvr0Oz+Iuua34risfC7Qakkt1b2UF2iu0SWv71Ee427/ACl8&#10;rYz/ALpdu9/u/Pu+atbv/wDSbVpd3lN8jb/7n8Hz/wAX/AVr13wfNP4t8W3E955iW+jWLP8AaH/0&#10;eLTvkRIpWeKVN7fJF/GzMrfxbFrjr04/EeQ4/aPeNE+IttrDvYy2NzYf63dbzTr9yDYqf6Vv3TrE&#10;3zfP/ff5N2zZ1T21teTytA19838d3Y/Ytzs8vyIn8S7E3r/s7P8Abrl/DHxI+0y3C3WmR2FpZrFa&#10;2qWN5LFaXFx/G/mr/CkTo775fNTZ8iJ+93mseOYPDd+kc95cza3a6Z80VpaxXTou912So33Z0d3Z&#10;kfbu2bn2q6LXm0ZypSNaEuQ657Nrb5tv+69Q/Zk+zu27e6tWfc/ELQ/DGiareayt8/2C1t7iBPlR&#10;JYvn+dX3v5rPs+ZN6/c++3ztWRoP7T3hBPJnTT59EiWVJW2WrSyrtd32b1SVlV12J9/d8+75a6qm&#10;Z04R9yEpHqxlznW6V4e1C88prazb7O7fLLN+6i/76b5a3bbwZcwraT6nfLZ290svzou//Vff/uK3&#10;/fdeVp+07bX8t3LbabrGq6PFAsX223eX55fN2/N8+7c6+V/rV3qvzbPu7sbxP+0NbQ6Fasy61CkW&#10;orcRLdxRO+9d6pE+7Z8qblbY3yfc+Rfu14VfOcZL3aVLlL90+gIfD3hrTbJ5YornWNVS2lafSdzp&#10;cI/8Dp9xf7m5N7bfNi3/AH68P/aq0Ge9gt/EGlQSJabYrddJS1i83cu/fveJPmX/AID/AHN/3Pn0&#10;Lb9p7QYb3T9alnW5+zz7IJfKibdF/rX/AHSom19r7N/yrui3/PWrqvxX8Mf2I928lpf6VFFFdRTS&#10;y7/KdfmSKVYt7fOybWR/m2bN/wAyV89/aGZ+1jKqgqRjVjynzVDCvh/wlqFjPpHkrL9neC7voHR7&#10;N1lfzYkfytu197v8/wDDFXS6VrF3o8XhfT9T0G7eW3n/ALXs7u3dtk8XyLE+xXi2/On+td921/u/&#10;cqz4z+J3g74g+ObZVtLm20TTm+0Xl9cL+9bc7t8sW/8Agf8A29v3lpn2xofEOttos8lnpl/A1ldR&#10;PudFg+R0eL+JW2onz7F2/wAFe97SrVp/vY8p4/snGpyntvw98fwf8JfD9mXRNb8IX+oyvay/vbW+&#10;tUlSXfu8hEX5Jf4/m/31VEZGeG/AGvaJ401O21zRV1LR5fETu0r3N1FLao0vyXFun3dvyfL97dsd&#10;f7lea+BfF2n6L8OrXQX0eC/l0uf+0E1jUL9/JllW9ld2+z/Ksu9Im+T77LsbZXoHiH4iteaD4osb&#10;O+ls7Kzvk1DTpZvlvX3RJ5qRMjJ/EjMrIir8kXz/AHN3lVeaE+SJ6v8AZeJlyzUfdkHxr8SadDZ2&#10;sGn6HpttdalZ77y9u13W8sH+qZVd5flZndF+dvlbez/dSvnfV/tNnqkssMdppmoT263arDL5Tyxb&#10;rfYy7dzbv7sSfc+fc1e5fFHTbG88JTaHA19NqsEEt1E99eLdJFOzo/mxfO6+a8X8aO3zb/vK+5sT&#10;4XeHn8+0vNTvLa/1DctrBcOzXUr7n++779vyfx7E/jf5/nda9TBVKeHw0qsjplTlR5Y1yra/B+88&#10;YaM7Xl5e+Eof7Ttbpbh4Imu4nbZvldFfzVZFeXam9V2fw/3vQPDXwN+HL6p9u8QaDd3OjxadLas8&#10;10zRN86NveKKJJfvy7V3/wB9Nm75GfvtN0rQ/Gr6reXOr3eiahEsuoWun+Q1u/lbN7ulw6bvNdW/&#10;3l/ufeVMG2vGTW9Qvrm5u7myi3RQW8sC+V5TL9x12fMqPEm7+KVkT5Hr4rF53icZKVJTlE15pR/e&#10;SMDxv+z/AOA5ND1qWDQVs5bmJbKK7t7642NFFEuy4aJt/wA37rav3om2/cVq5m8/ZVsbbwhcNc6z&#10;qVtFdWtq9tdzSq6Sor/uv+WSeb8ku7+L5P8AZ2V6PqXiGfTb/TVs2trzT5brfqNxN/pHzxbPki+/&#10;uXZ5v+ztf/vrptLs9R1KAeJfDumR2FvZS+bePp0X726bf/BF8u6B4lRfkXbtT/YWso5ni6EYx9qZ&#10;csavMfO/jb4CazpVxosltry6rcWe5Lr7dA32SWWV9sW7/W7ZX+f5H+7s3Vj2fgnxdNbJ9pttJ1Jr&#10;edNm3UWXcvm+bL5T/wAK+a7/AOyvmv8Aer6d0HxnL4w0vWJdvnbJ7i6s4rht9uirEnyRfJ/f2fff&#10;7qJ8nybar3j6DYJaWbN+9ina4sbeZmuP4JZURF/i2ebb/J9353/i2V6Ec8xsZW5iJKUPejI8I8H/&#10;ALPHiXVPDWpQa3efZl1SXfp19ZBn8r53V03Pt8rZ5sv/AACV/m+T5fRPB/wu0PQfJn1OefWNbsJf&#10;sstvfeVKm9f+Ph3i+78j7Nvz/wC1833q7DSrCzm0jVfPllmtLpUVre3naJJfk27F27N7IsqP9xv+&#10;A/JWQ7XWlaje2MWmXL3SWKXF58vzvK29fn/2v9j7zMn3Pv1wV83xmI92UglGPKX3v9M/dfbHnsLj&#10;bsZ9OsdjwN91N+9Pu/O7b33ff+/Vjz5X1SKx1DULKGyl/wBHgt5p/wB1ErLF8/y72/5a7237dvz/&#10;AMSbVm0RLm/vbu5/siPVXs2aKW7dpfliVEZ02I8Tfe+T593/AADfWJpXj+ewtbKLTIPOd1b5LtvN&#10;ieKL7kXzb1Vkb/Y/2t6t97gjyv4wN25hs9b/AOJRI1zolxFa29k0N9BtuP8AVeV/Gm7d5qbvk+bb&#10;/wCOZupaJLePcXlnFbXllK0VvA/leaksHz/O/wAn3duz7m75v7zb1q7f2Ft4ql1u50+We5eWd7id&#10;LRW82JfNTZv+Tb99E3un/wCy+zh1GGXT7VZdUhhlvPsUSWMssVuj70Te6/dXZvT/AHfk2ffrOUub&#10;4SP8RiWaRQ2Vo87T+bt+zwPDL8m9vnRN+/8Av/8AfSvVe8vLaFfIZVe3f52T+P5d7/cV/m+b+P8A&#10;hrV1J47meKVoJ32fN8i+Um/fu+Taibvv/wDfFV7DWGs7B7aKCRLeWKKKe4RfuIroyf7P9x9/yt/f&#10;qPtEj9Shg+1XcsUC3Kbt+9IvNffs3P8AJ/D8z7f95P7vzVXs3i+z+VbRM/3UX7PKnzfJ9/5f7m+o&#10;r/W7GG/ltoPnu5WllihhVd/y/cTd91fk/wBv/ZrlNb8YXdylo0V5B5Vwzfc2PLsV9m9/+WSt8jfI&#10;m776bP7tbxoSmQdLc+J7Wze4lvJ4raKJlRn835Hf/O//AID/ALnz8trHxTi/tW102202aa4vEl3N&#10;K32VINqfP8rJuZn+T+H5vn+auW/tJbyCLz3gRNzszu7/AL1Ik3ffbf8AxbPk/hasq5+3Q+Obu5ln&#10;33EtjLK32hn3ukr+Vu/vbtn9/wDuV6VLDQ+2LmlynRf8Jzda8+nreNdwxRb/ADYbezlt96f396Ju&#10;b+Ldvf7qVnwovlJ+9/cpA7tEi/JubYrpsVEX+P8A2q1f7EabzWWCSF9vlRed/Au99/z/APfHz7P7&#10;/wDwLQ/sSKGX/TLOWaLcr73/ANn7lVzQj7sS/ZykY/kwXLXDaZpty8SbbeJIW81H+RN+92dNv8bV&#10;B4O8PXcP9oNqEH2Pz9QurhbR2Vn8pm+X51+Xdt/z/DXXvDsi3RWzf7Oz5KmR2SL5oPv/AMf9yn7X&#10;kXIdPsuYz0s7az/deUqbtv8ArfndqsQ3Pky7d3/A91S38K7UWddm/wC69Un02fzVVIl8n+F3rnL5&#10;S66ReVvZWm/32qvDttpUVoI/n/jdd9VHs1hl3POsL/3Ep6X9tZyzf610oEXftN19olVVgdP92q83&#10;mvs8qCPf/FUSTed/qIJYd39+pbxJXi8tvKs5f4XSgCw+mtZwbml/4AjUfb7O2lRktmuX/iSX7lUr&#10;awldt0DS3jr953anzPcpdfv51h/2NtAEt5crf3qSxWcVh/e2VXudNtvtSNLPsqXzrN7jcsSzSqvz&#10;fLWxZ6DeOu6LSpX3rv3yyrs20/ekBlTW32OLcsu+Ld/d+SiF4n825WCJPm/5eKl1i/3/AOh3O7ZF&#10;/BFWK+q20O2Jllmi/hhq+X+Us2Lm8WZNv7qbzf4E/gpkNgry7rzykRfu7/n3Vnw7v+WttHDE/wDG&#10;9HnWf2hIvNbf/EiVgQbH/EveJ/Nl2S/7C1X/ALVne3+zRQL5SN8vy0xHgtl837T8n9xPv0/yZX83&#10;b5k3y797tQWReTP9l/dN5KO/3E/jqG5uZLO3/wCPP7SifwbvuVE7ywsnkJ+9X/lr/cqL+yr7d5ry&#10;+du+dno90gdZ3k837391DbvTdSmW5bdPFG8UTbF8qs+bTbyG63z/AD2+37iVatoVs/3sUSv/AL9a&#10;coGjc6rYvFbrB56bfvb6hv5rGaXzYLFkdP7/AM++sq8825Xa0/k7G+/EtaCTN9lRYJZH/wBt6jlH&#10;zFpL/wD0WWWK2ieV/vbFrKvLyV2eVpWR/wCJK0HvIrC3lWef97/D5KVFYQy6w0qxK3yf8/H8FIRn&#10;TQwTW/mytv8A+uPyPV6z0e5trPyt8EKS/wAH8dMRNjyxLL9plT+BKHuZfN8qXan+/WvMAXKb7jzZ&#10;f4V2VF50Xm7bP+L5G2NVj9x95v33+/WnpXhi5v7V54NFubm0T71xaWr/AC/8DojSqTl7sCTPhhVJ&#10;d07ND8uxN/8AFRNDE6bYvkeuo/4QCX9ytzJBbRS/dd7xJdn++kW9v/HKlh+HVjvl+3am29P9R9nt&#10;fNRv++ni2/8AfFerTyvGVfhpBzHGPcyvFFbM3+7sq89nfQqjRNF5rfdSZa7BPDGkWCRSxW13NcJ9&#10;53ulRH/2Nmzcv/fdats8HmrLBptpC8S/LvV7hP8AviXfXqU+HsXP4+WJPPE83mmlRIlup1+0S/wQ&#10;rW3Z+BtahaJl0qWza4XfBcXy/Z0f/gcuxa7B5rxP3UV5LDaP87W9u2xPv/3F+Wq8M06b933H/wBm&#10;vSp8Nx+3VF7UwYfBN5fyut9dafZy2/z/AOtaXzf9zykdamTwZZpOk/2y7mdP9bbw2qIn/fe//wBk&#10;rqPtMH3pVb5l+fYtV7mZoX/cL+6+/wDdr0qeRYKH2eYj2kjPttH0iz1J2/siS5i3f6q+nZ//AEV5&#10;VaEM1slr9jXSrTymbervaxO6t/vt83/j9G+K8ZPm/h+5TJnl8pVXa+37qJXqU8DhaXw0iOaQXOq3&#10;03y3M89zbovyo7b9lV0mg/h/cyt/HtTfTIZnRd0rS/M33Nv3qvQwwfeiXY+1H+RK7LLsSZ8ySu+5&#10;W/i/vbKltplR9vlb02/fetC5s18jd/yy/wDH6r7LabeqffqwJYUV9jbf4fmqvMi2y7/lfcvyvVuz&#10;0G+ubXz1sbma0T7728Tt/wB9vVS5SCzt4pZLmxhilf8A5+ondE/20V91YynCHxTK5BsyLNsli+T/&#10;AH1+7THTybfasTb3+87/AH6qTar4etpUf+2vOif+Oxs5Xdf+AS+VUT+KtIhd1i0/UtS3f6p3lit/&#10;/HNktcFTMsHS+KqHLIto/nN+9VNn992qWGwi3/LKz/7G75K5y58YXybI4ND02z/6bP5sr/8Aoe3/&#10;AMcqu/jzWvNt4ra8ksJV/wCXi0git9n/AAOJEavOln+Eh8PvF+zkdsmg315bv9ms57lP4nt4meob&#10;nR1htfPlvLSH/Ye6i3/98b93/jlef6xeT38u6XWm1uZ/9a9wzv8A+hVn/Zvl+aVd6/6qJFrgq8Sf&#10;yUi/ZHof2/TLP5V1eK8i2/N9kgl+T/gEuxf/AB+qX/CYaGj3a/ZtU1K32/LvaK1dP/RtcpNttktG&#10;vFl8p/4EamWdtc3M9xPbTwWFun3n2fdrzZ5/i5/D7pfs4mt/wnNzbWrpBpFim9v9dcNK8qf98ui/&#10;+OVL/wAJh4huWi82W2tkT51e0tbeJ0/4Gqbqx5rD7NeefK08yS/xu1F/4ksUvbeNdKbf9x3/AL9e&#10;bUzLGVf+XpfLEZquvahrd7L9u1O5v5dv37iVn/8AQqpQ+an8OzZ/tVLc6rLcz77O2Xfu/jSibbZ/&#10;6S0H73+Lf9yvOlWqT+NiG2dzPNPtli/dbfv1K8LQv/qJZk/2GrT0q8tr+3dryLyfl+X7P9+qLzNt&#10;8qJv3W77m2s5AV/3sPzeRLsdvld2oe2azvH+0sv+4i1p/aYraVIlXf8A7D/cSn3OpQfPLOnnN/fp&#10;gZ8P2P7R5sUEvlfxb/46dcvbXkTq3m/7Oz+Gn/aZ7z5V2pEtRW3mzNLtZd6/wOv3qAEsLN9+1fIh&#10;i/vvUz2fkxSrtX/adKz5rZXXczLD/e2VoJc2NtYbp2Z5f4floAto8v2KJfI/fJ916Z/aUkMv+krO&#10;9P03VWhZJ/I+593zatXmq/2rP+9VZt/3dlZAZ737XMW1IPn/ANum2F59mbayrNF/E7rv21de2ghf&#10;zd38PzJUUOqxJYPbLbKnmt/rqcQId8vidXiWeN3g/wBUm371ZSfJe+Ref6NsbZ/sVtpeRWexmgi3&#10;p92as97nTPn+0yzokv8AH/craMiwvLOLSp3X7Styi/3PuVDcwzzeVLZr8kv8e77tNs7/AEj7LLA3&#10;n3NvL/s1CltZ2cu2xlnSL+49aEGhbeRbRf6Z5ryv/BTftiwxPuX77fcSs99Vs5nTz7yPe33fmSrF&#10;ncwX/wA1jPFN8u/fC38NKUAGPD/y137N38D1FcwwTIjfNv8A7iNUtzDFf7F2yb938H8FcVrHiRdN&#10;d2+zXqRI2xneJtjN/wAC/hopwnMk7X+x/tjfLd/Iq1URILCXyvKlm/u/NsrNhvIIbK3uZdVgtop/&#10;u7/n/wC+H+7Vr+0tKf72oJM7/deVvuVtyzgUac1zbf2dFHPpkkLt91933qrvqSw/6iXZ/uffq6jz&#10;2aoystzD/cf7lZV5/o3zQT21tLK392gB6JY/bN07Xc3+wkuymTQrfvL9maeFE/vtUvkwTeU2oOtz&#10;N/FMjbUqvqT2cyeVbNOm3+BG+/VkjYbaWwuHXbsiZfm3/wAdYl5rdn9surG70qREZf3D3Dq0V58n&#10;3F3Pt3fe+Suje5iSDbct8kS7/wB833Kz76bw9qWjS/adcgS1lVk/dNtdf9tP9z+/WuH+P4QkfKuu&#10;afqQumii0+78q4ZriOLy/wB7uX5fn/z91938VcbfIxTzWufMik+XZ5nzK3+7X1L8TfBXhHWtL0+D&#10;StStNIlidrp5fs3yS/L8/wC/2/KyqjfJ/sfMv8VfMV1aKJDnb5X+t/d7ti7v4fm+b/Zr9FwVaNWB&#10;zfAY/wA0h8tV/wB1FXdVzZHbwOrfx/d3rsrYfTbSFHnVf/sasTaJFsT97/pG15ZUdl+Vf9yu3mDm&#10;OV8hjdbYm3szbVrrtO0HUNOgW5ZnhaR1ibyWX733v739z+7/AHqyPJh89N21/N2qqItdCPGt9b6d&#10;Npk8vnWjfOu/d97a3z/L/vt/33USlIOYl1TxTPPZzWLS3d5p8X7qC3vJ2l8iL7qf7uz/AIDVLUX0&#10;p4ngiguP7Qil/wCPjzfk2bf7mz/P91ar3V/psk3ytOny7Vd5Nz7v9pqrQo0118s7Om1/ndvv1PKS&#10;QaYsUs6Qvt80Fun3aKlnR7CXlMt8rpK8rfd2f/ZUVZZ9QX/gGC88X+I4BLHc6fawS3GnXen2vkWK&#10;wbN2xmidNyui+Uz/AMWz/foh8DPrF/FqulWMaRaIt19qlvov9Hef5/8AbTb8y7f4f+Bsm1uU0T4l&#10;2M2qRQaxFqk3yp/pbtvuLCVd++KJPN/1Tq/zpvXd97+Cu9fWNQ1KXSryWXznl2vc2kLSxXCvvlZP&#10;Kt/k81d3y/P8u3Z8m3Zt+flGrEowrnXl021vbFVstE0eWBLieHSb6XZLL88v3GdG++yf98Jsf+F6&#10;vhXxIttFd6hpGnrZ6xqmoxfZb23nV7ht33082WXz2+/u+T+L7+3ZXX6J45vtBivf+Ejjg8T6ZqXm&#10;/YfsjI26XZ86fKjsu/Ynyfd+5s3fw1dKttP1K612JtDW81jS7F72KW+i8pLPaiMnyM25lSV9zP8A&#10;xb/46z5mBj3Om6fDa6fFeXMdt9llZ9WuPPilu1llXciI6xJub/R/nT5vlfdVjVbPT9e8EXc+nyah&#10;Do8rRRKlvbPayrEr+UiSps8iVfPfd8nzLv8A9+qlzNcu8uh6vAv2f7U9w1pbtFdW/wBvX7nzxSpL&#10;8iP5S/Ov3Pv7U+Qs7bV/F+mS2ljFaTLql5E+q2ltud7pV+fzVt0i3LF/t/Nu2fxbtz2B6BDo9jZ6&#10;prf9r312l1KyabdJdqn/AC1d53RNqbYl/wBU+/f8vyfP8lfPvxF16K81zU4ltl0SV5XS50y38r9x&#10;Ku9ETfEm2X/rr/tv/wAC9V8H6lfeEHilsdR0/VdFs4JXnt7SzSK7SCJ97+aqunzff2xSu33Nuyui&#10;fQYJovN1zUIH0q43vpNxqdmvlL/qm+/KjrufZu3/AC/8td/8GyKcvZS94D5qudb1CFIvNs54fKXY&#10;29diMv8AH93+/sT5/wDYrdsPFt9qqRafbWapLayuv26JpXuN2/7nyv8A7aJ9z+BF37a6jXvh0vw+&#10;tdQn1Czg1h9Rl+0LcPK9ukCK7rviiXyvN3s+5HT5V2J/C7rXG2nh661PxRLaaNpV++p7v9F2bJf3&#10;qNud3l2fMv3/AJF/9l216vNCcdCTv7OFZpZdel1NbOVpbq3ltLfdapsit97pLu+ba/yKuxG+Z5fn&#10;+5v03v7Ozll0/wAPy3Pht2l2eU873EU87P8AO8srf6pUZP7i/M/+/XCeJLa8tnigis9QRLfckqJd&#10;LKiy/OjvvVNq/wC5/wDF11PhLWNBmv7ixsZfsdvb6d9oW78Q2sUrxS+bu+f5Pu/P8iRP839z53Wu&#10;OURHf634tl8Z6HdrpU8Fnd63KsUSXd8115u6J/k+zq/ys6oif6pv9v8AgrgvEnga81i68NN5ttZ3&#10;cFnBvi0y1VJvml2on303S7/kVPl/1X/Am6i/8MQJqniOKx0jUkeLZdKmn3lunlXEtv8AaPuSp57K&#10;mxP3XzMqpK3yN8tcFrviSxs/D/2HVbaJ9QgvGltb7bK0q/f/AOWX3kX777H/AInT/bqKcf5Szqte&#10;8TxPf6tZ6rL5OsJeRSyvcacn2tm+dvKTbvVZf9zym37/APbrvtEuWv8AS9b17Tmu0tLKz822t3uk&#10;S4lt1i3PEqM7yxeU29977lb+D+CvP5vFsmpaHpWp6RfQPbzxeVqNvd31rFcQbX/dPFufzd25F+RE&#10;bds+dNuxa63Tdes/DejXerwavp728t42nxWNpdP5UVxsTfcJuRFi/gb53+XZ993qJQ90Dbv9Sg17&#10;Q9EW+26wjrvisYYN6bfn82X/AFW5m+T5U2fLs2v83y1Y0S51Lxh5t9pl5qV5vZbVYbuDzfs8X7p5&#10;YotyJtb5Nu9/l+Tdt/ucy+pWem6NaNqF9PDZPKkstpcXTOl7FvfY+zZ5HzvF8mzdFtf5/wCNk6ZI&#10;dmr6fYxait5onkf2lp3k6d8kT+V5qPcbE27U3xPs+Zfvrs+5s5ZR5QNP7HPDYPoralaW2u6jdLdQ&#10;WkMuy4RVf596b0iZtqbfkdfl+bf8+6sbxhps/wDbkqeR9mRdnyJLvRPk/wA/7tdnoiS63dWkUUH9&#10;paha2sSNdzL9+VtjRIjyomz/AJa7k+bds2/wVmXOgtc6pqttFEsyWGzz33PsaVn+4n3Pl/8AHt3y&#10;15VeMplxOXtoVsNyeQ37373+1ViZFf8A1Vszo38c1WL+zWzuIpYJ2S3+/B9oX7/9/wD74f5Kiv5o&#10;Lz/Wq3zfd2fwV5XL7xYy5trG2SJlVUdqr/Zl+z/u51/3/wCNabeJ9jit4l+5/E9MuYZ4YIrxv+PT&#10;+J0+/RKmHMRf2Vvli/1k29v+AVdmtp/N2tLv2fcRPuUx9V0p4ov38kP8ex6q/b4kl81dQZ/n+WJF&#10;o9nIOYtWzzvvWVY7byvnqk+pW3muy/vn/wB2pftiPP8ANA2/+/UsN/sTcsUaf8BqOUCJLyC8+WWV&#10;n2/wUXNzB5W+BWR0/ger032a/SJW3faH/wBbsX7lVP7BWbe0GrwPs/5ZJRGIDPO86Xdc2yun+7VL&#10;+x9Mff59jaJFu/jgR6sI8UMu1vMq3c6xBNYRW0Vns2/8tXq7TIIf+EG0aZdy20D/AOx5C7Kbc+Ht&#10;B+zxRLoMTzL/ABxQfeqH5X8r7TL/ALuyjzmubyJYN2xP/H6fv/zF8xQvPA2i3jebBpSwyo25opvN&#10;VJf9h9tYOj+GLFLWKK50yL7RE2xre7X7zK+3f/wPZ/B/wCvTYZoprPdP9r/uLs2bKypoYrxNsEH7&#10;6L7sr/fT/wCxraNecY8pjUp83wmt4P8ABvgrVbVGs9DsLm9VlSW0mtlldW/74+7t+69dVbWfhrwN&#10;ZXGoaHBHZyp/qHt7GKK4l8pN6O6fdbY399/+B/xV4/YWGoeG7iG5sbyKHU03fJ/Bs+Rkd1b5WX/4&#10;j+Fvv+q+Hn0r4o6D9s1PbZ2l/PE7fMm9XZP4Hb+/8nz/AMLf7f3I5KsakZ88uUvCU5Va8YnQWfxL&#10;s4dJbUmlWHT4It95YvPu/dfdiTaqO277m1PN2J5vyIzfM6w3PnaHFqtjeXMMS3ipvmtWSWCX91Km&#10;9W/1X30T5/kXzfk/gqxZ+M5E0ay0W5trTVbeeVIontJUvf3H7pE3tLbou2X5/n2bvn3pu+eq2q3N&#10;88u3+z4niuoGiV/PV3W32P5uxN7qvyP/AH/l/e/cf7uNeVOcvh5T7WNapS92Jt6r4bvNN0uVtV8q&#10;z1XzUuPJ8+JHZ9ib96b9rL+92b0/h/20rlo/jC/hbQZdP8pra3li/ezfbtlxO0Xm+aqqjbmb7Q8s&#10;v91Wlf7v8Od4t8UyeE7D+y/ECLo91LFE8t3b225J5fkXzV8qLav+195om8pdzbllrgNM1ifS7qJn&#10;tmvtXlf5bG4X7jbom+423b821VXzV+b7n95eGpTqW5WeDnOY1Y+zjD3TurzxlYw2MX/CQTSWF2zf&#10;bYoYYPs8vzfvdr/Ovy+U+3+FmXzf4n3NyuseIbXStZvdcXV55meODz4kulZ5/wCLyvlRWiZn3/fi&#10;Vfn3bd27dS8San4auNRuotWtEm1Cf/XpD9+La3y7Xi+Xa27c2/8A3mb5VrH1nwZqXiSZtN0vUvsG&#10;mrti8rU93lQL8i/L5sW5YnaLavzN/qm30YaKUf3kpRjL7jwZZliZ0/Zc5taX8VJ7CJruLUI7GLyl&#10;WztLe1iaKLb8u1/mRV+ZP9a6q26JPkZdtaeifHC5vNQbT59Ka/tHlVYNGeV3h3bWZ4l2/wAUu1f9&#10;pVbdu3fd8wu/gzrtha6dFaXem6+8SS7orSbfEqs6I8ruy/635vkX/Y3L821Wtal4F8WS63aW15bX&#10;cVwsu2f7E0Cutv8Ac3/MibvlRfn27f4flaJlrteCwU/fjKJwc8/sn0zeXmp36y/aVuZrTdLdf2fM&#10;zvb2ssu+V/nb+Lf8n/A/v1hfEvwxY+M9O1K2jgXW7q6n+aVG+dW8pP8ASG/uyo7K2zZ8yy/O7bqg&#10;s/HVtoWlxabBp7JEzLawWif6U8Ct5vzTtvbbuX5l3J8y/wAX8S7WpePtM/e2c7SWeoXU6rLaSxJE&#10;6Mzo39zcqpFuVn/2X/h2V4VPE1MNP3IHZ7eMj4X8WeFJvD+s3dlq6y/aIm81f4vNVvn37/8Ab31U&#10;03RrzV1ltrHT5Lzb87W9vAz/AMf+z838VfeFvrWntYPLbXMdyvkebPcW+14ki+4jr8+77r/x7V2u&#10;n9z5eJ1X4i2d5ocX2az1K8ili/cPDKiRbm/jd96RL/cbe6uu9G2ba+4wWOxON92nSOmMZT+E+Tdb&#10;0HUNBsLJbzT59K3NK2+7s2t/NVvl+/t+b7n/AKHWYiWqNK/2m5TezvAzr95fk/3Pm+Zv++K7Dx14&#10;Oj1bxLdDwnAzypuurm3Sfd97b86uyJtV3dU2/P8AvUeuHTwr4qWZ7RrNvNWVbVUZl3yyt/c/56/7&#10;if30r6uOHfL78jT2fINvHmmk/cSbPNj2T/Nu/e/P93+6u3bViwg/tq3l0/y23xfPZyu3/fUX/fX/&#10;AI9/wKs62m1WZLKVdMubmK4l+zxbInl82X5/kT7+75t/y1bm03WrZ0W50i7/AHq/upXgf+H/AIB/&#10;4/8A7FbU4VKcvdMfZ8xj22+2vFs2f7HFLPF5rv8A8str/f8A+AV9wfs0+IbHxtqUVrqt4016/wDo&#10;Wop9sniSWdd627y+U67ldv4/9t9tfLP/AAhOr+Np7iBdHu7bxHBB9qlsbhViluIPk/eojfMzIjpu&#10;/wBj5v4HavRvgt4V+Jvwx1a7udIttPtorqDypYdZZJbeX7jp8i7/APf/ALte7GcfhOfllzH11qWm&#10;3nhK6/4mFzp+gy2946K9jpMWx3V9zumpatKm1kRXT90+75Kq6r4n0W8v7e+8Q30uq7mS9g/4STUZ&#10;73yot77E2SvZQSr9/wCdLif7/wB/+OvH/ENt8RvGeqf2r4h8bfZruWDyp38N6db6e7/78qpul+5/&#10;HWfonwi8OWcqXjWbaldxL8lxqc73T/8Ajz/L/wAArmO72h9K/GD4o+GvHnh/w/pWg30l5/ZEUSLF&#10;b6c9rYxfJ+92I3zff2bU2bUVPv1ifC74hL8PZ4tD1dtnhJ/+PW4m+f8Astv7j/8ATD/b/wCWX/XL&#10;Z5XCabo/2aXdLt2bv4Pnq27xb08qLzv4P79BjKR9jWbxQtu2yXNvL97Z/B/tpTry5gtpfNVVht2/&#10;1uz5/wDgdfK/gPx5rXgBUtoIP7b8NL8n9mSy/vbX/r1dv/RT/L9zY6V794M+JGgeMP3Gn6hvlRf3&#10;9jKvlXFr/vxN823/AG/u/wBx2oL5jorm2ubBPN277T+Le33f++f4f8/7kVs/kxJBKvkwo2yLYuxE&#10;/wBj5quojb/Kb/j0+58i79n+w9Vbmw+zS+U0rTW/8LzN/B/cf+9/n/gYBKiRWzPBPEsyP913+f8A&#10;4BWP4h8PWet6Xd6Vqdj9s0y9XZslb73+x/e3J/f+9XQWf2b/AFFyzO/302JsSVP7m/8AvVFef6S7&#10;207q6bv3Dvud3/8AiWoA+D/i18Irnwfqj2Mu650+63S2N2i/61P/AIpP/sqtfs/fGmf4ReIU0XxH&#10;LL/wjV029n27/s7f89dn8X+0n+W+wPGfhKz8Z6HcaLqsUk0Uv72KZG2PEy/clT+63+fuPtr5S179&#10;lrxnqt7cW0Gnx3nlS/uruGeJPN/2/mf5f+B1cZcoH2xYTRX9r9r0zyJrJok8p3lV/NX+B0/h2019&#10;YlSVFub6CzT/AGG3y/8AfH/2FeQ/AfwN4q8GeCP7F8VM1tLa3jywJ9qSVEt9if3flX5t9eqw+HtM&#10;mi8+dmmu4m37KJf3TaJNNr1tbJutopHlb7zp8n/7FUYZta1iJ/s25P4N6LsTdVt4YnVPsaxpLE3+&#10;qfc/++j/APxf/wCyxDqU6PuiWRH/AIkdlX/gFQHMZ8Oj6glrtuZ1muP7nm/P/t1b02G2tp4rlfMu&#10;U2ujbPk2/wB//aqx8837+2l/dM3zoi/e/wDsqZeW1nMv2mD/AJa/61Hb7/8AwD+9QRzD9Sdd/wBp&#10;toFSJ/nlRE+fd/f/APsP8vCmpMkH71v9EZPmd2XZ/v0Jc/Zm+VZ3if5JURfu/wC2lPe2lT9/bbfK&#10;+/KiLv8A+B0ED4Yfs3yy/wDHp/c27ET/AOx/9Bqjc20EM+1V3xfcXf8AO/8AuVbs4WRvKn/491b7&#10;7/wf98/w1S1vxn4c8JQfZrzVbTylX54U+d/9zZ89AFi2m3/uG81/+eUs3/oD1Y+x/bF8i5b/AEdv&#10;nieFfv8A/wBlXkOq/H7SNNXbp+nXN+6fdmuPk2/+zNXH6x+0D4s8QxSwRSwabb/9MV+f/vtt9Acx&#10;77NbfZpZfPlVET51uJm/ztrI1X4o+DrCz23mp/bLv+FNOXf8399HT/2d6+Z9Y/tPW7jzb7U57z5v&#10;+W0rvs/76qv9jW2X/VbH/g/uUEcx6xeftJrDL/xI9F2S/wDPxfS/+yL/APF1ymsfFrxV4t/1uryW&#10;aMrpstF8pF/4GvzVyT6bF5W7d93+CizTZL5S7vk/joDmLX2OW53zzs1z8333be9VPsETy/f3u/8A&#10;cq8jsiPul+//AAfwUx7Z4ZfNibfVklL7Hsl3KuxP7+77tXX8qHymaVn2Nv8AkqZPNm+9t+78ifx1&#10;YTwxfX/72CCXyt2xrj/VRbv99vlpNqn8YGf5P2xfNi+/UsMM6O6yt96t3R/BM9y3m3OoRp+6Z2S3&#10;X7Q6r/44rf8AAHrbs9Es4bjyls7m5+yr+/luLpET/tl9z5tv8HzV4uJzjA4f4qpUY8x5F8S7DQ7z&#10;wrcQa9fLbWTK6b3nb72z+5v+Zv4lT5vufcrxnxJ8FrbSrBNSgvJNN0zUv3uk26QSxS3X+3+9dNsW&#10;x0bzXdd3+581e9/tFfCu88c+DZdV0z7NDcaDFvZPNgtU3b9yO7/J8yRfwb/4Hb7yfN8yw6VrlzpC&#10;SarpX/IOg2Rahdrst181N6ebL/e/hRN+1fuv8m9aKGaUMVT5qRx4kraP4V0N/GUVnLLYvpmxLWK7&#10;SB7q03K8W+6ffs/dO+/cn3vn2/x1veJPE/hrStRS2n0+WFLW8V7q5T7PFdv/AAo/3PnXyl/dOiRK&#10;nyfJv3s8vg/4aXPjbwvqbafbLZy27ROlxd6j5W2BtifxJtlVE3/fdf8AxzbXD+KvBOoaDrmirBLI&#10;8qqlxZ3D3kVr8vlPLv3rK+zYz7k/iff/AH/lo9tGtU9nzER96me8fDG/imtYp4LyO/8As95cP9nt&#10;2uL17i6b/lrFE1ujbUTyt7/e2pt+/Ltrn/E6QeIfjDaWM9jbWFlBeWst1piWs8Ut++1PN+WdH2+V&#10;sRWRNy/xJ8jO68f4PSLR/wCxLPWdQttHsvKaW2mmuntU3s7/AOkbFfczbYt/+95X8OxX9Ltvjr/w&#10;mDy+HLHQ7TUreJZdNXU4bNkS/ln+TzfKl2Lud9/ySuv+tffvesZU5c3unIZPie80jxPYWUGhy6vZ&#10;y3WnfZ7q4uJVi8/90n7pPvrt2xP8m9lZf4E/i5/Tfg4tsmn6vpGrzpcbWuFe7s02QJ/c2b3/AN1q&#10;1vjF/ZmkeENCvNFnttK1WK8eWextFt2t4kRIpUl2QfNt813Td5Srv3puVYkVtDwlqs95FbwRbrm7&#10;uFVPJedZYrdllTf5XlXH3v4/9n5Puo9eRV9rS96MjX2soR90838Z/DTxDpqS6hbaZYXmnpAnnvp9&#10;j8lv/f3fJ/e/jTd935v7teb/ANvXNrtngu596bW/3tv+f/HK+wPCWqy6DpcrXdn5O1ne6e+ZE3r9&#10;2LZuf+/99N/+5s/j8v8AjB4J8PeHk0+e2sVh83dLKj+anzfJsTfv2pv2Ssvybfv/AN35YoYn2kvZ&#10;yiexl9H67KUasuU8U0G8vPE+rbbyXf8AxM93crFF/Avzu3+z/wCgV3uqzP4bt7LRZ4p/ENpe772D&#10;+xp/NS4g+6ku9Ufa2+L502K3yffrkNZ06C61u6bwxpt8lvbssTJbxM77t+35vv8Azb9q/wC1Xe6V&#10;8dbmwt9Jl8i5fT9Ntf8AiZp5q/6pnRYvlbZu2S/Ov3lXf8n8dfSxg+X3YFYvD/V6nLD3iXw58J57&#10;jTrjxA0EV/aMsu65tIkuvsCsjun2qJtnlK8SO2933Kv8Ct8tdXoNtrPhseHNa0yxfW/C6yxWv2jw&#10;3ayxeV86eb5ryxJvXfcPEsu7Z/D8v8XK/GL4h6HAviC08L+YbTXruLX55rxvIuLJpZVnSJE+X/2b&#10;+/8AMrb657wx8UdT8PWuiQWMF69w863qp9s8pLpYnd/n3NtZd6fclRvuv/fWnOjUlHm5TklKXKfR&#10;Hwr0Gz8W6zEybNH0z/R3/sZLB7W4l/dbXdHieXzYvn3ff3Or7tioiLWf4n+zeCdUisbaNZpYt8tn&#10;YzM8Uzwea+z7uzbviRP3Tp95E+T7+yDSvjppfmXWv6Ha6heeJ3s/sWo6ZtneG4VJWWJ96u6+U+//&#10;AFTou77qvVTwr8LvEHjXVLvUNadfDn2+Brf97K91e+UqPF5Xzu21vK3RJ/sp/CyfL4VeVCEueqer&#10;h81xdKl7KPvHPP4k1PxC/wDa9tbXtm9uy2q2Np88Usvmp/yyV3b+P7+//cr0vRPhjfWE6X2oavqV&#10;hM1i6/Z4t6PuXYrv5q79zbJYvk+VflSu10T4feGvhfo0ujaQ0lzdvbPbz/a7zz/NXYm/f/B/BuiT&#10;+Hftf50et7/hM7zWPHkUGnvI+npBFLEluv8AqHZ9uzZv/exfutuxPv703/x18xmGayqx5KXuxPO5&#10;fa1eerLmNiw8LafqraZY2Oq6hZ/2TKqJDNZwO+oury/Ozr821N3y/wB3fuT599czDbafM6Wer6Zb&#10;WcUqyvFY2/z/AL3513vt/wB9vuP/AOyVt/aV/svW4m1Ce80fS1Xyri4bftiZ3d9krP8Ae3JL9/5t&#10;qPvdU2Vzn2Nry6tL62ae8it/3UT2+903L5v7r5d7N99P9pfu70f5q+YjT6nRUlH7JlWei6VpUsUF&#10;t5ds888t1E7/AL3Z5r7E/g+67fe+9u2Jv+5TXuVvLdZ7ltL1W9tWV12fcs0ZGWXfu3/L/sfe2o+/&#10;+7XRaPCtzexahPefbHTe66du/wB9tm/+8/8A8X8n8VUtSfSkX7TAqv8AZ1iiVLtkdFff8/m7nRmX&#10;d9xPm+//AHflU5pSIibWieKtK823g1DVVudKli3ebDKkUTr5vlb32/6r50/v/N/sIj0/WP7I8Pak&#10;i6Zc2n+lSrstHbzZUdk2IiOrv/fi3b/7ifP9xqfpWg2OyX+0NTl023ildLWKaD/R/vsr3COr+V/H&#10;8qbfl2fxfOtZ/wDYSeH7/wDsi2ubLVdQ06KVZZrdV8pXV9mx0X7uyLbt/g+VPn/iTmlCPtOY6Zc3&#10;s/eK9zo95f2CfZmufslhF9q32/yXDfukX+F9y71f+D5m3ovyJso8H3l5eWWy1ae2u7qD/Rbe3upY&#10;neVUdXTev8KL/wACb5Ff5tm1j2DQ3GmXlzeXd59gtd+zT7zyn2b/ALjvs3M2/wA3/bVv9ysywSez&#10;t9Mg+w+dNaz/AGqd3nZJbf5Nror7/lVF2fw/Ns++uz5tpR548pzc3LI7jStQufDfiWGxlsWttQaB&#10;GuX/AHru0XlfvXli2fN8qrv/AOmTov8ABWVJDY2Gs2mm3moWkyXUCozpviltX83f5qRKiKrebE33&#10;FX5ET++9N8Ma/qdteS3l9df8ets8X9oasyXFx5X/ADy82VHZF+Zv+/rsm/fXM+O/iJ4eh8K3d9Zv&#10;qWt3cHlebaOyraea3yf635G/3H3tt3/xVcYTcowUTX3eU6O20q5S/sv3qpZW8UVxdTJK0r755UbY&#10;/wDE33/4/wC5/seUmf4n1XSkl1CTUPPTyryW4trG7f8A1X71FdFf5Gb5tkv8Tf3Pv/Pw954t1LUl&#10;0+50q0aa6X90lpZbURfkli/1rIm7725JUX/x6uK1jWNStrO6ibSNQm/epFKiSqjy/Kn3383d/G6/&#10;w7t/8FdsMDOcveOf2kuXlPXU8bXgt3tbTT5/kXzVvrhm+793fsXY3z7/AOPbt315n8UtVvr+y8MW&#10;l3cvNa3l8r3MTy7IpVVWb54k+Vl3RK3zuzfJXWaJ4w8OQyytBoOoJ/oP2dre7ig+W4ldN7v5TorL&#10;s/vtvXfuT7lc14h03/hJLXRYI2kSKwl81ri4lT5/ll+fYv8AFul/v/wV6lLDwwj5+YiUectJo8U1&#10;rp/2yRJobWBvK/gRdz/Ijbfl+X/d3f7TbqLnwZ9jl09p4p9sunfaFfz5YnZ/3v3PnT7/AMj7/m+/&#10;WxZ+J77Sp71dKuWs4r3YkqJ9/wCX7nz/AHvvPu/3v9xKY8yfaHnuVaa4f78tw+93rm548ty/ZGV4&#10;e8GwaVLFcq00KbX228N9PsX5Pv8A+trW03R9M0Sf7TEsn2jyki+0SyvK+z+5833f73yVOiM/zbmT&#10;/YT+GnzJFbf8st8zf36xlVnM2jGPKXbnVYH8pf7n3k/v037ffXLbtqwxf3E/u1k3jrZ3HzeU+/8A&#10;uUI+9k3M0P8Ae31nyl8xppcxb9vmq7t/z1qWbyLb/j5nV4m/gSsd/KdX2yyujfd2f36XzorOKLdE&#10;z/3nqOUvmLV/M2xIotsP93+/Qjt5qJeTtMlV5r+C8/dQK3+/RDDPbfeuV/3KogsXk0SMm1oH3f3F&#10;qJH+0/6pVSiGZdn7+L5P79SzXP7ryrO2l3/36BEs1tLC8q3219/+qSqtzbW0Ox3ZtkX9+q7pLCv7&#10;+K53v/GlWNNhgSLc9z8/9x6gCH+1d8XlQRbP9unvctCkUqzt9rRv4/uVsXKLNKkUE8aS7fufwPWf&#10;cwtDP5ssEULr9560+ABif2rrbboJY4Zf7iU3fqdnviZp7lHb96+6qiaal5dNc/2gts+35Uq2mlN9&#10;n3LfRTTf73z0cwEr3nyeVbL5MW3Zsp6TSvapB5ECQp96Z/v1Xf8A0D5pblfmXZshrJttNuXfdZys&#10;/wDv0jTmNC/v7GztfKZPtP8At1X+32dza/uoN7v93f8AwVXuba7mZPP2p/z1f+/TUS28ryIPv/xP&#10;T90zB08nZL/y1/iRKtWzz23m/wDEvnfzV/126q8NndI+5IGeX++9S79Qmfyvs0ry/wAKJTs59AKs&#10;NnLNK+5Wf/YettLxX/dTxMiIuxdlaFt4A1q5fdPp8thd7d6/a/8ARf8Ax+XYtXdN8GXkLzebqtjD&#10;L/z7uzO+7/gKOv8A4/XXHA4rEfDSHzmEiQXkv72D919z5/v0O9mjvEv7nY38FdQ/gbSPPt55by7u&#10;ZU+eW3SJIt/+4+9//QKsPomlWcsrRaZ9pil+79uuXd4v+/XlV6tLh7Fz+L3SPanH3kLTfL5uxP8A&#10;Y/jqXRPDF5f3Vwun2c812n9yJ5X/APHa7q2dUsooLbT7SFIvnV/scXm/99/63/x+lv7m+vJ915fT&#10;3n/XxK8v/oVelS4Zl/y9qke1ORs/BmvPBLOtnHvVtjJdzxROn/AGfdWn/wAIZK/lebqsHkyr+9Sx&#10;ild1/wC+kRW/77rYheVPvfcb/Z+5V37TFs3Mu/d99EWvVpcOYSHx+8R7U5+28E6VbSyr/wATC82f&#10;ddGS1df+AbJd1WE0fTIfJb+yIHuIm/4+H813f/f+fb/45WnNM0P+oX5H/vrRvgvGRtvz/wBzbXqU&#10;8twdL4aRHNIsW2q/YLj7VYwQWcu3Y02nxJa/+ikSqVy8/wBt81WZ/wCCnTO3lbVb5Nv3NtNSb/lr&#10;KzPv/g216UacIfAhjEuYN33G30XMLTLuiZvK3Vdh+zPv2xKnyq67KmmtlSLcrL8n3kp7EGTDN9je&#10;Jdqv/e+WtBPIuV2sq7/92praz/tWf7NbQSzXH8KRKzu9Q/2bLZyut5LBpvlb9yX0627/APkV6Uqk&#10;IfGywufKT9/FL523/wAdqLzlvIv9vd8++h7zSobVJW1e2+980NvFK7p/t79m1v8Avusd/FvhxLj5&#10;bbVL/wDvp+6tX/77/e/+gVwVMwwdL4qouWRsbGhV9v77/bes/wA5vtG3b91f4/4KzP8AhOYtksFt&#10;pFom7+O7lleX/wAddF/8cpt/4z1pGiiW8ih2p8r2NrFbv/32qbv/AB+vLqZ/hIfB7xfs5HUWGif2&#10;xva2gnudv+t8mJn/APQalezitkdpbzT4XX5GR7qLzU/4B97/AMcrzTVbm+8SS7r68nv5f4vtE7O/&#10;/j1V9Ns5bOX91B53+x/dryqvE3/PqkX7I7681Xw/YTp5+qyXifxPp1qz/wDjkvlf+h1mXPjPSrNJ&#10;YoNM1C5dvnieadbf/vtFR/8A0OufuZp3leJlZ/8AbT+Govsc+1GXa/8Av15suIcXP+6P2cTam8f3&#10;n3rbTLKH/pttllf/AIHufa3/AHxVez8eaveM7QahLYXf/PXToIrXd/36RKzUh/573Pkp/choSzZ0&#10;/cbtn8L15tTMsZV+KqVykNy9zeTyz3M89zKn/La4bfTbC2Z381YN8K/x1X+3s8vkStK9p/y1StVP&#10;tL26fYbb91/c/grhlUnP4mURQ2DO379oEif7v9+tV7Npp4pYIF/cfwTfcas9PN2OsqrM/wDE6fwU&#10;z7Yum3SfZli81fn3vXL9oCa5tp5ryVt8UPy79kX3KrwpE/lIzfbJXbZsT+Cq9/c315defPF5yP8A&#10;x1dhtmh+aDyEib72/wC+lUOIXnlaUkttBAv2hm+V3qpD5sL7m8tJam+zW0yy/wDEwn3/AMOyq9t9&#10;pR4tqxfKv35f4qZQyGFnlRltoL+4p9zZy3Mvmz3y2f8AetIalubNof8ASba5nhl/iSH7lM+wSvF9&#10;slbfs+871fMA/Tbmxm+S8llvP7tMm3O8vkRLs/vv9+i8TYsUUF4qfxtsWm38KvbpLBqbJs+8n9+j&#10;mkBXSaCa9ii82f8A4H9zfV2aGK5bypYv+BpVKz2PceVcyrDu/jetC8vLGwX7NFKvy/P9oer96ZBU&#10;TTVhuNsXyS/30q3ZzX32pIPIWb/fqj/atnNF5i+bNcN/c+5T7a5ubaKX5l3v/HUe99oC7cp5N191&#10;ppf7n92nppTTN+/torOL+/WfpTyv+9l/fbf7lbFzfy2y+a3mzf7H9yj4AK9n4e0pPNnkZUlT7r0z&#10;5d7tuimdPu035byD7Tu3/wB6oYUs0fay7KjmkWRQ2H2m6ll/dwv/AH3rQuba5s3TbL9/7uysq5s7&#10;Z3dYLloal8n7TEjebJvSqINNPDct/ZvPOrPKn8H92q8PkQv/AKNBO7r96pbDWINNgu4LmeBHdfuS&#10;t86Vj2epMlw6wbXR4nlXymXfL/uVpylli8dtzt9x/wC5Vf7At5FuadtlZniHxVbaOv8Aplj8/kea&#10;v2j76/8AxVclN48nv4pZba5trOJ/up5Db1/3vvrXTHDSkQdrc6Isyf8AH2yf7CNWFeeJNI0GLdPB&#10;dvLF/qnuIGRH/wDHK4l/GmoPviivGf5fmldF3/8AAPuVQTVVtn+zLZqkUTeb9oli3XHzJ/tV2U8J&#10;L7QHW3nxOlmg2wWbJFu3q/mp8yf+y1y83jm+ubyadZWmXd8nm/Lt/wBxfnX/AD/FWU9zPNcS3m9U&#10;fYm7f/3xTESL52VpZt/8b/fV/wD2auyNCMCSvf3NnM7r5V27v8zb9uzdv/4BT0uVtvNaxSeFNvlL&#10;vb59tWLm2+wPtlgnhfb/AMtVqH7Z8m3ylf8Aj+7WwEUN/qFsqeVfTp8//LGVlqv53z/vfn/36u79&#10;6/LFvT+5VV0XzdzRbKuMQCG/ltriJrZ2R4m+V92z/wBBrQfWFhZF+0skTfe8r7/+5/Arfx1mTOrq&#10;n99f43qvNMsNxu3UcvMBt/8ACVX1sm22aNJd3+teCJ3b/efZ96nWfie+SeW589YbjZ8rxfJ/B/49&#10;WIjteNt+byv9invbbJ/Ii2zf3d/36v2cf5QL02qz/aNy6nsmf7zxbkpmparfaqifaZ2m2/x7fnb/&#10;AOKomhubZYooIlpkzz238Uj/AN6jk5gJdn2ld09zLN829kd6vJfwPb+Uyrcxf3Lhd/8A3x/drMSa&#10;BF8/ym2fxU+zuYkT5mb5m++9a8gEXie/3+F7u2lvJ/skS7/s/nsqb/4K8hkTyz5m1kRl3bE+8v8A&#10;wFq9Q8STRW1hdrBEszyrs37fkryW8tZXZFiSRPNj3LtVmdlX/P8A45XuYC3KYyJ4Ua5s3WJfJt93&#10;zIjVbmtpblooHnXe/wDcas2H7TbWfzLIibf9b/c3U6GbZF80TXO/7vzbK9YyHzWDW0srM3zsvzfP&#10;VeZFhlSVv3ySrt2bq07m5f7U67m+yf33irNvG2NLBBGrJ8u512/K1AEf2Dydm77jN9/b92nw3M9n&#10;8q+VMi/x7t9TWbwTKn2nzIdi/wCtT/4nZVREke6dVgV0f5Gd12fL/e/2aCztIZrqaykvtQntLu13&#10;bFtHldtzfL8+E5P+81FcpbalfaTcSqjLNIYtqbtsq7d9FRygdOiWNzpcUv267mvZW2M77Uii+d/9&#10;9pd//Advz/erq7bxC3/CK2894tzcpazrb7PscUqSq3zb98v8X31+43+/t+Wug/4Ruz8B3moahfWO&#10;l3/lWzS2du8u/wC1N/z1WCV/9U/ybvmZtyfJ8m+sNNf8TwaHqGtwX9xpekyyy3CrerF/pDPFLvf5&#10;12fOyyr8v3m27UbZ8nDfn+ER3Nt45vE+2tZ6fqk2n3626JY3E8/krLs3S/LFsZtmz+Db992/uLUv&#10;/CxbHwxe3eoaHP52lapaql5aX0Vx/p+1Pnf5t7Ku3enyO23Z/d+auBvvjz4g17TZLG1jtriGNUSe&#10;5vp99xLE3yPFvlb7jf7m/b95tqU4XyeKLS1P2UG32+ax057iWWzTZtf5JU2svztv8r5WdP7tY/V3&#10;9os7S5eLxJpu65+d7i8islvr7TIrW3t18re6Sy/w/Ns+4+7bs+f+Go4/iXew31zoNk9p/ZV1utxL&#10;r06f6Ltdvk27dyRP+6Xa3y/7W7e9YWsfEzRJvh4+nR2N39rl8j7DqLy+b+/R181ZVlfZu2s/3F+V&#10;Xi3V51Y+HdQVLLUJbeK2/tGVpYjdf3N33/v7vvKy/wDff935SNDmj74H0D4MvLHxBeWmn6hF/wAS&#10;JoFspXddn2W3/wCWT7luPmV9m50f5U+Rkf591O+J3xF0PSvGmlS3ljrKbLNot/nrb3Csz7H3xK/m&#10;r8qO2zert9132vurlrXxfLqXg3WIPEOp2glsr5bifRDtsnuPN+Xf+68rzf73ztuZf+A7vHvF2tHx&#10;Xe2C2lrpmnArv+y6dG8SRtv2bn3btzNsT7jMvKfxbqilheapeQHtHhv4tSX+oywQRfbNK+RotJvr&#10;zyk2qnm+V5v3vkl+aJHf+5vd9m6ua8SavBZ+M4jocd7c7pZ/tVj9j+zuv9+Jkidv72x/u/cbbXkn&#10;z20rQeZHcywMy/uot6O3y/7FXpYLzSI7iRIvs37zbLL5fz27N/B/eX/7D/erujQjCQH0r4SvNK8Q&#10;6XFFc3NteXDwM09ikUv2h2b57jzXe3fzZU+98kTM2yL733qzLzwro3jaC7/dSQ/6TLe2Nx/Zixfu&#10;lT5Ld92z5Ud0V/kZm/g/2/IvBk2q6rqmsX1s0v8Aa1vbPeyyukUu5NjPLK/m/f8Al+b+Ld/3zXtv&#10;gP4i634h0Z9MXXtJs5VV0/s/U7XZE/zo8tw7s7tu2+b/AAba4atOVL4APF59N1mz1Uz+J45VF1A9&#10;1l2TznRn+eVWb/Wv/wCPNWr4qSxsNNlvPDiNYaFdRJEqXd5F506b/v8Alb3bdvib502r9z5Frofj&#10;7ba5okfh2z1xr+GaKBpdOii2+Vb2+7Y6I+3d95U+T7qr/wABRfEn+yvEk8lyzyu21YtrKv8AvP8A&#10;99fwf3f4a7qS9rHmA9i8B/DHT9bsobxfEcFnp7WdxLePd2u63s23pFEnm/xM/m/wfdb/AH91XdN0&#10;df7W0yKKLVk0+KeC31NHb/lqu95d/wB9l2L/AAbF/jrzXwrbJrUdxBc6vBZ2kUEtw1usiO/3f+WS&#10;O6/N/wCPVp67fWtjY3NpZvbTXbKkt5dJcrKsSLt2RI7J97fu/wBV8rLsWolCXMSepeLdF8ObIm0+&#10;DTZpZZWR5UvvKu4Nv39/zp8zr8rfumX5P4N/zehTQ/8ACGWsuoLqV3Np9rZ/vbS4ZrXd5u+L91L5&#10;X+qRfmX5Pvf3G+WvJrLRm8R+DJo9PvdUe7vbNLu+uNWudlvPsf8A56/avK2Lt/5axMy/7rbk3L+G&#10;XQdZ+06nbLpvlWf221t0uvNf5X2JKj/dZtqP/Aq7dn8fzVwTj9ko9V8PeIdQTSNPVZLF9VuIFSC3&#10;8jfNL+6Rv9IRfK8pUT5V+dv+BbK7XUryCzv90trsu9NWXz7jU7Hb9oT59iI+x90SfI+zYrNv/gry&#10;qHxbqGsapqt9BbSeVqMD3EtpNay7711RF+RG/wBt0be+1V+df3vybu18Paqupavbxa0ls9uyxSxX&#10;GnM8u+Vpfni/evu3On9/a23euz+75lWmBS1h57/UftOoSyu8S/Z1t3i8rZ5Xy7ET+GqVs8qT/LF5&#10;MLfwV2HjOH7To0StPO8STu63EqqkVn+927H2v8u93TbsVv4ErjLy2vrCeW1bzXeJtjbFrxJx5CyW&#10;ZIpopWaDf5X3ai36hNa7oov3K/wPVjzpYYnbz9jvUVzbSvauvns6S/e2ViBmJ9svJXae2ihT+HZW&#10;xolnPcpL5CxOkX+t3/3KpJDc2aIytsdPu76sQpPMrut55Mr/AHqcgJbx7Gw+byFfdTEma5ZZYIF8&#10;lfvU1IVhaJWlX5f46c7y3979mW+WaGsyzYSGe8R5WvI4UZflR6wprOBLffFF512zfwfcqxZ2FzNe&#10;+V5qptX+9VuHTZ7yeKBVkfZ/fTZvo+EDE3yo372JU/2HrQmsF1L76xQpWreQwWb+RPFL9r/iidaq&#10;peW1tE7S+ejp935fko5mHKZn9mxaUm7zfOq29tZ6lE8ttbKm1fmp39sNcokUEUc3+/UU1tP5XzMt&#10;t/eSr977RBX33jxbYIpfl+58yfP/AOP1LpujyzXHnzrLbPF8/wB5P/i6xfEniRkgSCzW2+T/AGX+&#10;/XGX+sag6vtvmtt/yb0lZN9dNOhKqB6hqsOn38X/AB+eTL/fdk+SvJLm517w9qP9mWOobNMWWX/S&#10;7GXbtiZ0b5P/ABz/AD81ZU1tczS/NPL/AL+6s+5s/OR1l+//AHHr1cPQ9l7nMRzSXvQPp74dJoc+&#10;iW/n+VbXtv5T7ruXbLeSrsXzWdU+Zpdrp/s7HX56v634hn0S30+JmsbnT4pXtd6RJE+5ZXl/h37V&#10;fY/yfdX/AGfk2fK/h7XtR8N6j59i0dncIq+RND8+6Xf9/wCZ/l/2v9j5fuV2Hhj4kNrEVppGr3zP&#10;dxTwIqPdbLd2idE+RPKl+b5Nz/399c1XKpTnz83unq0MdHl9nVPTvGvjPwnqXh20sXs7+G4vNq2c&#10;un2cUvm7n/4+Jf8Anqy/P/CzL/46vzdYThrxba5vmtLqz3/Oy+f87Knzb1ZVX5vl3M+3arf8C9e8&#10;SQ2b3tpLqH2aG7bz7e5uLi5+zp/BEifuk+WJF3N8m3/c/grxDxSdIh8aaZcMUuNCum8i6Fo3ywRM&#10;I/uStE+3Y23++3+8ztXVgcHFLkFjMPQrRjViQ3fjU61rZ+23hu7+SZo/Oml8hNn+0rJ8u1f738K7&#10;Vr2T4dXQ/wCEYl8uWD/SvPla4fa3zfJ5XySr8zb12bWbau5n+bburiLzwn4M07x/ZWsouLOKTS5f&#10;ILh4i10sq7WdWl3f6pm/u7n/ALn8O1ceMG8PRNpunxzOn2NJVuJZ2+0N5sTbEi/es2353/2tr/xf&#10;LRmOHjOjGFCJ89iaHsvhPZUsYpjdPpWry32ryz77zW5V/fRRbHXft/2YmX7v3m/ji+7XNXlzrHhP&#10;SF/tK5ivreWVX2W8sTp5u1lR9kqbW3/L88W1vv7v71eZn4ofbvDdvplraQWGoTszfaoolgt54vl3&#10;ozN8zfwfN83yxfxbqs6F8SLud4oJ7nyvNlnlaZLmV5fm2Ls+8yszfc+fd8su3+5Xzsctrw+M45Iq&#10;3XjSS21a/u5VuUXymdZb5l82dvl2Nub7u7b95GX5fu/7ToNfXUdOtZILt767X/Sokt9n8PlfJuWX&#10;cv71d395lRKz7nwJrFyt7LDr9y9nFK/mysrN93++qsq/wfe/2F/u1zN/by+FdQuNNtbp7mBfKnii&#10;tIFlRk3fPu2t8372BG/ubkX+/X01PA0p+7H4jp9gepaL4tvvFWiW/wBjvLa22/up2uPKuJWZV2/a&#10;H+T+78ifOu7Y/wDsK8vhW21PxDrPlW2mLqt7tli1O0iV0lli8pFdEbZ+6iTY/wAifNtT5/nSvNfC&#10;1zDq9jb2toukWzt/qJYYvs7q771+fYnmy/8Afe35/lT+JPq/4V+G9iRWep6hBbXt5dRRfZIYNkP3&#10;NsUSO3/Xv/vfc/uPXbWqxyqj7h6dCPso/EZ7/A2L7fa3d9cyPqGiQM7Il9BFbxO0Sf3vm3b0+5F/&#10;EnyIjJuqzo/hbw5aPLeR6Ks0stz9qnvpd106M3/LXYz/ADK/3dn91E/v119hpS+J4Eubmzaa0l1G&#10;KyvvJV7h9jPv+faj/wDfabm+dP7nyV9e8N2Oj/ZJ75ZYUli+z3PnSgAAgP9/txF56onlWqMuzcqI&#10;6Krom1vvI7K6V8XXx2KxHvSCVOUo85zE3wZ8PXnhy41BvBO/SoJ/N+1pL9litZZUfZ86u6t/y77U&#10;3qrNsRE3um/n7n4M+Gb+LSrmxa9S4S6ldbiJvNeWWXY2xnaLytv3GVP++/7tdlePrI0l7a5g1KG0&#10;neJZ3sZ51SW6/vq29UVvn+X+L9199fu1oW2q3lte3dzbW3krFBFcQeU3lJEq7ET+4sXzO3+7/H9/&#10;bWLxleEY+ynIx5Y8vMeYS/AvUoPENpr2jeM5rPxA063X2i7gaWWza12Ikq7m+d3+fcjrt2u+75W3&#10;L3ti/wDaujafq8ltBYS3W+K8tLdtyQXUT7ZYl/2d3zr/ALMqV0r22maDep58+n39v5EvlJb33yWq&#10;Mj7/ADd3zNKnmxfJv2/f/jrlNBjnf/hLdPaCC2hs7qwv4re3XYkXnxSwS/73zWUW7/ar6nIcyr1q&#10;3sK8uYsu/upovK3b6b9jubZ9kSsn/Adj0J56fcVUT/d+9WrC6pF83+/s2V92SRWb7E/etvT+L5f4&#10;qZNZskXnquzf/H/dq3cvFsSVYv4f7tCXK3MXlM292/2f4KAKkKNDLtb7/wDt1LMkFzsae2V/KbzY&#10;pvuPE/8AA6P95W/20p7pEjfutu//AHar73mfc0uz+98tAHW6D8YPG3hVPs39q/2xpW1U+yatF9od&#10;V2fcSX5Jdz/3382u78N/tFaVeW8UXiHRbvTf3X7+7tP9NiT+4m9dkrN/2yryS28ibYvlffb5t/8A&#10;BU32NUXdF8jr/BQLmPoDTfiL4X1WWG1i8S2j3EvzwQ3c/wBluJf+2TbG3f8AAK7q2S2m/dSy7Jfv&#10;rsX73+3Xx7CkHm7W/j/vpVfTdNXQZZZdI/4k8rN9+x3W7t/362UF8x9i3L/b08q5+Ta2+J3b+L+B&#10;0qpvlhbb8ySr8jbF2f8AA/n/AIa+WrDxbrmiS7rbxDrLy/37i/luP/HJXetB/iR441KWKVvFF2m3&#10;7v8Aotrs/wDSegOY+m3T+0v3u7ZdxLsb+N0/+KWokSdPmVv3sXybHl+T/wAdr5+h+KnjOHyv+JnH&#10;N/t/ZYvm/wDHKim+KPip7jc2oKkqLs2PaxfL/wCOVYcx9IQzK+y5s1/2NiL/AAf3Homtp7xEuYtu&#10;9vuo7fO3+xXzVN8S/F6fN/b0vzf3LWJP/QU+asz/AITPxLeO7Nrmpfd+bZO0SP8A987KgOY+m4Zv&#10;+Xlpf9HdP3u9fKT5f/Hlaob/AMYeHPDaPPPrViksq72iRt7v/D/DXyu95c75d15L5rfef7jt/f8A&#10;nrP8lrZv3Xz76A5j6A1j43+HIbiVrOC5v4n+T7vlRb/7/wA//wARXL6x+0bq/leVpkFtYRbn3O/7&#10;11/3P/2K8yh82b5W2/3KrzWG9nli3PsX+CgOY09V8YeI/E6P9s1W7mTb9xG8qL/visSGwn3S+a3/&#10;AMXQiTpL8zN92tBL/wAlkfaz/wAGzd92gkpTWzOqL99/977lV5rNk+99z+HZV25uWRnWL7m75vmo&#10;+2QXPyt8/wAv/fdABZuyfIq7/wDbqV5pbm12t9/5tr0/W7O50HS5rzUNulWkTf8AL8y2+7d/cRvm&#10;f/gG6vmrx58Rba8vbhf7au7xIpdiw2ivFE6/77bP/QGrOVWEfimB71ea3Z+G7V5dQnW2t3/57S1z&#10;9t8Y/Dmq3XkRLdzPtb/llv8Alr5/ufEMsNhb3MSwJaSysi75ftUqf9svkX/xyqs2pLqUUq6hPP5X&#10;31tEZ0iVf9hK55Y2j9kXLI+iofiv4VR7hLrV4LCWKJpVS7+fft/2F+bd/sfLXnWq/HjULOWWXT9Q&#10;ub+1aVNr+UlvFu+/s2fP/wChr9+vL3m0i2R7byo3SVdivMux22/x/Nv/AIv9j/viomto75JVgWD7&#10;Q6PcL5tyifd3f3nT+7/vM3+18tcdTG1Psl8p6LN8ePFSX9pPbavPbSwN5rQpZonlfIn8bb2b+P8A&#10;z93eT9qHxZqSWtt5FpquoN5SLM8DvcSyrs+b7/73+793+Ld/G9V/Dc3hzwha2lzqEt3Yam6vE1pN&#10;At0nkNvXynTfuVf9h0X/AH/73r+saDc+JPDn9r2djY69cRWapaxf2L9nSCXzURH82f5WX7P8yIjq&#10;371G+XZXgVp1cVL95HmA8q0L9pDWbO9uItQsYPsn2pvI+yRNElq+9/k/vMv+++7/AG2+fdsTftJp&#10;ClpfX3g7zt0rSrdpc/In9x/lT5W+9/d+4jVmaV8NPEuqxXfhy2uf7YluttxdaZoMSy7Wi3p9+J33&#10;N88u9Pvf+P15H4b+Dt6dTvp/7b0+5t/Ml/0F/N+1psT5NybUZV3S/K6/xLVRyWhW1nEuNOUpHu6f&#10;th6yip5HhxkuHVNz/bNkXzJtf7yfLvR3X7/9yoPF/wC0fpR8OfZv+EWubj+1G/0m0vraJbfzf9U7&#10;7k2+bL8m35/m2/8AjvSWfw08HQ+I/AmiwaZbarp+qWKy3kr6mqfap2d4ESK4VEbd5vzbHRZYlife&#10;n36z/wDhT7X+l3cGkarBN4gaKXzdM1aCLZYKqbd738v/AE127E2LtWX53XY9brKKFOP8p3Sy+U4n&#10;hepaiNb1KK5tr6/0S7up2897TTG8pNvzP8iru3b0T5Pm++nzfJ82NoN/quleJrS8vt1t9outn2uK&#10;Jf3vlOm/ZE2xW+d/ubPm+7/frvtU/Z18Z2emW+orqFtFojv5sb2kvm+UnyNu/wC+PKbbu+66Vv8A&#10;h7wYltoMsDzz6l9si2bEWX5t33/3Xyeb8ybvv/e/u/eW4V1hfdh7x7GG4e+tUOavLlOb/aD+IWi+&#10;KvBmnW1pPLDrV5qLXd1YpdNceUm3bulddsTb237F+8n95Uf5/EdH1W50S9+3QXi/aFf5X2+btf8A&#10;v/5+avS/id4QtLbxEzRots7Sy2955S7/ALO6/wAGyV93yp/cbb/t1yyeD/7Fs4v7XgieK4iSVZbG&#10;8il+X5Pn2K/zbN/9/wC8m3+B9nqU3+75p+6eDiaGGwn7iEuY6Ow+Iv2fRkvNQ1C7hu2nfzX8pX3p&#10;Ls/j/vPsd3/vf3Grb0HXrm5sor7SmgsPsCt9pt3nV0V9ibLpEZPlb7n/AALZ8lbHw4+D/iX4kS2l&#10;nczpYW9rFBaxXd7teVPN2bNkS7nb5dnzfd+/t+/XvFh8CvCuiaMkuoLd+JEfyr/7C6/Z7Ft0ux0R&#10;1l+Te+z7/wDc3fuvkrwcTjcDS9z7R40aEpxPJH8QT21rou2XfrEssqLpk0/mptZ33vLu+Zl81H3J&#10;/t1hTaVrXie/t9Ng0zXdSiuopYl1Z5Z4pZUXf+6RN/lfe3/fRvv/AMWz5/sLTNA0O41GWDQ9NtNI&#10;0/c1x9ne6bfF5SbHdW+95qJvf9625djrub50fHeaWZbie21K5uUs3+1L8yJcTp8v30+Rd3lPub+H&#10;/b3Oit89/bEqEv3EDoVHk+0fNul/ArXvEM9xaXPgzZb2sH2pvtdyrS3Xz/cuLpW3btv8D/L8if7e&#10;+a5/Z+8cXlkmlf2J4emKLFar5s7SskStvRE/dblX5Xbdu2fN/wB9fSmveJ/7E/tDbZxpdQSxRfZ9&#10;zJEyN8+z5ndll/gZ/wC8j/J8lRWF/cw3H2mL9zdwNFcL9o++7LLF/qm2Pu/dS/c/iT/aqP7exspe&#10;8aSpx+HnPni0+AHjX7VCuoWGi29xZt+4iik8+XaqfeTyov4E2bV/h2fwtV2w/ZXs9N1mW8vfEU83&#10;lbLh4reBN/lN8nyPvbd825N3y7v7te+zW0VhFLPbaut59lZ0luLRGuEl2y+eksu1Pl3xfJ9zbuif&#10;59iO1FtpVjcxRMt5bTXDK0Spcff8pXR3dPn2qyb0T5/+ev8Av7squbYyf2hRjGJznhvwHovgnw88&#10;+mW32x5f9I/ta+g/e7lifYm9f77ImxPu7v4P4n7C/m8OTaHp+i6rY/YPEe3/AEW7hVNlxAyOqRXC&#10;K6bv3TrLv/vfL/A9Ymqppn2OKJmi/er9nWWbZvWWL50RNu/bv3p8/wBza9Xte8T2L6vFO0FtN5Ur&#10;o32iVPNeJkeJ0d/u7dqJuR/4fm/v15ccXPmlKcubmOnm94zL/TbPVbpLaK+gvIvsqbv9FWKKV9ie&#10;U/yvt3bPk3p8v3/nffWh4k/4lqaJLpl00L2+2/bU0tfKT5ZX2bPPf5W/0d92x2b533/x1JDrs3hz&#10;QrnT5fD2BK7WrXd7qDMst0i/LLBaqqtEyomzfuZf4du35aredbQ2txY22oT6xZLa/uLt2ZEst293&#10;RPv7ViT59m/++33N9c/Ny/FLmIly8xXtobHUrnT122j288++8e7lf7kWyWJdsX3Zdn3f3XzbXX/n&#10;lXZ3OiaND4VtdXtvKudHng2SyppUX2hHZ/4FbY0Xzv8A3V8rYn+7XP8AirwlqHgOe41XXra2vNQg&#10;niuLGLb/AK3c6b5WRE2xMn8Ox/4Pk/vVk6D4ttbbSIrPVdStvNlWLT1vtzxPb7U279n3pWSX52f/&#10;AG/uLvdawlH2sf3cjojP2Xu1Im29tY6JrOn6U0Et4nkMn7pWaKKJd6O6Ps3f8snT5/7/APuK2fDN&#10;Fqv2VbNZ9V/54fZ5fkdpXlT97LsdV/jdt6/3P4vvttvi5Y+Klii0+DUkt7dGS11CKCCXyolldfK8&#10;qX5W83e+19v8f8Pz1R8K/E65+1y6vBbT2fiBF2NcfunSV/nTfLFF/cW43fJ97e/8Cba39lNSMvd+&#10;IsP4q0+GV52VtYlS8dLW0uIkfduf96kr7E2ttXau99/3Nmzf82xqv2HXkS5s5/sEtxaxf6D8rpap&#10;9nTf8m/duRtnz7/m2I33a881XVVfW3gvG0/TdPuLx/tT6f5SIjbNn35d/wBxfn37/m3p8i1x3xD1&#10;nVdJ17TdPs9SuprLUr7EtwuyLzYot/y/ukXYu6Ldt/4C275lrshhalb3DGT5T1m88bW3huKVpdQW&#10;2tIvmurf5bh5d29/n++y7/vPs2/M/wAj1S1XxnPNqmoWcGlW32uL91Ok2/zdyp8nyRPtVt+9vndl&#10;/e/crhEmWa68RW0l5LbWlwjL9htG8p3l+y/Onyv8y7H/AM/xV/D1h/xJr3dBfXMrqssUqajcJ5X9&#10;/wC6+377pu/2nT5KunQpr4wlKXwltJp9Sur3U7xmeaVn+y3E0W/Yy/xpufavzpt+Td9xPuVzXjLR&#10;LGz8Gq1zue4+0wJFv++rbovubvm2/wAX8NdFZ2H2yDypVlSVonTY7u+7dv8Av/P8zfc+/wDN8lPT&#10;R9PS1itktmuVib5vNXf/ABo3/AvmVP8AvitueEKvukcvMM8NougxWk8UUm+JV+f7v/2Lf531DDpU&#10;szy7pd8Usu9tn3H/AP29nzVs/bLGFf38Uj7/AO+tH2a2fe0FyvlfwpWcqsjaNMhSGL7s/wC5i3/c&#10;T7lE0OkJ92Vv+AVYSwV4NzMr1F9jtkbdt+5XNc1KW+LzUWK2ab/bqW8hZ2+WCRNlXb+/XyovI3Qu&#10;/wB75aqvDPv3Nc7E/v1RJY8mV4k/fxWyfxb/AL9HyWcTq1550X9xKh+Z4vmufOiSrcMOxf3Cr/tO&#10;9BRXhubZCnnxb0/26fcvA67Y4o/vfK71DNbSzfMqxf7T0PbL91lV3X7tPmAmfZbL/qF83b9+mfad&#10;Q+80Ubxf3Ep8MNzC+6fakVM+3s91t8/91/Dso5gK9zeX391oU/2Fos4WvH82ednT+49aqXLTMnnz&#10;/uV/vrVe8vG1K6SJW2W8S7Pk/jo5iRv2yzR9v8f9yodSv57lf9Di8lE+89Hywp5USs7p/HtqKa2u&#10;blfKbb5X+989TGDNS3ZzXkKeZBLFc7f4HqHUrm8+9Pthf+FEo0HR76/e4g0q2ubyaJd8v2eJpdq1&#10;sQ+D9c8rz5fIht/+m11FvX/gG/d/45XTHD4ir/CgQYVhZ3n2hblfNqLUrmC8aWW8a7m2fwJ9yuwT&#10;wHEkvza9FNb/AMX2SKV9v/fXlf8AodWtN8MaRYRSxbr25eX7twkqW/8A30myX/0OvXpZPjZ/ZJ5o&#10;nD6beLDEjQLBbRfxJT0uYryWZlSXfXdpZ6ZbXVu0Wi2iSxfIsz75d3++jPt/8crah1W8tneWxlXT&#10;fNX97/Z6pa71/ufutlelS4crz/iyJ9pE8v8A+ES1D7ElzZ6RqDwyt8tx5D7P++/u1t23gDWodkF5&#10;eWlhFKu/7R9pS4T/AMhb66DZLv3bvOldvv8A9+rdtM2/97/uM7rXq0uHqEP4suYz9qYNt8PbOGB1&#10;n1q585f+fe182J/++nRv/HKengbQ9kUsVjdzOjfvUuLr91L/AMAVEb/x+ul3wTfu3X/cdFqv9sZJ&#10;U3L+6X++telTynA0vshzSG2FzBYL+40+xtoduzyng+0In+55u+tJ9bvPsv2FJZPsS/dhSXYif7if&#10;drP2QP8AMv8AwHetNuZpd+7d9xv4K9Gnh6VL4YEc0hiPLDK7f8sm/uU9JonXaqsn8DfNRbPEjJFL&#10;uf8A4DV1IYHRGVNn97ZW9rEmfc2zOqNu/dN/fp9tc+TcbVX5PuP8taFzbL5qb2X/AGXSrU2iXlzY&#10;RXy2M8NpK2xbh4nSJ/8Agf3aTaW7AqwvE/lMyr/tbKZeTRW372JvO/26Ehs7aXbfavpttFt3psn+&#10;0J/5C31nzeJNDtldft13M+59v2S1+T/vtnRv/HK46mOwtL4qpXLIu71uVi+bZ/Bvo/1Ky7Yvvfxv&#10;9+sq58VaVD5MttpTP/e+3XnyP/wBET/0Os//AIT++3yrbLpGlI6/KiWv2j/0fvry6mf4CH2uYv2c&#10;jbtppZrhIlX/AGFTbWrN4blhZGvrVrB2Xfv1D/R0+5/tV5zD4n8R6lpflf2xcvabvmt4pWii/wC+&#10;F+WorDSrn+zUnaX/AJa/chXfXlVeJqf/AC6pB7I9DubnSrCCVp9XsklT5FSHfLv/AOBxI61jv4q8&#10;NI8UUEupXku759kCRJ/wB2fd/wCOVzln4eubmKW8aKV4k+86fw1VmhtnbdbMz7PvO/368qrxHi5/&#10;BHlNo04nWv4ws7Zt1tpEXz/8stQvHl2/9+vKrM/4WRqX2jymW0hT/pjapv8A++23tWPNrFjZ7NrS&#10;eb/F5q/eqL7ZLqXzQQRujt/3zXBLNMdV+KqHLE09b17XL+3ia81q7mi27Iobi6Z/krETTbp3+95y&#10;N97/AGKupZy/aknuVjeL+47ffqJ7ZHvXl8prbf8A7Vckq05/HMOUt22mwWFvta5b97UL6I1zL+6l&#10;/df+h017Zk+WKddi/dSnW1tIlu86zs+77yJ/BWPu/EUacKaLD/x+QNNL9z9zWFczRb5Ws4pf9x60&#10;E/0bYyywfJ/G7fPUr7dv7tl3v97yqXMPlM+awtvsqeVu+0S/edKfYWfk6a8jeekvm7K2NNSJJf3+&#10;ofZn2/c21UvJltneKKVrx2b5d/3KPeD3Spc6PP8A61fP8rb82/8AjqukMqW+1VgT/blatBE1N28i&#10;VPvf32pr6PvWWK5vNjr/AAQ/x0cwipbXMrxbbOD7TMv3nf7lMmha5tdt5B93+5WhYOr2rxQQfulo&#10;uUlRN25pn/54vWZZVsHimZ/Is4kiX+NKu/2rqbyxQK3+jxP9zb9yqiTXKWvlQfud/wB7YtWIfPhs&#10;Nu2SZ0+dndfu0APd5YZfInWR7eX+NFqpcpZ2d/8Au1b7Pt/jX56mtrzU7n5VnW2T++61k6lqtzNc&#10;JA0X2zY2xpqcYjkF5Cv2pJZ777/yRQ/x1Mmm3m/yl+zbPv7N1Wvtktns3eRbRf8APWWm/NeSu32n&#10;zt33XT7lIzKKQ3j3SN5ttbJWh9mnvL+LyJbTeif62ZvvVE+lWySxbomml/i+b5N9PSzvHuvmltoY&#10;v7m6oLNJIb5/NlvFgvLS3+9Cn3KzX1WCGK78qBba3f8Aj/uVpTf6iK2llbf/ABbPuPXP38NnbN5E&#10;Xmeb/sfcp/EAJ4kubaz22265ib729aIdbuXs5YPsK1NYXMH3dTgnuYk+75S1of2lY2zxNLZypbv9&#10;1HqiDEhmXfF59sry/wBxKuw2EV47xfY4od/8dTXlzBbfv4l8ne3y0+F7y8TzVlj/AN+nzSAhTRFt&#10;l81bqKFF+TY9S/8ACML/AK1p4H3rvXY1N1K8iv7dIGs53eL7z/wVUhs7zdEyztDEn3USiXKae6Ph&#10;hi01H2wSPu+671nvc3Nyz+fF/u1tXLqjP5EDXM3+39yooYbnfunaP/chrMRlWzz2bpLtXZ/cplym&#10;q3iee0/kxfw7K6CbTYHlRWuY03fwO1V7ZPse/wArc6U+b3SDjfE+pah4et4miisn81vmuLuXZt/4&#10;BXPTeNmm0bdc31l5vm7Jbe3s2l3f8DZ9tdN428K/8Ja1vPFEv2pfkZ938H+5/FXn+t+Em0fVEtoJ&#10;fOl2/LK/7qL/AL6avToeylH3gGXniSJ5Ulgi87ZL5u94ki8pP7nyv8393566C88YaZqulpZ3MUs0&#10;vlK6zPEnyP8A+zfJ/u/crh9V0G5sLjyNQZfNi/gR4v8A2X71EyQfZ4lXd8v/AI9Xo+yh8RJq6x4t&#10;15/Kg+2b4lX9183z7P8Ab/vVm21/eabsZvI8p9r7HiV933/v/wDfb1U+b7R8sWytC5uYESLd8/y/&#10;Mlb8sQKm+K/v0liVU/vIi+Un/jtRXkzWzvEsUcP+5T/O85Nsv3P4dlQpbSzf6pvu1QB81zL5u2NP&#10;l/gpqQr/AGl+/ibZ/fqW5dkfylVUT+J/79PSaS8l/dbXiX+/VxAo3KQebKrMybKtpZqlqnyq/wDG&#10;rpQj2aSvLF/x8fxUya2lT963mPvb7iVfKQNd9kqKzQJR9m/0j9xBI+/+OnfZonT5VZJfvtvqLZE+&#10;xvm3/wAHzVfwAMm0qV/3Xyp/eR6i+x/8smijf+OtNLZbn/WsyOtV5rNobpFg/wCAvUe8WZNzbRO+&#10;1d0Nab2EVzEjQSrC/wDE71Yub+DyvKaJklf+4v36rpbWdz+9aCXzV+8lXygUnRrZEVbmW5f++n8F&#10;Cbki8ppdkrN9/wDv1oTawz7Puwyr93ZWe6XN4/leav2itALT6Vc2bxSzwLs/v01IWhR/LZfmb7j1&#10;L/xNXi8ryt/8DfNT0tme3/0n5HV/+WNQA6aae5g8hrGL7mxtiffqrcoyWcsc8EbokW3ZL9zbs/jr&#10;Q/0mZfllWGKszWNCs9Vs0s57n5N25fm+dWq4fH7wjyLZFZ71dp0/29+//wBBqo6LD/Fsi/3dlbFz&#10;Yf2VcfYYmim/etulT+KovsH+kO33Pm+ZEX56+sh8JymfNN9pl8htv+18tMT7N5XlRMySv82/zd9G&#10;q7bnzYooFtnX5md5ayFWJ3i8qNodnzM7N81blm67WjxOzXLPvibYjqzfOtZKbvN/iSVfu/x1oxWM&#10;cVrdGVldUbYnzfJu+8yVO9n9j2bVVHb7sO3f81QQU7xoIpY7i0k8rd8uxhtVf+BUVXnvp0DRRzSk&#10;HmUPv+VqKrlK5T2C01u08RpcWfhixu9Bllg+zwfZGne4v3/jR5Wl27V3btibf9ai7X+9WLf+DvEN&#10;tqGqwRac+sG/l/s1Z7vUtjeb/rXeVd6/73z/ACp/F81er614ci13QH1DTXmt9K1C1ih1F7W2VXhl&#10;27/3u6Lc0CN5XyL93b95tiLWbqPw41/wnDFe6fqU2o/ZYILWLTdDl2vLO+5k3+V8yp91/wB7u3b9&#10;u9Wb5PIhWjFlnmtv8E9YtNd+w6pbeU9uiT3PkXUE3yMMfL+9XezN/Bu/hard34Y1q71BbGSe30i4&#10;idpbnQdQae1+y7EX59r7d3ybfm3bvv8A8PzV6x4YsNcufEa6hfLfX/8AZzeb9ouNT+0fLB87xJui&#10;Rtyeam3Zt+ZJfvfwTWGq6bN4xl1XyLubWtRupZZ9WtFa9t3X/WolvEqfNEm1f9pfk+41ZyxNQDCP&#10;ws0WbRNb0/UGg03UP9Fez1DUvNi+1M333uFll27tv8cX9/7u/wCWuC0vwHJ4i8TzRW1taW2nxfuo&#10;EtLn/R2l37Fb97KzRb1/v7tzbP4X3L7RrGsaJ4i+GDaRba3pN9fRSxLePF5Ur+VEj7Njy/KvzLt3&#10;/cXf9/8Av+eeHbeTxF4ntYLAaXHqe2InTrNZXjk2u8TJ5crbXTyHf7zNL/CrIvyoUqlTllzgcRe+&#10;AU8PeMb/AEYiOW48xfsNxqD/AGNNu/7/AM/yt/ss77f96qeoeDYbHxJBpd3BezrvT+1ZIRFM8Cb1&#10;+SLa77m+7uf5fmfZtX+LX8d/EHS9SstX0CLSpH1O4niRtZmu0XzUib+JNn8X3vvbvm+Z3rI+HXkW&#10;uuWEjQWMhR/KktNYMUlvPv3L/Ft2fL/F975fvJXfD2nJzyAv2mieH/C/ih7bUJ9S+z28+yWJbSWK&#10;ZP76Mv8ADKn3W/2q6+38I+H/ABppCO92JtQ05pWltLi9S3u7+JmZkdN33XRE+783y/d/u1R8Q+Lf&#10;DsaxTeHLX99qM+y6uLvU7r97FtT5JfnT7+/5/vfc+R6qW3xUUqkmoaHpdy6wfZGmWLz3nfY+x3d9&#10;7bk3t/vfJ/cTbhL2kveRB6H4S+DnhrS2sm1xZNSbWZYrJbixlluEillidvk8hHX5H8pf4vuI+xVf&#10;bWb4h+BfiDWdbtktNX85GguL9orhJ0is4l2qn3El+dl/uu/+q3b23IzVrPxnqtnLaLEt3o+sW7Lv&#10;+0KlvF5TIifdVEZmffu3/e2u/wDtvXrV54qs5vEMumaZeahDcXFnFb77fbcfbN2xn+Sd32/fdPv/&#10;AN/fv+7XLKdWMuYs8r8L+D7zwhqUt9E174hu1g82xiis2uIvKX+OWLf8qvv+X7zL8/7pvkrl/i54&#10;Mi8M6Rot3az21n9q2xT2LLs2bk3q77m3LvX/AGf+B/wp9H+CdE0rTdB8QLfXV2lvbqm57hHi37k2&#10;7H27F8pPkfY//PVPuM9ec/Ho6ZrM9nocp0yS3s9QRGTSovNu7eJVbzYvtDP/AHnXd8ipu2/3GWpp&#10;YmXtNQPHrPwtpnnw2uuf62VvtDahp8TSvaqqf6pkeVF27vmf+Nf++krc8I2dtpuv3t54Us9Rv9bs&#10;YnNrbjdbp+7T96z7t/mrt37k3fN/u/JUnxLsNPttWtLKxg117LTrbZL/AG2zfuotiSpEiN80X33+&#10;T7rfwbqwta8fOYrS+sZYptQni33SLbfZ/k+X5GRXZH+5/Gv3URv93vvKcQPV7nx/qug+ENPudS0G&#10;CbU9UiiuGvngSWa4b+N9/lbf4Ivkfzfv/On92Lw98ZoP+JnpU/2vxJ+4byri3VUi+WJFfYkqJ/Gn&#10;/j+/ZuTa/kOj634gmn/0Zf3USsrf2jtl27k+/wDvUZVp+j6JfalqPkTuqWjSol1LbrvSJW/2E+9/&#10;e2In8H+xWHsY/aA+iNVTStS07StXVdW0qWLbpsX9n2ro8US+V9+KWX5fn+46f89U3uj7K6p/EkXh&#10;iW7/AOEl1PSdN8URbbe68lEf7En71/NT5NrSvvX7nzf7ybK8j8SW3iDwHpemavHrnnebaxRNZXE7&#10;ReUux33eb5u6Jt9vuWL+Jlf/AG0q/YfEd7jWdT1hPDyvcXV1BrUqPbS3EVrbrs/0hbiVHZm3/wAe&#10;xlX59lcMqXNED32wvNPuXi1DTNc/tuX/AI8lt/N83fLvf53Rtny7t+x0/uf3Eqa80Sz1LVLvU5Zf&#10;sen7vKbfBL8sv8aOmxP++0Ta3yf391cJ4P8AG2lX7W+rxN/xNX1GL7G8LSxWK+b5W+J5fn27ER/+&#10;+9zp/DXods9sl1qsF5eS6Vrc/wC6a7uF+1JLt/db/wB1vba6b/4/l/uJ/F5Fal/MWcjf6bFbIl9B&#10;O1zp9wu+J9v3P9iq/kwXMTtFLO+z729avQ+e/hzT4IIJUi3b9l3a7Lhn2Inmu/3m3/7f9yq39iSz&#10;fLKvyN97Y1ebKPvFlCbSm8qK5a8+83ypTP7BieV2lkl37fuJW3/ZrWybYlWjyW2/9Nf79RyyA597&#10;CdIniXa8X+21O/s1ttukXyO7fwVvfY1mt/8A4umeTPbSrKy/P/A6fwUckgKkNtPZ3T7Z283+LfR9&#10;jluZd0t9JbP/AH0qxNZt/rYpd8r/AHt9V3822b5tsz/3N1Hs5APS22OkqztN/emepfsyv8zM03++&#10;vyVYhvNlvEssC1SS2WG982Xd/spuo5ZB7pYTz0td8DLbOn3ti1LZ3LI7tc+Zf/L8r7fvVemT5fl+&#10;46/fqjbWaoj7pf8Adeo5ZFGV4htrm/iTdPFZ72+VHWuP1LTYLbfuiivJf4nRX+evS5rOeZflben+&#10;7voSH7ZKkW1t6/7NXGVWkB449mv2d5fIittn8bt89YU1h9v81vIab/gS19Ef2DBMzrLAv++9V08K&#10;wWG+VW+791K744uX8pPKfOj6V+62vB8n8W+ucudHlhurvyvMmtG+dZnbZs+58n/jlfSFzoNi7Sz3&#10;lpBVe20SB0dfscH2d/uIn8dbU8w/umMqXMeReHry5nupbGedftf34HRd/mvs+RP++9lTa18PoPEd&#10;/dS3Nitzb3T/ADfZPufLuT5dv3dm/wCX/wBArrPEPhWfR737Yy79MZW813+/F8n+ym7bWz4P+M2o&#10;aDaxaeyqiRSo6v5q7JU2eU6Oi7Fbejyq7vu3fIro9elHmlH2tCREY/3jxzS/CHi2z8ZeGLvVrGOG&#10;y0yJrX+0I5E3yLsZE3Rb9yv8p/2t25q2Ne8MbG8jT7T7N58TPul3u8CL8z/c+ZvvN/B8q7/9mveL&#10;P4taHrzzSz2NpDFA0TypYwRJboyv/rdn3V3v/wB9M/yJ8/zS638S/DlndeVpTTpK2+VbdIt+/c6O&#10;6J8/3UbZ8+xV2u7f7udeeMcoylSNqlOR8s3/AIP1WU29/fafcLaWzJK9vcSPF9std292Z9zL8ysz&#10;b93/AKDXZeFPg1qt1aWFwkkghV/KSURSxMzKq/34ldmRn3Nt3/x/3NtexeOfivpHiyLVVvI43iin&#10;urKVb6Xf8rOm9ESJ9zL8/wDs/K7/AHdjrXCa94qvvEmlxaYst7qtl5H2prFN8vyeU++4S4lTbu3b&#10;P9I2fL/A/wDc7o08RWhyz90j2A+/ttK8PXVxEqtrF2qu8SOrSxStFs8350+b+/8AJ/d2f8A891PR&#10;dFgu7q8tS1u0TI8FtbfvVeXynbYyys+5Ub5dv3mX5dy7Nz9Zpvw68Waray32i6HqVz4PvIPs/wDa&#10;aT3D29hLvRdjysn+x9z5l3P/ABV6ho/7NPiXw3ZJc3Oi3d5FcReb9n0lpfs8vz73lllV9zN91dn8&#10;Plf36VSrSy+PNIvlOb+Hvwh1O21K213WLG9sw0cUV9p7t9o+dU2K23Z8vyNt2f3X+Zk/h9f0e2ud&#10;B8YaU3lSf2f9qiTzrtG3/f2/6pX3f89f9pdnybP4bD3Nsn2ixadrP7HPsW0uP3rxQb3/ALv8W75/&#10;937m/ZTNbTT9NuLuzvtQnvLuXyotjy70d97r8/3/AJfk2N/d+7/A9fA43F1cXV5pESl7vKRalYaL&#10;o/ii40/zGudPtZ5XVLht6fM7+U8v3F+d3Rfv/NvT5/uVnww315oOlWdiy3mnyxSpdfLsd2ZLhdn3&#10;NrN8kvz7m+58n8FdrpV3o1haXUN5pENzDPeS6lLPDa77q13xIu3erJuibZuZG+Zf4f4Kq3clyLC7&#10;vNNubPRbuWVUgRYoLj7Kq72+RJYm2q6/x7W/j+f7m3GX92Rfs4y96UjjLNNIa4hn1OJrmK4iRWt7&#10;uLZbzxeUmz52+9v/ANj5Wb5fm+6sU3iGxdZb6Wznm/uJLL5rtOqfvd+3+FG3N/D8r/c/hrqNbsJ7&#10;/VIr6CxtppZYvs7b7VIoov8AWrv+VNrfc+Z0/vv/ALdblzK+qfDKCztrSyutHtXb7ZcaY0r26TrK&#10;zPcM+7b5rqyu7uu1Vddmz5qIypyj+8I9n73LE450lvP3umztqV2nyRXCMi7vndpZUR1+bZsf5di/&#10;cRflqp4bezs/iHrtnp8/nWkvhtJd6fxMt1a/J/wD7Q6N/wADrV0p2/siK2XT9P2WTMk93FBbxS26&#10;eUiPtuPkXc7xOyO7+av/AI9VJLDT9K+KVlpMFnBpWoS6PqlreWifJKkuyK6/1Xmv+4/dfK/3v4f7&#10;lelknL9ejylyjyRNB0877rf7myoZpvsyeV5H3v8Ax+pksNkXzN92nfY2d/7n92v1mRkRWzs8qLKy&#10;73+SrCaPB95WV91VPJ8mX5pV/wB/dVv9+lv/AHP7u/79BA+aHyX2/c/26Y9tAibv733fnpl47XPy&#10;s29/7/8AeqK2mlTYu37v+zQAImzerfuf9+jzoknf9629/kX5nqZ/ufMq/wBz/eqt5Pk/NF/rf79A&#10;D5rOfZ5sCt/c/uVLDDLt2tLs/wA/7VFnM0Ozc3yf36vfaYnV4mi+fb9/bQBnvZtM/wAvz7f77Uz7&#10;M0Lbm+//AL1S/b2S6+dvk3fco/dTfe/8fX7lAD/Olht/NWJvl/j3UXjtM25V2bPvIlRXLzu3y/On&#10;+7RbOsMqLLufZ97fQAy2vPuxMv8Aqv4H+/UsyNMj/umT/fq8ltFMm7b5O+mXm22bazb0/hoAyk/v&#10;bP3taFteb9kT/c/ubqltoZdS2RWdtLcyy/wQxb3q3/wjzW2/+07yxsE8rfsuJfn+/wDxou9l/wCB&#10;1nOrClHmqz5Syo81s6yruXzU/wBqqkN+qS7W2onzfPu2V1cOj+F0v/s1zrVzeeau+X7PF5W3bv37&#10;N3+t+5/A/wDf/uVbtm0p9bltLGK0sPsrJ9p3rFLKrfcT/W72Vt/zbN6/cr5zE8R5bh5cvNzSK5Uc&#10;fDol3qUXnwQSvE3/AC1+5D/wN6lTQd+xbzUIIf7qW6+b/ufP8kX8H/PWtvxNfrdWtxqV3czw+Ray&#10;xMn2Zrh7pZU3J9/d821flf5fm2fe+7XLp4s0GwvotN/s6LTpViXz/tcrNcO7I0Cyvu3/AL3d833N&#10;u3+FVavncXxbN/7vSCXsofFI6jR7Dw5bT/6ZbX2pW8W5LybzfKSL532P8v3d6RS/ff8Ag/75tTa8&#10;2j6lug0yDTbH7CtwsSSrbyyxb0Xfv/deb8su996f3PvVgP4j0hNPfT7G5ttSeWPz5bHz3SK6Xf8A&#10;I+3c7Ns3JtZFbaqOrvs+9r3+t21/40byrFba0ZIrpnsbaJPPZU+5cP8AeVUW32u6fM2xGRK8Grm+&#10;KxUeZ1P/AG0uM4Tjyjb/AOGlt4/R0i0y0TUrBolX7JBE+oPK29kt5bhkf+Bvm3/K33tleNXP7GCa&#10;xfyqviCSwuLi6bT4reKx+5Kvyb9nyMqv8ifc/wCWu5/uV6/qviR/DGl+feXMjxWq7LO72P5v+tll&#10;fftT5tm+XZ8m35/kT5K8l1v4uz23lanpHn2ctrA3723lVN/ybtnmt+62uu9N+/51/g/hbvy6GMqx&#10;/dle9OXulHSv2HLvWopZbLxR50NqqSyu9izv8vzSpEqvul2Rbm+58/ybN3zsvAX/AOzTfaVf3FtL&#10;eNf+QqvFcWlrcfNuuEi+59n/AHrOrv8Aut6v/wB8bW3bb4r6/qum3dt/bWr2d7ZLs/1XlInzu6Pb&#10;p/1y/ep/E2z/AG91VE+LWp2EUsF5fR/Z7qBvK3zrL9li/wCWvyb5d6/Oz79/3UfZ99GT6uOFrw96&#10;czTljy+8eWv4L1XbdS22lalc+Urbv+JeyOn8T70+9/6Dt3/3XWtW2+Dfiy5vJY20GaFPszXX+kTp&#10;FEsS/fTzWfbu/wBj71el6b8eNcs7/f8A25KkOvadK8UzxI728Cvtd96v/v8A3/8AbX5K7LQfjfqE&#10;2s+UsWnvLu+0Lb2O/wCaBUdXR0+6y71R1/34tn33rOtSxf2OUj3eb4j5v1LQLnQbvZqFtFDLat5T&#10;fZ7pdm751+R1dl+8n96tCHx5qulNLYz6rJNpjwS/6Db3TpbxS7/7i/Luf5PnTd8r/f3fd7vxT/af&#10;xHn0yJtTg/tOzZLe2tHgiliSJpW++/8Ard33/wCL5vk+55qLXjvxOv2m8QPbaDPafYpZdkUNvs+9&#10;v2ea6bEVGf73+z8n3dy7uihhsR9orll8R6Vf/tOeNk0S3s/+Ez1nTbe1ilt7W4ium37/ACv767G+&#10;78n3F2/Iu/ZVTTX8K3Nr/auqy6hD4glvIvt0Vv5FvE1m39zf8yyo6ffdG3M/+47+BTRsn7q5Xfbs&#10;3lRSqrNsVfm3J9z/AGPvf369Fhs9evNLuFvJ7n/RZUi3xSrKnlL9x/kd9qpvTa+1l3P9/wCSvajT&#10;9lE0jKnD+LI+k/hRo/gXwla6hZyrImoXHn2k+uS6mkqW9v8A63fEiv5SsmyJ/ndfmRPnbfti9H1v&#10;wBBomiaFqemWMFnFpemfaNR1mJVt3ii+9LZXXyeezfZ7iLY/3n3/AMe1K+RbNNZ/te9vJYt9lFKz&#10;z/6fviv92xHd3+Tzd++Jv7q/3P4a9Is/iRaTeJZdTsdK0RNEsIov+JTcK3lbZf3vlb1fdK330R32&#10;+V8iptWuLEul8POd9PMaVL4T0XSvHGvad8LL2xn1OwvNHni2Wf2edUuovK2Su6p/efd/sqzO+7Yy&#10;7l8/8Q6q1zZ3GnwWMiJ57XDS+Qr7pd+zYnm/e2bPuJ/3w2zdT4dA1z4l3/l6V4X1a5lvLxViiitW&#10;t4l81E2P5qoi+Vvd/nd9371Nn369b0f4V6RoMsv2yC7s/GDTonkys/mruil3ovmp5S/P8vzqzMu9&#10;tjfOzfOVcTSwn94xxOaV8RH2VD3YnmngD4XXniSDQry5vNQs0gWW4aKxi3+Vu8pvNSVP9VvbYu9/&#10;m+R1+WvYNK8E2mlLFc6D4aj017OBLizuHWJLh/4Nlw7Om1du9n2Pul+Tf/z1qrqVnBsRbn/ia7Ym&#10;SK0iZJX/AHHyRJsXZu3ujq/zr8v+/Xpvh7W4tVS70rUNKjtrS3nT9zb7pZbWXYn3/N37mT+/Ft+/&#10;/c3snyGNzLF1Y8y944MPQp83vyPP5k1X+0r2x0+zaHUEl2fvWfZ5/wDf3bNrKm//AGvnlf5GTZWx&#10;+9s9L/4l8t3ZvpcT7Ybjc8vzeb5v3U2t8j/P8i/L9za9bF5fy3PhCKddVtk1CK6a3b7Ivz26b5d+&#10;yKL7rRfJ9zbt/j+b5qwtSvIILiWf+19LudCSdXs9TiuorqFFWKXYj7X+X5/K+fd/3z8lcHK3KNwl&#10;Hl+ElmvIP7b0+6ZftLr9l3aHbqn2dk/0i3dNku9dzo/303bVd9+2qmq2H9laXolzJayf6RAqp9uv&#10;tiXXlJ5UTfKnlbPK+dnTbubf/CiK9Lxt4q1PQdWa+tvEct/p62Kf8T6VZbi3eVf9a/8AeZd+/b/d&#10;2P8AIv8AFX0Tx/PpvhyXTILae8igtbhZUuGiilii326vv+4zLv2fO/8Ac3V0x5+Uxl7p0CJpXlRW&#10;rNJYRO3zXF23+j+bv2Ijpv2r5Wx/n37fnSq9/Cum/wBnxSxR6kl4rpKlpKzpKq796b0/vrs/3t/8&#10;afMnOXmvXP8AZFpqttPbPbvLLK3zS/3Nv8Kbv+Wrt8/9/wC++xKi/tue50GWe5uVsNQeKeLfCqbI&#10;l835/vI7fdRPnR1++lYRpylLmK+D3ZHYQ+JPtkDr4jiW5ie8a6g370f+P90+35l2fJ8+5l/dfJ8r&#10;1nzaP9m8r+1Va2ilZYvtFx8/2hd6b9n8TfLF/f8A464zUtYgf4eafJLqrPceaiRQozPaSqqOm/5X&#10;27vKfbvdG/jb5fnrI+FOkWNpZ295PHKj3C7vtG/b5sqo+/cmx9zNv/8AQ/vtsrolQ93nIj8XvHdX&#10;Oqr4ksHn82fUr2C8SJZpYmld2Xyt7/Ns/gd/41+/9/8Av58NzH4k8QW+lWdtBDFLdSyr9rZd8Urb&#10;Ef8Ag+b5dm/Z8rbP4N9ZPh7xPY3OqarPFPEksUUXm2nnuzyxbNjp/tNt/g/i/uVi+CfGcD69cX0q&#10;3z6fLPF/qW8qWJd/z7PufNtf/LbK0jQ5o/CZS+I6r7BFrHii4+x2y2dw2+Vnt4md/wDYtX2pt/uf&#10;7S/Pv3/wRWHgO8fxB/Y/m6fZ2iT/AGq+tL5dlxL9xXTzfK83a+z53T/2SuK0fxfP/bMrwaGr2ksv&#10;2eB7hl2Sysku9fm+Vl2/N87qvyfepmleMNeTXp9RisWs5oGi8qWFYk+dYtm9dzPu2b/7v/oFdXsO&#10;WP8AKXE0tZ8PrpvjTxFbanZxOtrp9nFAmyWV4mZrxtis2/yt+z7m77qqqfKu6uh0pLz/AIRC31Cz&#10;1X+zfIluPPuLeVHlRWTbsdIv9mV/n2fxv/FXCudVudb1rVWnaw+3wWqxOkv71PKeVtjbX+7+9Wr9&#10;smlJpaReVvvdro13C/lO2777/L/FTqcjn8X8ptyy5vhBPGWn2eiTSL9t1XzbyK4s5bG1+e3VXdd7&#10;7U2tvV/ufL/44i1Z8FfEK+17xHp893BNqr2d81xbXdxbN/oqr/z1dURZf4fvqv8AH/faq1slnbRb&#10;Vg3vt2M7/PvqxYOtmu6Jfsfy7N8X93+5USdNfZLjGRn2aWL3GoX0W7zVgfyt9rvdG+f5ElZ32t/t&#10;/N/v/frN8TabqHiHxb4bvo7Zpltbzzb6X7SqfL82/wCRX2/98f3vurW/5y3Lum6V/wDfWrdglr5H&#10;71vJl/3azhipU5cxcqHOFhbfY4pd1yryyyu8qeUux0/uf7X39tWLZ/Jiigigl8pF2f7i1Y2S/wDL&#10;JYnd/wCOmTPLbPtnZf8AgDVze15y/Z8g1HnRNy/c/v8A8dCXP3P36vLVR7yxSXylllf/AHKsJf23&#10;lS7rZfu/K6VXKZltLySZPmg8lP77rSTbrlN0SwQon8dZX9twb/I+b5/vVMiW1+vlT/Ps+dU3bKQy&#10;29m23dLO3zt/yxq09ssyfLeL8tZ6JF5u2DbZ+Uvzfvfkrl/EPxI0zww22eeOaJld/tG1/J/77VPm&#10;+f5fk3V3UMLWxEuWlDmCR2r2CpsbzYnf+J91Uppk+fcuxE/uVx+g+P8A/hIbeK8s1j8qVfl/jrbh&#10;ubmbf91N39xa+gjw1jav90x54mkk0vm/61XT+461b/49pX8+Jpk/2P4a5+bRLm8uEifXL6wiuP3S&#10;ywxW+yJv9vcj/L/wP7+yovCt5eJ4ou/D2uXLXNxAu9ruFU+ZP+A/L/Gn+UolwxjoR5o8ppzRNp3t&#10;vN/dMyRf3Kq3NzKku1Yvk/3q7h9H0Wzuop4tKluYv4ob683pL/36SJv/AB+rGm/Y4beVbbTbHypf&#10;vb4EuNv+48qOy1FPhzFz+OUYke0icJbXLXjxWaytc3ErfLbou966uw8K3zu8TaRLDLF8/wDpzLa7&#10;/wDc83Zurauby8eKK2a+ufsiL8tv5rbE/wBxPurVWGaWGXaqsifcZNterS4Zp/8AL2qL2pkzeCbm&#10;5i89tTtLaXd/x6fM77f+Apt/8fq3/wAIlp8NxEst5qF5E/8ArYYYEtX/AOAv+9/9AroIbxdqNL/D&#10;/s7N9V7mZUi3Wy70r1aeRYGH2eYz5pGYmiaVZ+cq6R5yO3yvdzyvKn/fOxf/AByti21L7MsSxW1t&#10;bSwf6p7e1iSX/gbqm7/vt6r/AGmKaJN21P4G+ahHeFH8jan/AAKvRp4PDUvhgTzSLGpalPqv7+eW&#10;SaX/AKay76pJeLsiWdW3q3y/wVFC8rv/ABJCu+tCH7Nc7GZW37vnd/nrssl0JIX2uu1ZW/4BVdPk&#10;d5ZfnrZS2ba/zb9n3Eeks9Kl1Kf7HZ2095dN/BDEzv8A+O0XSAq2d5vRN0X3W/uVd2Qf3vJdvu0y&#10;bSpU81ma0tvKbYyXd5FE6f8AAGfdVeZ9IhSJpdVWb+88MDu6f99Ii/8Aj9YyxFCl8UyuSQ9Lz7NL&#10;5W391u+bYtE0O93/APZKqX+saGksvlRXeqxfwv5qWu3/ANG7qittbZ7WWK20yxh/6eLhmeX/AND2&#10;/wDjledVzjA0vtF+zkW7l2T5vK2bfu7Ktabo99qVu8sVjPNbr96a3gd9lc7Nr2vTMjLqq2Dp8m/T&#10;4IrV/wDvuJEaszUrBr/5rzV7m8/6+J3evKq8SUP+XUS/ZHazabZ6asU8+p6fDub+O6ildf8AgCO7&#10;f+OVQfxP4Xh+WXV2m+X5vsNm7/8AAP3vlVxM2mrCu6zRfN/i3tvpv2C8mg2ywRfP96vKq8R4mX8K&#10;I/ZxOtm8YaGkH7jT7u53/wDLw90qJ/3xsf8A9DqjN8SLxLiJdM0zTbaVP40iaX/vtJXdf/HKx4fD&#10;c/lbfPi2f3Eqx/ZS+V8ts01wv/AEryqmcZhV+0axjE0Lzxtrj2v7jVZba4f7yWP+io//AACLZWV9&#10;vjml3ahK00rfef7776PsF477pYIrZP7iNTJtNZ0+XbXl1K1er8U5SL90ivIf3sSxMyeb913oTStl&#10;1LB5/nOn3v8AYqWHRGd9zQM+z/aerz2E9n5TMy/8ArG0xGY+j2f2fzV3PKn99qi+zedKjywRb2/2&#10;q1fmeVNvyRf3P79W5rZUZGg/1tZxhUHyxMSGwaaW7liZvKVfm2VbhuZ4bXylb91/4/WlDZ3M1l5U&#10;S7Ef/W7F+9TX8N3UK/8ATKr9lIImO9ms3zNqE8O5tnlI336dbQqny7pUVf7i1rJpv2Z0/wBG87/b&#10;q7f6JPcxIqRKm9vv7qfLVEc/9miRtkUC793zPNUrw3ltL+6vvs0T/dRIk+et6w8MNbPtX5/9t2ov&#10;/Dd5M+z5UquWQ/dM/e32VIorNnuH+87/AMNYM1ms17L599s2fehrrrnR5bPyl3bP+BUz/hHrnzfN&#10;Zv8AyElHLIRn2cNjs8ryPOT++9WL+5i01NqtBD5vyeVbtvqX+wWdn89m+b+5U03hKD7Lu+49HLI0&#10;iYVzpTbop1tlm/j+Rqcj2dtv+2QND/d8mthPD0tna+VYtLNu+9vpk2lXkNr5TRfP/u0cshmVbPap&#10;L5rWzXm/7u/5NtWHSf5P38UMT/wbatp4Y/5a7WeX/eqxD4bvPN81l+RfufLRyzMjmv3STukst3NL&#10;u2I6L8lJc6bc20TywSqkX8TvXXJpWoP5qyt95v4Fpj6JP/qpf9V/cqeWoByqW32xP9GlWb+95TVf&#10;SzWw+ZlV5V/g3VtvoM94iQLO1tEn9yJaqf8ACJRJdJ80jyr/ABvVcsgKv9pSWyvtiih/vPLVRLnz&#10;ledllmif+5/HWhc+DN90kvlM8v8AE+75Klfwxc2aIu5v9lP7tHs5AZtsjXlr5TRR20UTb181vnqV&#10;7OKb9xFL/tsiJWn/AGO32f8Aetsl/votFnojWbo0E+//AGHWr5QMe2hl2Puto5olb/lq1Z81teXl&#10;+/zM9pEvywxL8ldglhffaN06r/uU7+zd8u3/AFKf7FRyz/lA4/7etmiQfYbv7RL950X5EotobZ5f&#10;l895U+8m2uzudEndf76fwulVLbQblPliiX/fo5ZkHOpbXyXqboIIbT+J5m+etKZ9Pm2eUv8AwNKv&#10;al4bnmiRWXf/AH3dqhh0GVItrQLU8sgKToty+2JooYk/2qZ9jgdX+0/O6/dd6tv4eaaXZ5q7v7la&#10;r+Hrn7KkCsv/AAOlyyHzHOw2Fi6SxK6o+3d/v0/9xDBti+T+8lbUPh6W2b9/Pvf/AGFqx/ZrPFt8&#10;r+L7+2jlkI5qGGC5tXZp5/N3f6rb8m2q/wBmbzflgk2f7ddUmibLjcsGz/bp72Ev3ViX5PvUcsgO&#10;X+zXKfLt8mq72zea26ff/t7a7W203fB977//AI5WbN4bg83az/72yjlkPmOXms7Hzfm3fP8Adpz2&#10;1jbf61tm/wDgdq6BPDyp91W/2aamjt9t3SxK/wDv/wAFXyyDmiYj6bs/eq3yLXOa3pS63dQwRagy&#10;WTbkZ7Gdd+//AD/BXpCaaz/62XZ/d2Vi+JPBmp3n+k2crQuy+Uzo2zf/AN8/N/3w9XSjLmI5jxfW&#10;/DCw/aPNkke9Zd8Ut9L8jp/sfc/2P71cpqqfZkilWBt/lb5fKVti/wDfVeoJ8K/FFzdWk7azG/kN&#10;5vnXErv83+42+h/hLeaxdO1zqcUP3vufP8//AAL73+Vr2Iy5QPHd8F4/8UPy/wAdOhhg+VlVvmr0&#10;PW/h1r2m3CW0stpeb4PleJUZ/wD0Dd8lYL2emaVdSxXytZ3EC/NDN+93P/wB0+/XZzB7piw2zWa/&#10;aZbaR03bP8pVG5vJ/N8q2iVP9urf2lZklWDckX8XzU/yf3u7z977vm2NvetSDJvP9Gl825ib5f43&#10;qK28iFPtLT/O38CVtTWH2l0WVf8AdR6j/sT7H8y2yv8A3d9BZUSZni3QW2z5v7tVHS883zZVb/cr&#10;b+x6n9l+VVRHb+Cqj2Hz7fLl83+Gn7xBn7137mnaFF+8laaQz7fPiljeJ/u76Zbabc2yOywRO7fe&#10;31XubaK8n2Tzywyr/Alblhvufn2/f/h31oQ36w26Mzb7j+//AHaz9jWbpFK0n+y6fPV191z96XfK&#10;399dlLmkHMTf2lbPby/abtbmX+4i/drPmSCa122zbJf4vNq7Z2y2aPbKsf8AtPtp81tHDFuaVn/7&#10;ZUcxBkzQtNZvFcy/In8CU+zs/s0SfZl/df33+/WhbW0CfNt853+67/w1U/sfZK7Lu+9/G1ESyaG2&#10;lff587O//TL+7VZ3i3bYLadP+A/ep9zDGn3t3/fVWIYZ5v8AVSr937++mBStn85nRV2S/wDTaq81&#10;hbal+4laX7330/getN7Bofm83e9D2yo++VtkX+x9+s/e+yQcl4h8Nq+nXvn3KpLbqiROi/vbj5Pn&#10;T/0CvPNSuZLPeqxL+6fYr/8Axdeu6l4Ys9Vi2qrfP/G/9+vNdW02CZrhbGxneW1T97cJ/HFt3b2X&#10;5dv8P/Aa+iwlTnMZGPFcS3a+VHd/w/Ki7fvf5Wse+i81jub/AEjdtdH+9/wGun02232/m20Uc3y/&#10;v97bHqvDp/nmG6tVihFsu1lebnd/n/db71epGRJQ02aW2uIl2/upV3/6Ov3amu5hs8xWVYH+9Eyt&#10;8y/733a1Ire0t4LhZ7ab5tzbGk82sq2uFmby4IpXhb5PskXzb927/vmmBSa2l3pPb+e5dfm2NRVx&#10;rto7gQ2nljCp8gkO37v94tn8m20VZfvHryQ6hZ+KGl0i5trnT7eL+0mt7Gdf3DfaP9VK8WzY3mui&#10;b/vfc+6n3ehs38QT+Mbu8uYrnVZkgbUNTtPtksTwIrq/+q+8q/c27Put/e+Ra8Cs9SvdN1qKX7FG&#10;hgl82K3lRP8Avn7vzV7b4YXRNYCapo1wdU1yB2iVNQneJ5VZF3yqyys0XzO7bf7qu3+zXkVqXIUM&#10;SOV7C4j8OaRPbXW1LjUH+zebEvyfxbn+Vvndt7/Mq/3fvN6h4Y8MabqXh7w/c32tafNFZyz3Cywx&#10;IlwjtKjb0iVH+XzVX7n3t6fwff8APdevNS0S5u5dKvNCudQvLGK9lu7bWN+xlf7tu+1Pmfym3JuZ&#10;vv8A+3vZonxHn8WypqGpfa9Kigb/AEzUdMll8rd8m92RUba7/K3yPEr/AMT/AHmrjnCco6AVPHXw&#10;+1i1h1jVvDrXPhrSrhhFFpWlRTztPBKP3zTy/Kuzau7yvm27kXvubzKJp9BsdMuhavNawNKGuHil&#10;SKdW3bGRmf7u1v7i/wDAq+pdS1K28SeHLjTbtWsLfUbG6+R50e3ul3xKnlMv7rzUZIv7rJvdtlfK&#10;/jvw3rst9qUtzFatHaXLwsmmuv2SHbtG2JR/D/tf99Nu3V24Sr7aPLMDktX1GO+1me/SIWZuJ2lW&#10;KJ2ZIvm/vNuZqtPcx6xcTSz3McLbfl3r/wCg1r6B4c0TU9N83Vdfg0v5W8gLB5u+X/bVPuJ/t/N9&#10;37tYGpaP9mjTy2+Td8u6vT5o/CMmtYpYd8X2Z76FW3b9rf8AfS/8BrsvAeq6doUdzf3EdtealazB&#10;ra2mX/R5I2im3v8APFt3L8m3e38P3G/h5Sw0qB4ImnuYoVZv9a7Vu2flQp/ub9tvL86P/wAD31Eo&#10;8xB9Fww3nxU8LppmkX13qvlNA32e3lffa7UdHf7nleVs2L8nlN+93PTNVhg0q12y2bW0txZyxXlx&#10;r2tRb7r97FF+6RnSVdnlOm9P4U/irj/hp8QtM0HUpf7P0+e2S8WXzYn1Pyok2/NE7yqnm/8AAE2/&#10;N/3xXbTeOYvGGiXdnqepwX72srXUVjds7oqKj/PvbZu++/z/AHl/9A8mVOcZf3SjEufiFpmsWEWl&#10;W2p3cNla7Ym167gXzUiX+Dyvurv+Rl2fN+6i+9s+TY8GeNoNVll0azitLzw/ZxI/2u7na1lill+Z&#10;5Yt29lWJU3bvmbcm5Nv3U4zxhNp/ie/iufCdnc2Fp5H2i6uNTvkR5WV33y/vZX3N/rfufN8/3P79&#10;7RLDRZotEg0yL7T4lili2xXH7qKeJkRfK2M/zz+a+/8AhVvn+/8AeolThygdrcTaN4w8JW8XipbH&#10;zokiRriy8q48plbd8nlI+1/u7v8Apl97+Ks/W9V8JhpbbUNDkudNTTpbJkt1ZIonZ9/ms6v82/8A&#10;dbd8S/c+R/krCmv102KWDTtVltvEEE/2XVtMe1le4uHi37Njqn8exvv7WX597v8AerVh8Ya5eLpU&#10;95rX9iJKs7ypLte3VW8p0fY38O/+NP8AVbP4X+ZsLTDmOp0fw34f/tOKKz8XW1zrWnXU9ra3bzpK&#10;/myq+xZYnl/6d/ubWX7jfL89cCH1DwJf2U907+J766aKKSXUGurdLPb5SS2+9XTcmyWJV2Nt2y/7&#10;qt6rc6FeeNb+3+065bQ6hFcxXFnqdlKlvdyy7HVIkdXRpYNn/LVP7nyb1+5hfGBPEF5ZXGp6lFBN&#10;Naz+ba6YkH3X3PFv+Z90q7WV23/xJu+422opz97lA4mw8Bwaxp1xPd+JdC0fULqz8q3064il2SxN&#10;99083Y399k2I3zf7fzVseHvD0qeBbS01zULF9KivNjQvqL3HmxN+92RIr7U/1Tyunm/e2N97ZXO6&#10;PbeGfGfiC4iudS1TR9Qls/8AVW9mn2eL78rxRJvTav8ADs/2H/4F6BqXgOB9NvZdF8URXMWnad9o&#10;tfKi3yxJE6SolwixP9/5/uP97YzpWlSXJ7sgPQPh14J0HR7XUHudD/s2a1Zbq10/zZbf91vT5HWW&#10;XbK3m/Kr/c+RN+3ftrav9Ki0qJ7y+iaGyvbpXnSW6Z3i3O7b/N+6q/O/3Hba33P4K4rUvBnijWHl&#10;l1OWdLSytbWW1S+giuLhZd/zp5uzcrfuk+T5W2un9x9/YTWGr6VBp+oXlzP5rReazvK/mq0qO2x0&#10;2fumT7n+yrvsryqvxfEWF5qsqazd7oPs3zbGi+f5P4NnzVUmmldfllVErPSFkTczVLDt3ebIv7qs&#10;eQC3bXKw/K0qvRNtm/5aqj/3KbN9j+8vyVahSC5i3eV/wOkBm7Jdn71t8VSpNA8W2rqQwQpu3b4q&#10;sOlm7wssS7KkCrbWFn5H+tXf/t0PoltDFtZ1mf8AvpUt5Zxef5qr+6rPS8gRvKVqAD+ypfNTa3yV&#10;oJpUvm7p4POT+HZTId3yS/8AjlPm1Wfzdyy7P+mNQAyazvIfmVf+AVj39zeQy+V9jkd3/jT+Cugs&#10;7yWZPmn+em37yzJ/rfJ2/wAdHKBmWaaqny7fnqxYPqDy+Vc2zed/z2oh1W5tn3QfvnrQm1toYttz&#10;P+9f+CoLKT/bPtW2edZol/gSrtzDbTRJsglT/gVUt8Fm3mu+92om1KWH5l+eKsfZ84Fp9E0+8RGv&#10;rOff/B86f/F1n/2PbWcvy2c6Rf39yf8AxdTXniGz8pNqq71iXmvNfo6yr5MX9xKI0+SPKHMbbvZw&#10;p8jK8TLs2Ov368X8VfDezm1aWXT2nsLSVd+9F+SKVXTYnzfw/O1d1ZzXM0vlfZv3X9+tZ0+zfup3&#10;2I9dNKrKl8JEo8x5Y/glr+6RZ9eubD+0Wt4oLu4b/R1Zdmy4f+Fvl3Irv8v3N7qjI1dd4h+APiLU&#10;vDl0y+MdLvIYJVurZbieKLesCfO+5XeWX+Nfk3Kv/A6TWNHitliaKWP7OjMkvnL9yJvv73+8y/8A&#10;j1bFn4t+wXlvos9402iXsD28Fwiyu9gzeUzxfP8AeX/Y+b7nyf7W1XGYuP8ADkEZcnxGXrfwYg03&#10;VLjxLqXiqOHT/IVEe30dFSWVUibe8XyeVs+55TqzKybfn/iTw98KLOHS9QWddW1iWwgi81Li8RE3&#10;rsb97/e/gX7+3am35q73VfDGivf3cUV9A+iys91a/Z2X5ZfNRIkd9j7l8pHl3v8A3Eb73zNp/wBi&#10;S6C+mWdjfKlvcKyf6R5WxfNR03u+zbKu3e3/AEyVP9+vOq5lieXl9oRKXL8Jds/FWq2fgpPB2n3k&#10;T6ZYL9ovNMtLVJf9Qn71/uI33/n37/l2bqL/AFKJPBr+I5b5db1BWe1gS4i82VFV93yPsdVXam3y&#10;n+ZV3/JsdNmV9u0zUopmvruOzu0iidkuJ/3st15T/vX2/Lt3Iq79jfNs+f8Ae7af4n1t7zTv7PaW&#10;S/tZVlVvOife0TP/AKqVVT5vlt/l+dt2/f8Aef5vHlXc/jDm/mM+/NnDfxDU7HztYltfs91sZkS1&#10;f5ERH2v93fu37/mXe/8AwLpdH0fVdN8NW/iOe8ttK0e/Z7f91F/qFl3/AH4l81l+/v3v821Pk2vL&#10;WVDqVj9nlnvLyT+0GiW3li895drRf8srdlR/mfZL/Ft+dG2fP+9im1KC8tdPWVvJu7Bpd3lSpFbr&#10;Fv8AkTevy+Uj/PsT5fn2v8v3FzR+0ZGlBNBYX8sUGoLqr6XOtxFcW8/2VHib5InRt+5Nm/5kdm3L&#10;Ft/gfdXhh0X7Ldyy2llqVkm9FS4V3t32/Nv+V3Xcnybf4fn/AIfupoWdzBZ6TdaZFbQfbZbV0tZn&#10;llleBF+Z9m19vz7EV/vbd/8A33U1hNIubrT91tLNE8qXF1fOm391EnzpFtf5d+9FdH/ubt/3GrGU&#10;ozlzfCWayXlzf6dFBFffbNElXyvs80v2eKJ4t7v5SKm7/VPsV0Tc3mouz5K5qbUtPS/spfC72KWk&#10;UrPBqd9EsqWrLsX59qPub/gLf+PorMubZYUlaz1NkSL55dJSJ5XtXVP9lP8A0Pa21EXf8irVibwr&#10;B4h1K0l06K52LF9oa3uLqJ0leB9yOiNs2/7j7trPs+apjyfaNYxkVNE0Se58X6tPcu2pXdhBBdQf&#10;ZliilVm2b0iSJ/K3JvlXYm3du+Td/DX+ypbfFzwrdX1jPNqd1eeVLqHm+ajxT6fcRI/y/um3zvKq&#10;bPuqn8e/dXfeKvEMb/2fp9s63MV1BZpdfunl+y3SxJK8qfwsyNs+dP8Anqn8SfLw/iC2i0fV/Dlz&#10;G0D6fa6/pMsCPLte3iS6iV5dm99qv9of7n9+vTy+vGljKRcqkTdS8Z7eWLyl+X+Os9LyS2uN0rNs&#10;/hqW5hnsLqWCdtnlStFs/wBr7lW4YYLn7yt9377rX7GzkIftKum35v8AfSq8yN5v+t2f79az232a&#10;3T/e+5VeHyHb5f8AgTvUgVLOZYX+VV+Vf7taaPA8SNLt+/8AM9UXT59yquz/AHqbcvAnyr87/wC3&#10;QBdv5ltn/v8AzfLvo3+dFEv9/wDv1XRPtny+V9/7u/5NlMhsJYX3ff8A9jatAD9jW3zbWm2L8rvV&#10;f7S00v3F2bvmd6tvDEny7l/4H/BWTeXNz9n3WcEF5F9zek6Iif77/wANK6QGsltBeIitL89WEsPJ&#10;g3LF8leb3PiHV/tXkNqEFg6feht5VuH/AL/+7/4/XL694wgs4JZNV1yS58ptktv5qf3/AO4v/sm7&#10;/wBAWueWJoR+KQHtv2ZZn27t7/7DfcqW80GewXz7xV0232o/nX062qbG/j/e7N//AACvnW58YXmj&#10;taR6dq7aP9vg/cS2+6LzV379/mr/ALGxdj1a/wCEz1O/t0ae+vv3rLKyOz7G2vu810b+H+7/APZ/&#10;JwV8x5f4URcx9EJDoKWu+fxDBfxOqP5OmMjfJv2v950bd/wBv/HKzdY8f+E/Dcrr/o2+B5fK+1s9&#10;w/yp/wB8t/3xXz0+sNeXV3Ky200vmt5SRQeUit99/u/Lt+T+D5aqalN9vur2JoJ5pWi+Z/NRHSVv&#10;uf7O13T/AL5314NfF4ut9rl/wjPqB/FVtrEEVi19F9kul2RW6NLFb/wJvT7n8Dp/wL/Yervg/TbO&#10;b7dBc3MW+3l83+0bFlieWJXTe/zfNu++3yJ/B/E/3fldPDEEMWlRXmoW32qVUdpbeX7Q8Dt/A/zp&#10;83z/ADfJ/c+9spllNq+jxXstt4gkhll2uv2SXe+7+D+9u+Xf/wB9/wC38nztXAVa3vTq8w+aUPeP&#10;VX1q/wDFO+7tmtNLt2k/dPrB+yt5UsDN5USM2xfmX5m2/ddNq/JuqK8uNUsNPii8KPPeRadbNLvu&#10;IN1xPtfa7xKrL8r7fNX+8qbd330XyT/haFtqMm+dprdFuf3TvLFB56Svub5mVWSLa7fd/v7vm2tU&#10;GsfFNLlrdfC3nf2RbrmWxSBvNgl27dzO3zSr/tbtytv27V2NXnrK6zl8B5UZP4jtfHXj/UtB0R4L&#10;meO0uE/1EqK06f7bxSp+6l839+rS7Vb/AG/l21x0Xiu78PaZp95Y6nOmn7kWCFdyvFAzMquzxN91&#10;fu7P3Tbpdyqu5qr3WvT+KYPPtvIs9Qt/Kf7XcPE7r+63fLtTd8jL9x933UX+B641vA+ra6XOoahb&#10;w2kS/LPcD9+4XanybV/2fk+b5tn3Wr6DB4Gn7Pkq6GkIc/vHdavqWoeGLrzlkuX82XyLyKWzlZUd&#10;rdZXSVZUVd8Xz/N/vNX1DZy6fpvhq31LVYLvSrSw83zUuPK+0RRLs2JKm/738To7q235vlr5V8DT&#10;XN/Z2+p3KRP5UEUXkwysjyovlbNzq6v5/wAm3+799fkXfXS/EX406rf6bp+kafbXdtpkSO8v9meV&#10;KksTRbfK2fOy/e+b5fl+f5P7sVcsVapCFLp8R3UqcYcxLrHiq++JEt62mazHNb+VttbTb8lnEr/f&#10;lZYv45U/vK250X7m+qHgPQdX8baxK2lRLf6XPE6vv3RQ2f71tkrbt+5d/wB1UX+P5N2z5ee0HSov&#10;HniPT4oNQtkvWX91dwwNK++X59jo33v40ff8vybvvvX1LoNhfeGIrLRYrmV/tTy3CS+VsR2/j+6i&#10;Lt+R/ubf72z79evjcXDLKEYUo+8dUZR5eblMX/hQvhXw94qi1fUV1C81K8gTdK87PFK6vu835/4f&#10;kf59/wAv3f71a3h7wT4IsNO0rSoNPsra1ni81UeBZXuluU2Onzfe37Eb5H+6j/J/EnT6H4q+0vFc&#10;20tpDcRQbInltUlt54t/zxP9xlb596/P/H/FT/DesLoNul80i6VqH/Hw2nf2dLLbv9/ykTc6bWR5&#10;d/3/APnl95t9fAVMfisRU96Zco8/vSOH1rwB4Aubr7Smh/abiwl+z2MWnpLZXa7tm908qVNzRLu+&#10;4jbfnb50qp4k/Z+8GXn2LXNIWfSoooorWzt4t7p5Sxfc3t/tvsf5F/vfx16Avgy20vUt0ttc2dpP&#10;LLKzzRJLtuGd9ib5Ut/K2MiSsmzd86feaXdVffc6DrMsS2ttbandOyLKi/aIVi8pN7ojearMjJu3&#10;v8qs6fIlbPHYmMbRmYypx5uU8X1L9n77HZarPpXieSw0qWdr+e3u4FuIXZt+xN29GXZsT+Hd9z+5&#10;T/F/7NOs6xLLpkviC2tru6iiT7Q9iybPKb7ibW+677n+5/An3NjrXsfiS/sbqW+g1K50byrxNsaP&#10;Alu6S/Z33oqMn8D7m3p8v7p/7lVv+E5trmWW+/tBrm72/bZ0t4pU81/n370+TdvTf8/8PyL/ALnT&#10;TzfH8t+YJU+T3eY898Qfs5+B9Xs9PvGXfNpCxWV1s8qJLr5Ik2oiunlLu/jfavz7drfdqXwx+z54&#10;Rs4LTz/Edz9oum3wW99ctavEvyLE8u1N2397t+T5t1d3qWsS+FbXSp4LbyU1JreL91LFs3sibEdd&#10;77ti/wACIv8AAu/76tRh1jVf+E8i+1aVY37X8Db4bjzUdIIov4riLZ+6TZu2I+7907bP4Kv65isR&#10;L3pi+P4jm7b4I+DrPSJWtdNXUv3q3H2b7U1wiyr8vz/O6/df7/8AEr1pTaPpFnZyz6V4WsEZ9OaV&#10;Zrfyot/99U2om3ezptT+7/fb5WtXNzZ2HiO7XTr67TQrKKVILS+a4i2zrEkWz9077V3xPt3vt2xI&#10;u/7lY+iaIqWX9q30raraRN5VraTKz/J/cRPu/O3/AH1v/vfNXNWlWcuWcyZQNubxelhFqC2Oq+IZ&#10;rhotuoJp99st/l+RPtSK+7b8/wBz+H5E+em2fjPz3S2+w/8AHqr3X2uZfsv990R5WdPubn2fe+X7&#10;iN92uU+HqS6bZa7/AM8reVv9avlSrE371/n+dvuS/wC8yv8A7D7ZfDv9kTaNdavqsC6xaPeMn2RJ&#10;fPl+VJdiIu9G+df9j+Pf833aipQ5Ylx5pfCd3pvirw+NFu9TtvD17/bVhu23d9P/AKJLFLveLftf&#10;/nlFu2/d3fM/8NcFoWvXej+EtQ1e5nghungfc9p/x8NudNn+t3Nt/i+T/YXeu+pdYvNGsdNWxtNG&#10;1S21CeBUW4R28pV+VUTa2zb9z7nys2z+Lb8uTqXjmfXml0xrFbaWV1R3Rf8Ab8350b/gDt/lqihR&#10;XxRia1ub3Te1jxVqGq3llqtp4jX7Kqr5FvZS/vf3XzSvs2/dld3+Tf8A98/Juq+KYrTQLnwNqumX&#10;1pqWpm78+W2SCKW7gVbCeLdsZH+RP77u3999v8OTqWpavNPp/wBmvo7CKws/Ks5rSD7P5X3/AL6f&#10;8Df/AMcX+CsTW/Der6xq1vc3N9bOqvsiu92x1Xf/AAxeVtX/AHEZa9KlRkpxmZR5uXlPSL+8/sHw&#10;bLbXOleTrdxapcLdvdRI9w0v3P8AgKbnbY7f61H/AN2sS88T6ZZeEvsKr/xMItiT3Fp86ebvddju&#10;zuu7/b+9/t7ETdes7CzsNLitltokiil81Xdf4vvb/wDvqqL22lO7/bLNZovNeWKL59ifP9zZ/d+f&#10;7lZexlzcsi5RM7xx8U2s/DVpplnp9y6IjeQ99PBsb+Hf97+Lyvuf5XUTxDfPpcKxaZP+4vF2wpAn&#10;zfJ9/euz5d/z/P8Axf3Kl+0+ddefFEr7VWJXf76ov3Ep76rOkXy7krT6vHlL5TF8cprV5dXEu6SG&#10;0utnmw30u+XbsT5E271/g/z/AA5/h7wNOfDkMEt950MTNtSJmZ/9b5u933/3Pk2JXVTWGoTPDPeN&#10;9p/uo9W7abT9N+aeX7M//PFP461jHljyhyxOZ0ezg0TesEEd4/leUz3cSO/+f9+tWzvFSw+w/aZ4&#10;dPSf7R9nSXYiS/30/u1opqumPdb/ACvJotptDuYriKX+P+OjlDmic5c22lJLutlkm2/32p/2ZdSf&#10;bB/o3+w9aqaVpFtLugvN9W5nsYU81P8AvusfYx+0XzHKf8IxBZy/vdzp/F81W7aGz03ey2zJF/Dv&#10;rQs9ViTzVuYvO3fd31Xv9vlebJL+6/hSr9lEOYqQ3Ntcvuj0+WH/AG60LaaxuW2/ZmtrhPu7/wCO&#10;mJrFtc6N5US7JafYaVqevbIILOWa4/5ZeSu93q/Yzn8KESujXjurbUdf46xbnUpbD9xcwfafm+V0&#10;roofB/iiF7hZbOO2li+8mozpav8A8ASV03VYTwZPNYI9zqFjDKzfNCiyvKi/98bW/wC+62p5XVq/&#10;DSNPaS/mOdeG8vPK8pWSKsd7PVf7X8q2gkuYv4q9NttB0zTbr5rzUtVtFX+BVtfn/wDItW7N9MhW&#10;VYtPV5Xb/j4eeXev/fDov/jld1HIK/N8PKRKqeX3NgttOnkK1tL/ABb60LbR/EevRO2mWdzeQ2/+&#10;te3gd9n+/tr0W8v7xJbe8g+zWc0S7Fmt7WK3f/vuJEZqrzX88115s7Ncy7vmmlZnd69Onw3/AD1C&#10;PanH6lpVnpVhaS6rLp+my3Df8fF3qNun/jm/d/45XBeIfFunzeJf7I8OahaXkqsqfa0l8q3l/wBx&#10;5dn/AI/trznx5pWr6b4jvV1dW+1yys7S/Nsl/wBtP9muA1vW7nRP3tp/F/fX7r/3/wDe/wDs1/jr&#10;0MJkGCw9Xmn7xjLESke9WbteRJ588szr/HM1c/4k8Ky3lhcWzxSzWiq0trKi79jt87xOn3tv93Z/&#10;7PXH/Dfx59v1K3tmufOu7ptkVi6/xf79egeMNV8R6VFFtsbm5illeKW30y1bzYvkd0f5Xf5fuf8A&#10;ff8AsfP9pBUaMf3SMfj+I4bwhpuu+FdNvbnR2XUp5du20u7hUigT7vmtuZd33Nm1WX/gX3U6ZLnx&#10;HqvhmK2vPGMVhqf2ppWuNMg/5ZbNiRJtT+//AB1kW3h3xPNqVvFbaDcpaMvzPdzxWrq//AftD1q2&#10;fwf8S6xYXFtfarp9hK7fLLbxXFw6L/vs6L/45XPKrKcjaMeQt+GdTntJrWKTXfEer3UHz4bU3i3f&#10;f37li+8v3fv/ANz+D5t3qXhjxzq/jOf+zItV8m0tVlb/AFTum/Z8mzd/f2Im9P8A2SuP8B/ArUPD&#10;f9oQT+I11W0v1Tzf9D8p9i/3HSX5Pv16npXh6Kwfav8AB/A/9/f8/wD4/WMnzRLjU5feNiz1KLe6&#10;bf8AvutqHyndN33P9tqifwrfW0UUv2OSGKX7s1x+6i/77bYtM8mzsFl+3avY2yJ91IpftSN/wODf&#10;WEqtKHxTMh9462D7m+d/4dlMdEuYkZfv/wAT7azZvEPh5LJF8/ULyVW+ZIbNPKf/AIG0u7/xyuZm&#10;+K9jDqSQaZ4ekudn3k1G+d0/8hJF/wCh151XNMJS+0PlkdsnlWy7mXe/9/8Agplm8t/cJbQRec7f&#10;Js/vf8Arkn+KmoWzSwKtlZtL87Qw2aS7P9xpd7L/AN91g634t8Ua2iK2tah9ki+7b+e+z/vj7teb&#10;U4hw0PgjzD9metzeGJ7Zv9M/4lTL/BfSra/+jdlUptS0XTVT7ZrVskv/ADxhWWV//HU2/wDj9eUp&#10;eX1zapFBF9pl/vvUX+k20u6+lb/crzavEdT/AJdRL9kelv4t8Peam3+1NS3/AHk8pLX/AMf3v/6B&#10;Vd/HNnbS/uNItER/4L6eWV/++4vKrgbC5aGfz1Xen9yth7yXUvvaQv8Av15ss8xc/tByROgf4nah&#10;sS2iWCHZ92aG1iR1/wCB7N3/AI/XP634h1e/l8y51C91X/r4naX/ANCqq/yXXlNBsSrVtD+6lZma&#10;H+7/ALdeXUx2Kq/FI19wt2aS/YluWbZ/v1Yhee/l/dTrWPqt/K9mixP/AL1UtN837R/rWhi/v1x+&#10;1fcs63zlRXWVazLy8V0/1uxP7m6optYWzidWXzn/AIP9us99YleLdPYrWfNEgf8AaVT/AFUEj/8A&#10;TXdUNzYN/rZ7nZv+781EOqyzWvm2sW+L+JK0JtVW8t0WWxX/AH6xkBV03XmsH8pW86tDWNbleL90&#10;v3lqo6RWdv5v2P5P4HSjStYZEdms/Oi/26uNX3SypYa9efatsTM/95K6B9SuX/dMrQv/ALdRW2pW&#10;376VLFbOX+F0p9n4niR91zBv/wBuo9qBXm1K5ml2+VLUum3+oJcOssX2ZP4d9W7x/tP722+SjZPe&#10;RbZ/4an2oGqmttZrueVXeqieJLPz/InibzX/AL9Z/wDqd6tFvT+/WfD9mml81mabbVfWJEG3YeId&#10;MmvJYrmJkiWug03xD4asH3wRb9/+1XLp9hmieXyFfZ96rCf2VeWf+jWyptq44iUPhLOrvNetrb5Y&#10;pYvKl/gqW21ixS33Pcr/ALlcVDeWLtsli2Sr91KhuUWZtvkeSn9+j67IDu31uxuYNjLVdNegh+aW&#10;BvJSuMm8qzg+Wfe9TW00t5F5Uv8AqmqvrvL8QHoVhrdncpuV9iN92rz6VLeJvjben9+vL0vF02Xy&#10;PvpWrNr11bJ+4vmT/YrSOYR5feiB6Gmg3KRfv287+6lV7mwaH70DIlcZpviTVf4rlnl/hrQfUtX+&#10;80vnf7D1f1ulMDoEtotvyxU7yf8AnqvyVgf8JVfW0u2ez2Va/wCEhvH+aK2W5R6j6zSkB0CQweV+&#10;6i+5UVtN8n8L1U/tL91u3eT/AH0pqX8H8LbKPawAEuZbO681trw/3K1X8QwPF+6RYf8AYesea8s0&#10;+81RJeWyN5rRK8X9+j2/KBsQ3kVy+779OuUg2/8AHsz1mw63p7y7Yl2PUty9zD/qp/vVft/d5gLF&#10;tZ7/ALv+jf7D0PbL5u5p1qJ9K1N7fzZ2/df36qXM2n2H72W5bf8A3KvmHymrNbK6bop1/wByqr3j&#10;Qp83zpWZNremXjI0Fy0Lp/An8VPufE9nZrunX/do9rERK80Tt/qmT/fqH7NK8u2JfvVVm8bLc2/7&#10;rT/+B1LZ68zxblVkf/dojUjIk0PJntpds/yVbR7G5t/I3fP/AH6iTUmubXdc/P8A79Z81nBc/Mje&#10;SlX7cRsQ2EsMTqtyuynW0LWyO0q/8Drjby5trN9v9oN/s07+3tQ8pFi3XMX996j6xEk23drl3WWh&#10;IfO+TzVhRf79VLm2uXg89m8lP9hqxUdZt7W1y146/eR1qJVgOq+x2fm7ol/0j+/U32Nbl/8Aj2k8&#10;3+GuEvPFVzbJ5UVt89XtNh1eadLpdTk/3KKdSM5EF+8v54Z5V/s+RPK/8fp8PjOD7L+/g8n/AH60&#10;tNvJ3eVbxt+6oJrCzmfyp4N6f36vl+1GQcxL9sidUa2lV0f+Cql+9zMv+ht5Mv8At1YttEis4t1i&#10;u/8A2KeiXNy/72BYavlkBmJbar9l/f3kfnf7FGmwtN/rfnrTmRfnVm/4HVS2S5RZZbZd8Sfeq+UC&#10;vfvPDKiRX0Sf7D09LaK5f/SW/e1oXKWPkJLLbK8r/doh8NwX9v59zctDL/crbkAz4bZPnZYmTZ/f&#10;/jrP1LVbHTYvNvrmNIm+87tsRa6P+x/OidYLrzq5zxJ8NLPXtLeK+ijmlT54nf8Ah/8AQKIxDlOa&#10;17xDpFtYebpmtae/zfxz/wDxKPXPw+M/7Vililli2ebsilt2+dl/gfZ/Ev8AuVUvL/VdH0nU4pYr&#10;lPNbZ9n+yypF99PnR9/+f79cfc2zTSyzwRSW1uku9khbzU37P9r/ANDrvjRiB2uqvBYSxX07RX8U&#10;Urps3f6Rb7k+dEdf4q43xP4SgufNubxW0192+JL6Xe8qf8Cf5v8AgCVRhhnv724iuZdn91PKRP8A&#10;9mr2t6215bxWdzYweba/Ks21kl/3Pv1cY8gGIkOmW1hKvzeb/f27E/z/AMAqxomg2NzdQzwSwJcI&#10;r7ftGxEdv7j1LDDKip5tms0X9x6iewWZNq/6Ns/uV0xAims5bldu1U/3KLl5YUhgili+7Tv36fcf&#10;fspqf3p4vJ/26uMogZ95/aD/ALhZVq1svkt/KgZfN/v7a0Laaz+98r/7/wDHUTvKnzJ/3xV8wGf/&#10;AGJOmxpblXf+LZWff6Vsukna5i8r+5W2k0SP+9+SmXNtE7eatsrxf36OYCv9ps9ieVt/2neovsEF&#10;y+5VqxbfY5m8ryqZDCttLKu7/dSjmiHKVLmzZPmVWeqSOu3asTI9bEMzfaNrNVia2iR/mWo5gKVn&#10;bK+zzZ1Spby2WH5X3PF/fSmeSv8AEv8AwOq/kzzPtWVvKpgFto9s8D/NVXYts3lfcqV9Neb7s7JR&#10;Npv7r5p2d1qwDzoE/i+7WVNeRTXG77HI+2tq20pXTdt+erds62yv5TbNzLEz/J9/71QBz9slzcy/&#10;uom+b7qVw/xCsJba8iuW81PtCsjIn8W1P9//AG69j0rTf7SndVlgtnRd6vcNsRv9itp9E1fVdL+w&#10;3kWnpDa7Jf8AW+b/ALj7F37l/wBjZt/v1rQr+ylzBI+TX02V13QQbJfkT/Wqn/oVXU82Ff8Aj0iS&#10;4/hm83/vv/er6Lv/AIV2P2pFuZdCSVIvm2O8X8Gz5/k/2P8A0Nq8/wDFeh3XiOz1LWN1o/2O8Syl&#10;hb/R5tjfcl+aJflfd95/4t1e5Sxsapjynkl/PPZ23kNLv89WfeibEbcm2sqHzLN23NvRWT50fbtr&#10;uLzwNHqui3uoxanaP9g+SVNsrvs2p93ZFt2pu2s+/buZPm+dN2J9mieeVf8Aj5l+SXzfNf7v9yu+&#10;MoyGZiibS3WQJIQ4+YeVu2/+g0VZnt2WGeSOZwgKqpEu5Woq7oCrqOmtbzKs8zQypHvW3f8A9A/2&#10;W/2a0NX0WfQdltfWKp5qrcLt2Oyo/wDtL/6D/wDFV6vpHgrXItV0qHdFrUsE6+VK1z8ibkf91+9d&#10;dvzfw7du5/8AgNdL4e8DT6Omnv8Aupre61WJIrFGR9Tt5Vd1374k3L/qv4H/AI0rmlXQGF4J+IX9&#10;gro9teT2T6VAsqQWl988sDNF5G90/eqvy7/kdP43/wBirvgm08NSeJrJfD1zrFtFcS7YESKJ3tf9&#10;U6O+7fu2fPu+78qf726XVfhvL4w8W6rr+p7tEsrr/SN9xa/OzNL5T/I0v3d+/wCf7vyfw/drT8Ga&#10;9baJ4au77T7mP+0LKdd1u8H72JN//Lr/AMD+/v8A9j/gfHOMZ/CUdTqXj+D4XaInm6lJrXiq/tWe&#10;K7XTlV13MmxN7fL8q7fkdG/3fn21zOveG9V8SQRaLc2d9/baReUrpff6PZ6av3InfZtlZH8pW+Td&#10;u2f7tdB4Y0rU9H0nSvsN9c6bd3V1vaxu53iSVGi+SVHi2NKvybd/8HybPn+auls7PU7b4g3Eur69&#10;aTXsUSahPDDavdf2dFsl2J5v3li+eLdsfd9/50X5n54qNL4Sz5tfwDaeGNUeCWx866tdsUqSzpKm&#10;/e/8cX/Af87Ko63o8Ty/uLPeirvZ3aV/l3/f/g+X/gC1738Qvh7oqeErLxDoep+T9lWKy+zoqIks&#10;7O7/AHET/Y/j+9/ff+Ln7CGea1iivrZXl2tu+VNldsa/2iDyR9BbR2t/Ns5ZrGVd7fKqf8A/2f8A&#10;gdP+wW3leVZtsSVd8rw/Pv8A9jYtesXltF9iSCWJvKVkdfmb7y1mWGiedOnnvAkUX3UiX7/+x/er&#10;aNcDgofDH2OKWWW5gmiXeizQxf63/vtP/wBn5K9N0fxbFC+j2OnWMCWkEH2eexu2e6tJX/e/O6M/&#10;3vn/AI9y7n+T+61i203T4UeJYmfe2/Zt3/N/BVTVdNS5b/j2/wC+Pk31jKpGXxAZWsOuiWFxPLZ6&#10;fDtvvKaxmlluHSJk83Zs37Vi+f7/AN759u9vnrbh+IX/AAmdvp/9uaZB4h1WBordpv7J+1XF6m/d&#10;s379yt/rf/i933Ydev8AU9Y0v+z5V8m33NKuyL7rs+/f/tf8DrKtrOezs0g3eTKjfLdwxb3SLY6O&#10;mz+L7/3/AL1Y+7KPvAesQ6Vp/ifSP7ctrWC2uLq6td326W8e3SBXZN6/Oj/vZW3Jv+ZnTan8LLhe&#10;Cba+vPE1lLqvh+9udrJYWt8mnMkTo0svz3CSxbZV+f8A2W27PvfPWfpWm65o/hnUElnXxDaTr9o+&#10;yQ+Vepa+VFsSVEl/1W/zUX5E3bU/4DW14D8T654Psvt1zF9s2fJa299dL5vn7/NR3iZ3ZV+X/gX9&#10;/wDhrncfd90De0TRFTV9V1PUPC8lnp+l71i0OFYnTb5W5/4Hbd+6Rv8Aa3/f/v8AI3msS6k8Wr6h&#10;Bd3MUsu/el40T7tmz7+/d9z/AOJr3DwxrcD6NbztefbNQv1nia3tLr77/c8pHbey/Kjsv8LNv/gr&#10;mv8AhGGtrhPIsVtvK/juPvp/f/gdd1csZe8WcV4S8GeE7C6iuV0+5vPtEvmtqbyq9xE2/wDgRk2/&#10;99/3K7XRPDcGjtbxQR2X2TzZZbp/sqfvVZHRE2fd3Ijp8+xd2z50eopvCV9M1vFA1tZxbt7fvXdH&#10;/wCAbEWtCHRF01vKWfzvm3/eqJ80/tASw2cH9qRXLWsU2yBUl+1s9xLdSr/qnd3+6qfwIlRXNnO6&#10;xRPPK6J91Hb7lXfs06fvVaq6PPM+5m2VkQSpCsNukTfPQ81tD8u1np8O13/erv8A71W7maz2+VFB&#10;/wADpSAozXioiIsVCalefd2R0+8+fZtp6WzbUl+5Ue6WUnTULxvl2on9ypYbCLb+/n+f+5urQd/9&#10;I3LTvs1m8v71v31ZgNtraxSLa0rVXvJrGH5Il3/7dOv4Vh+SVv3X9ys+8msdNXyom3u1ZAE2pRPs&#10;+9Qmpf3VpsNzZwp5s8H3qz7nWLZ7jbBbMlEgND+1fn27dj06G8+d1/jb+/WK95Pu3NFVhN03zbqg&#10;Damh8m13Sts/3KzUhiuZfN83/vumfM67ZZ/kquiWLxPtl31AGml58/3on21LeXn2z5dmyKufhmis&#10;Jf3Vs1W0ubm5+bym2Uc0SzQ+x6Z5XlRbvNf+OoZrb7Av+q37P9mn+cifu92x3q6+pRPB5H8aUEGL&#10;/b1zc/uFtlRP92p7yz05/KlllkeWrexXtfmlVKrvtf5YmV5akBsP2NPmiZt/+3E1cp4n0T7M1lqu&#10;nxt5treRSsiI+/bv2/In93azNsrrZvKh+WS2Z5f79H+izJ5UsTO9LmCUeeJzX/CW3OieHrTT4NsO&#10;lXU63Hlb/NliVn2P8+z5t/lKzfw7kTYi/Oterb9F8Z+Hvs0sEGqytZxXDPYxReVB5Ty7/tErbG2v&#10;ui+RPuKm77qOq+TeJNHlvLDyNP8AN2RS72hf59yfx7P7v8H/AHxWFpvi2Xw3qUtyrRXNr8ry29us&#10;uxdrpsl3fLu2bvm37fu/dVvmrhrYb2vvx+I5ub2Uj1Cz+HsWt6z9uuYms7J5ViWZ0Tyonb5k3/cV&#10;otu5mdP4n+f/AGX+Lf7Q0ez1C5gVdVt/NukgsbueWXz4ldET7Q8X3WRZZVdN+77n3t+6tXw9DFqs&#10;tpqFnc74rrZ5X2GWK6e32p5Sebbtu8pdsvzu8qtueX5FV33bHhjQbNPC+oWyz3z6fPeNK13EyxTJ&#10;tf5HRN/zbGd2Z96/f3b/AO5wLlUvfLOX/sGLUnezns203+Cf7PZ74opdiJv2RfNtddjKn97Z/A9X&#10;rzR7X7V9mgsdPS0SeK4ih/tVn82X/Wvs++0rfvdi/wDAFfbsqeG/vNS1bz5bONH0tZbi1vrvfLFF&#10;8ju6fvX/AHqu3z/OnzM/36yNVv7l9XlglubSH7fKr6dp01s2+Ld8m/8A1X3tyMnz7dvyfcZNtEeX&#10;lJLulX+oXKarbXPlpFtiSJnV3ib53W4T+8sv8Xz/AHt22rGm6Ct5pd7eQXP9q26y+b/oNm7+ajJu&#10;f5Nibdm9F/4Gn3qyZraXXpbhbP7NNe2/ztYoz+bOqumzZtfb8+9G+R/9r7lW0/4qG9i8Sv8APpl0&#10;2zfY3iPcJuR9ifK6bl+T/Z/j3om/a8ezjy/CL7XvFjR7yzeLUpdM0W51i6gtYovsVpO7/uvkb5Nv&#10;+q+Vt3z7tzP/AHX2qy5v7xPFGn6h/pMz/bk8rfOz+Vu2Su7v935EVEZP4W3t8m9FaxqUMuj6pd6h&#10;FG1m+nWrfZbe3g+eV5YkWX/pkqvE8S70+9sT79Uk1yWa30exs2sbDT1unuPtEXn/AC7t/wDo8rtK&#10;+5fK/g2KqtF/sUcsC4+4dXqWjwWcFvLYraXn2e12XVvDOvmov9/5kT77fuv++/n+/u5T4u2Ftonh&#10;LU2sdSW5t4LWW6/0ixiiuIHV02Jv/h+dN3yOv+qT+/8ANFpWqxXnijSp/tMaab9uS62J5qIyNKif&#10;J8j7Pk37f7v8CI++s3xJZwW2l+ING1dbm5uNbsZ2lS3gbyrdool2Pv8AmZ13M7fe3KsXz7l30qMO&#10;WtCRZ6F4zs0tvFGt7mb/AI/JXX5f9usyFNnzK2z/AH1qWbVV1JNPvlVv9N0ywulfZsf5rWJvn/h/&#10;jqrcozxbli/3a/bl70ESSo7fdaXfvb5t9VPJlSX918+7+5TXmW2+baqf3n3Vd/tu2REaWdfKdvs6&#10;72/i37NlMB6ea6fLL/sVC8Lf63a0yL/s1V/4SfTLm1ini3fNEjq//PX53XZ/459yqkPjNv3u6xnh&#10;iiZE/h3v+6813/4B8n/ffyb6vlkBq2Cb9ZsrGW5W2lume3i85X+9sdtny/xfJ/318tRaV480j+29&#10;bsbyz1J4dLlgi+17fKRvNiibf8yO3/LVP7v/AAGua1XVWmntIrm+is4klaWKWFnR1li8p4v49ytv&#10;ffUviTSrT4dWtpeX0ttqXzfaInSVrp3uPkZN/wAibfuJ8m/5lTbXj5p9Zo0JVaAGhrHjbXrm21Ce&#10;ztdJ0G0ifyorv7G9x82x2R987v8Awo/92uU1RNV8c/LbSx6rtfzWuLjdFs3fNseX5/8Axx//AECs&#10;vxH4zvr+/lvI9PgttMinWKBPMaLzZVi3b/ut8yfJ8jLtb/gFQ6VqWs362jf2K1tFEu/ynnfym/39&#10;0Xzb/k/74r88qV8ZU9+rMg0PFU0U2oxSwQW1trf72KVEXfbqjb1+RNn/AMV/8Xw+t2cFhomtb1X+&#10;2mgligR1RP4H+dPk3f3K9d8Sa9qGqy6rbWelaRDFdN9o824iaXe+9/k3/e/26xLObUrBLqKeLSb+&#10;3l/dfZ77TGfbEqbNn+t/ufJ/uv8AfrooV5fFMXspHjHhex0jxBca3o19HGLdb77QqIqt/o7vuX5/&#10;vbl3/L8+756lmuda+HqXcs/77R4vuom/zbfc+zZ/3199/u/cX5GdK3r3S7b4feJNK1WCK2v0+xxW&#10;s4u4kdHZbdIHbY27bvVd38W1vm/uV7voPhvRdV+yRLbT3j38v7++ibejQbPN37P4f3X+9v8A9+u+&#10;rmMMPL3vgkEeb4T5y0rxDp9/ss5bZku1+9sZX2/ImxJd38WxP/2Pu1sJo7X9rLc2Ks/mxJtfylb9&#10;1/A7/On9/wC5XR+J/wBnKK0S7vvDFtHDungiutJ1OVIrdmXb911+ZV+9uiT739/5NtcPN4H8a+Hr&#10;2XUJ/BV/v/tDfvsV8+XyG+dPKiid/Ki+ZNz/ADfwIr7a9ClWy/Fx5qU+U6eWmb8Pw01XWNI1DUNK&#10;g+2Ja+a91Ci/vYkVNnm/Lv8ANi3v9/5VVvv7P4MLWPCWtWcSW0unalpW9W893/0XyJdifJ/s/wDA&#10;/wDx1t9b1n8V38PeNrjS75L6waztftTLcTz+bLL9/Y7qiMy/w/wqrfP89a+q/EiK8lt57mdbm3g+&#10;SJJmid5Xl+dInRUdYl+5/tr/AAV1VMJzRvSkX7GnOPxHg2saRqGl3WofYrSWaJZ2iuVij/1qs/3E&#10;XZ83zfNu2/8AfNUz4f1fUNTij1INBLqcv2pHSKKWX5WXfv8Au/u1X+Btvzbf9rb9UaP8UfBl/a28&#10;+oeGrTyoPK82W33vMlwzo/z+akW1vvqzpt/g+991oNd8deDrLUYEtfMtr3TJEZ5opLV5v9VcRbd+&#10;9Niv5rsy/Mu63ib5/uVxwliYaeyOP2EfiPPPAnwg8UaXK0622pXP2pNkEOn6Y+xv3W9Pu/K33f7z&#10;fKqt89d74e+BWn2FnFP4l1X7Bvld7WxlZU819+35E+8zfI/+qTduR9lSp+1FZ3ngaXQ9Ms7aG0ul&#10;dGvrvzbi4tUb+Df95t+zarvt2ts+8ledePPEN548W7/tOC+1h4v9Ctbi7aX5E37Ud3nfdu2fJ8iL&#10;/uVyUcPi8Q5PEe7/AITslToxj+7NjxFq+g6W8tt4Wjh1OJEZp3KrLFP5srbtifwp825mf72yvNx4&#10;bXS7q6sNItEGqrL5Sm0k8pJ/3qJFEqsm12+b5f7332Z1rptM8AeLPFtlcfZlb+x4miuLO4u75fs6&#10;7ndvuO/m7Ul37Plb/f8A4q9Xs/gvD4Q8QxebeW2oWlg0UrJp6v8AYrdmTZ5rxKj+bv3/AH/70v8A&#10;tfN2VMdhsFH2ZEo80eWUTV8DfB9fh1qMWuanc6hpt3fqzz6ZLeRSpsaJHl/es/zM+9Pvv8zP9xf4&#10;e7s/Fmh3f2eX7T9plZVuLW30xF+RW3xb32/KsSfO/wDtVylmlzbWV7eTwSfZb26+zrDcN8m1tjPs&#10;SV/mb5N+/wD2KydJMGkeB3W3+0zXbyy6bpnlfJ+6tpXtdku1Pm/dLv8Ak/iT/fr4vEVJY2UqtQz5&#10;ve5jtLvxPZ+G7C41WxivbbZcxRWf2e18qV9r/vdjs+5l+eL+D+Pd8jfNVR/ijqHiHWfDltFodjqS&#10;ebK/2TT/APR/Nt22Mn2pFidf4EX5P4f4N2zbz/iHxzpX9r6e0stp/Z6MtvdfZIN/lfOnyfLv3Ntd&#10;f9nelRW3jCx361qdtHd71ZLexmT/AFTfutnzvv3L838bruX/AL4rnjho/Fyj9pL4Ts9Y02BLrW5Z&#10;77T4dPsIJZYLdJ/KlilZPuN86ea33Plb5fkSuRtvMTw5K0s93c7pfKneXzZd0TOjO/lfwtt+f7+3&#10;978m7fXO6k/iBPsmi2NjAk17aq19cQ/8tdz79juy/wAGzb8/+x8/8VWobPxj9oa+X7B+6g+zxRXc&#10;7P8AMyRb32eV/GyVccMEpcxB4jul0waHqEkEEP2aSWV7iWL55fNiuoP9arv99WRdibfuf7FdrDft&#10;4MTR9Aa+tIdTiZJfs9xL+6T50be7rs2ts3/wbvnrhLnw/quvXr/2rPaeV9piuNm95UfbcJL/ABf7&#10;K7f+B/8AAa0LbR9Ph1yWWeX7ZcTrKjRbvk2smz/xyup0+aEELlkdBqvjyxttUitts95FZ+V9liii&#10;2JLt3b0+ZP7u/wDjX5X3fffdWPoXj+80+6l1m5WS81CKJrC6t9Tl8390uzY/3P8Ax77reUjbFrYf&#10;TbHR5fNiggTzVSKVHXfuT+5/n+4n9yrUyQOvnrbLbRN950Wn7M05ZHHw6rc22lxRRaZ9piurp3lt&#10;4lZHgWWJPN2S/d/uL8/3fKfZ/s62s6lfaxf6JL5Ej/2duiiuL68WK4ZPN3o7+VFt8353/wDHP461&#10;XT9+jRNvi/uVFczW2pNtitm3xfeSto8sfsl8pzS+H7mafVG1D7Nv1FlSWZF811iW3t4tm75P+eT/&#10;APf3+Jvmrfm0TT307bd3NzeW6S71t3b5EXZtRNn3dvyf8C/j30edKkXlLbNCn+3UTw+TKsvm/wDA&#10;K2crhGJp2FzZzWtokUeyazXyrN/44F/2P7tY76lqem/uvKWaL++9atgizRSusVV/Jn8rdt3p/co5&#10;iivZuuq3SQeUsLt/G9aet+RpqRRLEs0q/ef+CqNtbNcq+5N7/wCxUSQz2dxtnbzkb7qf3KjmAZc3&#10;M9z/AKhfu/PT7DxJ9vl/fwRQpF8jI6/eo+0smpeR5Xkps+/VR7P+0tURWi/e/wAL1PtGBNc22oTX&#10;rz2flQxL/A9OudS1DUrf7G0UCSp/Glac3gnXrywuJ4oLm8t4F+Z7eB3RP++asWfg/U00aLz5bGGW&#10;VtjO90r+V/vpFvb/AMcrpp0q9X4YAce+sXNnA/mrK96v+q/uVoaVeah9l+06hFA++ur0rw3p9nb3&#10;dnqGqrcu33ZdPtXlR/8Av75TVYttE0WHTUgaC5e7/wCery7Iv++Nm7/x+u6nlOLn9knmicpZwtqV&#10;vu8pf+ALVd9Eitn3btld7Z3/APY91u0zT9PsPl/55NKn/kffU1t4huYfNiS5kSGVf3qQtsR/+AL8&#10;telSyKp/y9kR7SJyP/CB608sStplzbRS/dluF8qJv+BtsWrc3gm5SJ4pdT02z/u+dK8u/wD79I9d&#10;QkMT7G+5/e31FeIsMvzLv2fd2V30skoR+KRHMc//AMI9p3lRfab65mlRv3qW9qiJt/2HZ93/AI5W&#10;rYaboaT7v7MkuYv+eOoz70X/AL9eVUqbbmLcq75Xb5ti01PKRNwAAID/f/8AvkX7vy/JXpRy/DQ+&#10;yHNItJNp8NrLFZ2NlDFu+ZPssTOn+47I7f8Aj9Rf29c39v5V5cyvEi71SaX5E/3Eqk95vldVi++2&#10;/wC9VhLBbz+JUfds+SuuNKEPhgRzAiQI6NE0b/x1UmmneXb/AB7f4P7laCWGxvKZWfZ/tUzyVmbc&#10;zbE2/In8dabEleF4n+WVfO+WtCGzifZ5XybvvfLVKazW2f8A4F/drQh0TU3tYZWgnhtJ/kWWZdiO&#10;3++3yrSuu4FS5hihf96uzY1RTQrNboy/xf3Ku3OlJ/qL7U7G2lVfv+b9o3t/2wR6zUvNKtotv267&#10;mlVvmihtURPv/wB/fu/8crmli6FL4pFcsipeaPY6ra+VqttBeW/yP9ndd6f+PVxVz8IvB00v/IDg&#10;fe2/7zuif8Ar0W28T201xtsdB85Nv+qvrp5dv+3+6SKql/rd9bRRLEljbRRPv2RWcW//AL+tvb/x&#10;+vOqZthIf3i/ZSOKs/gJoepPtsfCun3L/wByGxS4f/0CujTwNBo9lErLp+mpF8iwvPBbv/36+98l&#10;Xf7Yk16B/wC07y7uUX7v2idnRf8Avqsz+x7F33eV50X9+uCWe/yRL9kP+waHDcfvdageJ1+ZNPtX&#10;ldP9j97sX/x+q815pGmxbYNM1a8lZv8Aj4eVbdP++Nj/APodW/selQ/vbazZHX/ap1t4t+3+bAtn&#10;v8r/AGa82rnWJn8Hul8pVm8f3Nm0S2OkafZvF/G6vK7f7/mu6/8AjlZ9z4/8RvZSquoz2aP96Gx/&#10;0dG/4BFsrVT7Drb7WtmhlWj+xILzVIpYIvJSL7yf3682WOxNX4phynH3PiH90m5W83/lq7/faqj6&#10;9BM/lN5qRV1epeHonvHRV2f7dZ//AAiqvO8DXKv/ALdc/O5/EBz81/p8N7FAss+yWrSX+mW0rsq/&#10;c+69bNt4GV7eVZ/9Jl/hdKow6CttL5Utsz7aXuhyle21JdSl3fZv+B7afDfrYS/uF/c/xedWnZ6V&#10;czXG6L/Q7f8A26o7E/e215ZtMn9+o5IED7nWLHWF220qwzRfe2NUqeIbNLXbLAzy/wB91pqeD9Ks&#10;4kuba2ZP+BVoWyS3Mu3+z2eKo5Yl8xif222//Vr/ALOytDTdYvoX+WL5Jf79ar2dtCvlf2VJbSv9&#10;1H/jqxZvK7fZmttiRfeojSiA22837sXkPcVn3OpT+b5DxLv/AN2tWaztkuPtNiuz+8lGpWavdWjx&#10;f6G/+3/FV8gGJDDBPv8AtMUqVYhez+z+UqtvrYuUnh/1tn9pX++lVZvKv08qC2aG4/57VHsogZ76&#10;CjtEzfPVebdDeeUyr5VdKmiXj2br/aEdnL/Dv/jp/wDwjf8AoSLK/nXf8T0eyiQY8MNo8qLbW07v&#10;/wBMl+StWHQbGZ9qy7Jf7lRTJq+jts0qVYYv4ndahh01tS825gn/ANLT/W/7dc0ox+1E1JnRtHvd&#10;v7uZP7j06ZLG8l82WLyf9xfkrNmRnXcy77hf4Kdba9PNavBPp8kKf36j2FPm5h80jQ8m237YF+T/&#10;AG6i+wRW07ssW+qmsJc2y27L++R/4KfDo+tXLxTtfLZ2itv2PW3s4fykRLf2OB4HVVkhun+6j1Y0&#10;2w0x3/06WXf/ABbKdrHiHzpYong+4v36e6f6qXymqPYQD3i75Nmj7rNd8X+3UX2/Sk+Vbben8Wxa&#10;JrmWH/Vaez76r/Y5d3kWzLbSy/wPUezKH6VDpE32v5WhRv79V5tB0qG1+VZ/K/vpWhrelKlrbwSt&#10;5N238dM8Pabcw3ktneahF9k2/JvrXlgSZlhDYw3XnwRNvT/nstTalpUXm/bJZVTd/BurE16/ubPX&#10;kgaVUi3fK9ab6VHrFvtnl+f+F686rQ5iiveWyuvmxbfKqHSklvIpWibZs/v1NbeEtThl8j5pov79&#10;XZtB8mVJZV8nZ97/AG65o4aRZmfYJ7m42Ky/J97fU2zfL5Hnwb/96tDzrO2bbLF50Uv/AI5Vh/DH&#10;heZNsE/k3f39+6iWG90nm94wX1JYbpIvN/74qa5f+L7Y2z/eq7f+ErN4t1n/AK1P9r79YT6PLbTx&#10;LLE0Ls396sZUZQL5i7barcvcbLZlf/rs1adncwWdx+/vNkr/AMG6sS5s10rWUVovkZfv1Kmg6VrF&#10;+k8rbHT+Dd96jlEdBeXkDtull2J/C9Uvt8ry+VAyvF/vVSewVL2VdSb/AIl6f6pP79O+32cMHn2e&#10;nywv/ceojH7IF3Sr+JGliuW37qoeIdYW28qKJmdKo2yS3Mu2JfJ8373+xTUsL77Z9mVvtOz+Okam&#10;1Z6rpFnb+azSebV228T200TrK0mz+HZWBqXhK5vLXd5+x/7lZ0NneQxbVn+dP4K05asfhMjtn8Ya&#10;nDEkVm/nWn+3Vi58VRTRfvbbzv7+xa4pLy8sF3TwM/8AsVa/4SGK5tdtt/obt/A9be1lKPxAbaeJ&#10;IPN/1Eaf3flqV9V/iaJX/u764/VfNSW3+2WzWbv92Z/46Ll7mGJP9MW5f+4lY81XlNTsLbxJfeb5&#10;W20SKrd/4tubPZtigf8A2Eriv7NV9k9yzQt/vVUvJmhnia2gZ0T+OrjUqwiB2CeP4EvP9MVk/wBh&#10;Kfr3i3T7+DyovMT/AHKZD4PttV0uLUGuV81/4Kz7/wAPX1tFvSLfF/c/v10x9ry+8ZD9H8SWNhvW&#10;eDzv7u9a0rzxhp9/B5USsj/xbK5+20G8uYnVl+zJ/ces9PD11YXj7blUirHmqcvLEfLE6ab7Ds2w&#10;XNy8zfwO3yVpab4kbTYvKltov99Frh7b+0PN3ffSr0PiSK2bbPbbH/hd6qnUkHKdFN4nie4/49l/&#10;4GtH9ttM+2D/AFX8WyufmmubyDzYrZr9P9j+Gqumo32jbBfLCn8Sf3KnmqGh1H/CQ3MLbbbb/wAD&#10;q7D4kvvsvmy/Zq4rZPczywMu+L+J0pzpFbWvkRN53/THdRTqyiB1E3xFvLZNrRLs/vpVuz+JFjNE&#10;7bZfN/jrmvCtn/bzvY3P+jbvu761b/we+lfuLFvO2/e2V0xlX+IyK83jb/TPP2/6P/cq7bfFfT5m&#10;SKeJoYv4tlYiaJO8u2WBoYv79Rar8Op/svnwXKv/ANMv79XGrViTynrCXOkX+mxNE33/ALtRJbNY&#10;fe/fI1c58NNK2WvlamrJs+6jvXYPDcwt5UUX+if369iNTmiQZT6J9suklinlhpmseG7x0TyJ2d0/&#10;2q6iHTZU2bm376mS8gtpXi8rY/8AfqPiL5ThNV02DUtL+x6vAsz7W274lfa39/5krx/xb4Di8N6N&#10;9slvI/8AW7/nZf8Ab+4jbPm+5/HX0hNeWNyvlSrvf+/WJ4n8N6Zc6a63NnLebvuwxMqP/wCPOlHt&#10;5QI5T561LxI2vXtv5EFp5US/fT77/c+87O9c/qVzFMiKsX+l/wC79yvdU8K6RoKO1tLd6JcJAm50&#10;gV/7/wDyyiT+5/Hv27v9pK86vJtIv9RuLbdFDLcL8twieUn97++i/wAH3PmX+4/9/wBKlX90DirP&#10;bcxP57ypKlHnRJ8v36tXKWcMsq/ad8Sfcm2v89Urm2i8r91Ovm7v4G31085A/ZK6eau3/cpPJiuf&#10;9bUXyw/89Xl/ubf4KLyzn814ll+zSo2yVH/gqgH/ANmqlV5raVG8pZVqWz0TUIW3ebv/AOmX8f8A&#10;3xU15pS3nzKv2Z0+9833f9/+7QBR/s25tk3S7Xi/2Kf9sgRdqbv+B0JeT2b+V/rov79SokU0rsy7&#10;9/8ABWoFXYz/AOoVaPntk3yp/vVCk32CXavz1oQ7ni3NLv8A9is+UDKeH7f+9X5EpltbNtfc/wBz&#10;+/Wm6Ns+W2ZP9uokeL7s8fz/AN+kBD9p+TY6/JR9mZ13Wzf991bmSJ12wfvv7yUxEb+GLZQBSSFv&#10;4vv1FM67PmVqtbG37VX5/wC/VuGG62fd+dK1Az9NvL7R5YrmBl2JKsqxTfc3/wC5WrrGvS6xdJ9u&#10;l3o7fvXT5KpQ2ct5PunX7lMubmzmb7Nt2f7dVy/aA6CG50e20FIoPtKaht/ey+f9/wCT+D5Pl+5/&#10;vfw/7Vc19mgf5laLZ/cdqlS2a2+Xbvi/v1F/YkT3Xms2yj3QH3kP2y3ign1C5h8r/US28vz27/7H&#10;92vMry9XQUt7G50/T/8ARZd/m2jbJbptu1PtDb/u7d/8P/odej3Ojq8u6Ken7LXd5ssC3N3EmxX2&#10;100qvIRI8w8VWGt69efJFc3+lTytcRWkV1LcRLK3zO6/Iu1Xfd/D/wDFNyKW0qXSLBPOlwi/MlxF&#10;5qIv9xd33vuf3K99/tWeaLZt+dPuvUWpWE+pJbxLLsiibzWR4EdGbY/97/frqjjOX3Q5TivhZp8U&#10;OsfatI8O31/qtsu5THcCMRrs2MCqvvA+f74fP3Vb/aK9Y0yCwbw22kyWv2S/uZUluNQtJXtUnZV+&#10;95UXy/8AAfu/xfeorCpV55XDlOE+GnjBtNiiil0q2udEVnlnd4GuPmaLYm9N+3+D+P8Avv8APsr0&#10;KGwsfEmh3fiO2udSm1OKdEgsbdv9HsF8pG/dIqfL/sf+P/3q810q2nS8itrmz86W1VU+yTSsiff/&#10;AIHV9y/frXh8Wy6V4yTV7yXyfsG5FsdzPv8An37E+TavzfN/Dt/gSvVnT5pe6BveLfFur63q/wDY&#10;PmxeGNKtUle+RL55UuH+R5d//PVv+mX3l+7WU6KmnX1jc3MFhp7X0T2aXcXztF8+yV9qPu/dO/3N&#10;2z/Z+Tdj3Lr4huormDzPtzt9ond2d03M77/v7/8Ax/5m/wDQ93w98PdV1t7iDyLS/lRURXf78W7Y&#10;3ybnT/vt/l+ej3YRA6PTdN1zUle+tryfbL/rbTRlS4R4N/lI6bv9U3zun/7dcjqVtq+leH7TV22z&#10;WUsrpA80v3Nr/c8pv9v+D7v369GtrOXwxpb6fpE/2PxBbxfZ7y7u2S3e1i/g/erv+Xc/8H/faVL9&#10;j0XXtWexXU9LsItvleU8rvaXU6/Mj/N/qv7u9Pv/AN/dXN7TlA5dPFWq6lYRXOrrfXMu1Hgd5Uit&#10;9+/dvS3/AIW+d/n/ANyq+t6rPrF087bbNNuzZbxJFuRfub9qJub5/v1FrG28v5drQfe+X7Pv2P8A&#10;99VCmmyzIi7qZYQvHs/et53+xVuF4tny2y1LbW0Wm7Jflmi/i2L/AOOfNSpc7/lWLYj/AO3QAiTK&#10;jf6hU20XNyr/AMNWLaz3/Ntb5W/123ft/wCAVbsPDF9qX3YPk/vv8lKQGJcpsl8rd8/+wyVEltsf&#10;dub5G+euwsPAF89/ErRb4kb5n+SujT4b2aT/ADSSP/sIq/PUe0iBxPhiG8hSaJdVns7JP9IVN2xH&#10;f/2b/wCzrbsNEnf7ttbXMT/JvlV0f/x/+GvQIfCVtsi3RfuYvup/crYh8Nr99VrmlUA4/TdNaGz+&#10;x7YIdzM8r28Wx33fwb/vba07DTfJg8qJv3SfwV1VtoM7/L5X/A9tTPoM+3a23/gFY8wHM/YJX+7T&#10;/sfkvu8re9dAmiLDE/zttpj2y+RsWVU/36jmiBipprXNv97ZUKaIyb33fcq9c23kvu83f/uVX+zS&#10;+b+63fN97fUgQ/YJXTd9xKz/ALB/EktW7+2ufN2pOtM+wXP3tyv/ALlY8wFeZ4k+XzfnqxDNKibt&#10;2+s1LNYbh/Nq7vZIk8pWel8UiyxNeQQ/K9VNVtopvKZZWR6tw3jeb+/g3v8A7tPT987/AC/8Ao5Q&#10;MxLDfF+/umqolnZ79zfO61t+TPv+WBv+BrUv2Ce5+9tpEGVcpFNb7WXZ/cqlDDF/ql+/Wlc6O1zK&#10;isrJtqLUvD106fuPv/36yAIYZEb5ol2f71UvscEMsrM2ynJo9zbJtluf3v8AvUJDL/F8+2jlkBS2&#10;WdnvlnnZ938FZlmkUyv5C7E3ffroP7N85/NaBttRPbXP31VUi/uVPLEso+T8n+t309Enh+bzavQ2&#10;c9z92mf2bPu/e0vcIMe8RkR2aX5/4XqKFJURJYm3/wB+tK80rZE7QfvqzUmaz+VVb5vvVl7oDprm&#10;Wb5pfkSnwzb23q2z/cqw8No9v8u6orOzs7aXzYmb/gdKUogV01WeGd/Nllm/4DTJtei+9+/3/c+e&#10;Jq0NSeOZ4li8qi8+4i7VrmjUlMuRlf8ACSfYG3TtsT+5Wf4nSx17TpfIuYoUlV/NiSX7+7+Nf7rV&#10;0Gy2tn/er8n+3/DSO9n/AMspVf8A2Eq/acgcvOcx8KPG0+iX9vd2e796qxT28rbHl+T5/k/4Bs3/&#10;ADffevTdBv8AStb0HULy2u5YXaCLzUt5f9a7I6+U+7+5/Cn/AMWlef8AiTQV1KLzbaCLzU/8i1yH&#10;2y5tbqKWXT7bfaxKktvLBvin2s397/Yf76fMv3qyqUI4j3onDKPIe9TPp82saZZ218017Bar8m3Z&#10;ti2bX8ram7d87Js+ZmZ3+emW39oQ6pb6LfNqE1u++4leaJd/lSvKrp5S/wALr/tK3z7fl/i890P4&#10;sxeLhZSWPh3zE/1s8V233WZ9z/vV+9tZ9v3P463fDfi2+1XUrjRUutNhlX/SIrjyv9HgXdvXYzfM&#10;zSxIv39zfw1508NVp3gOMvePTdN8JafpV5NrWleW91FY/Z1he2dNkCujbPmRP4on+4+5d6L/AHKP&#10;JiuYpZ0ufJt7eJ3g06+l+zukrRb/AJPv+bv+f5NzfM7/ACL8m3lf7Sn1LQ5dPXUJf7KtWZ11OX96&#10;7fO/m7NifdTyv4Ny7d9O0rQZb+zinijaz0pIpXguHi2u/wC9+T5W/wBt/wD2WuP34/FI3lKM/hib&#10;eq+HtFv9X+zaf4n/ALVu1gdJ7dGuPNVt77/3uxNqpF5USb32/Lt/vbs+z0GxfTZdMsZ9U8pf9Fur&#10;iaBYreKJv9tn+Xf8i/w/c/j+7VTRNVisNNlvLyzW5svN/fy295se6dfkSJ3VN33n/gf7qPsrF8Wf&#10;EfTba533lte6bZJqMtvbWlpFsddyMyf613bbt+67f/tdcaU5w/vES5ZGrbTNr0qaVortN5su+W7l&#10;3Klr8zrs+582z/W/J8zbP91aZ4716f7Nd6hpV5J/Z+lxPcT+dEsT3+35pYtjfw7/APgX73d/BXnW&#10;ufGi7v8ATrXzfD6+SivLBFfTt8js/wBz5URv4P8Ax/7+6uf1L4keLtYt4mggght/+gZaQL8zKm51&#10;RG3fM/zN8n/xFddLCVFKAuU9tttSvJtG0K5XT5dNtE061+y2n8csEVv5Xz/3vmRNuz5vuVUvJpUl&#10;Rrm+VLh1liax81U2M2yJN/8AeXe7/wAe7d/v/J5VDZ+M7zwN4fW5gu9YtGtbjT5YnvEiSKWK63PE&#10;m5/l+RET/tq9Sp4M8UXNql3ttk1V1tZYpbidt8TLLLLLv2o+797L8vz/APLJP92v2WlKMqUJFHca&#10;lr2g3ny3OpxXkV15SRSou9P9a7p5qL8v3Ld933f+A/wYr/EXT7aKW5i897vylvdjxJsuv3Tz/wDs&#10;8S/c/uf8Bz9K+EtykUUDav5PyypL5MGx5Ua3+zon8a7kXzW3/wB6WtW2+DOnwxeRPc3t+nlPF5U0&#10;/wB/c6N/CifN8iL/ALqJWnNEDEvPHLW0H2H7Hvu4pXtfs9xKvmpKsSRRbNqJu2XEr/8AfDtWbqXj&#10;P+2P3UHlXks8UqW01p5txKsX2pIk3pv+8kEUr/7rp/t16Qnw60i2ne5/sqDzXl81ppl3uz/397fN&#10;urp7aGK2+Vl/h+4lR7QDyWzv9e1K6/tCLw1c/aGlglltHSWJJd0r3Eux5XT7jpbr/wB9/wANei2F&#10;zPqsWhaLfaYttqEtrsi3zu8Ut0qb/KiT59rP+92/P8zJ/efa/QI++12vFs+b5d+2s2aziuVlguVZ&#10;4m/gT5Nrf30f+Fk/v1jX/wBopeykBmTPp9miSyr+9+5TLyztry13LfNDv+7WnqrtraeReNHba3L8&#10;i6hNsitL9/8Abf7sE/8A5Clb7jo7+VXGf8TPTbiWLUIm823ZkeHbsdG/jTZX5ljKFTBS5ah0RLGm&#10;6altcebLqEr7f4KvPcxeb8rfaf8AfrP+3/aX3eUyb/761LYf6p4lX/dfbXFGoBR1tNM1XTbuxniV&#10;Ljb+4fZ9xv4K6z9m/wAfx3NlceHLyKyTULJt9naXbeUku5Jfk+X5mZPm/j+7v/uPWDsuftCS3MUb&#10;xL975a5XxBZx6b8S/DWr2qxpaXV4tq/yq3lNKnkP/wCONu/77puEcTTlSmYy9yXtT6V1vWLN7W0t&#10;taniubhlZIIU824+88rIibkfcqNsVU/u/wB3+Hn/ABP4kSw8QXU+nwXrvFFau13fLAn2L++n333b&#10;GRdyOv8AA6/39+Pa69Lb/ZJ59etNN03Rp/stjd6neTpbytsdUiRP4fuJ/wCP/wDAn+JPEljDK+kM&#10;tpZy7XuLx7G2RLdl37UTd86tvTyv4v4/9uvn6dKcPd5S5cs480Sv4mtP+E7fT9Iu/D+k3P2/5LWx&#10;uIllRU2bHl83ftX513f7TJt+WvPPE/wBs7C/S5WRtH03S7lt3k3jP9vuNnz7EZ38r5ET7n8Gyutm&#10;+Is6S3d5Fp9zbS3ira2sVw33/wB6m/zfnf8AylV/7Y1PSr/+z4ILSGK3XzZ0f5d8qps2b1RG3bP4&#10;P9yvUo1sVQ9ylPlOb+6cVc/AeK5vNKtm1zVofEevX322JPNW68iJ3dX3y/xO8qf7TfcrnbX4L3vi&#10;Hxaun2OvwT3tqyeer20X2eeJZXeX/lq3yp56/wAT72/3K9KsNe8ZWD6hPEthZrdRNEmy58p1+ffs&#10;RFi2+U/+4tZuvWNzrVzYT3ywW0VrZy2qvbt+9d2ZW3u2z+6v/fT16kcwxsPjmbcvNE57WvhFZ2d3&#10;rGoNqWrakl5L5X7pov8AXtsXf83+/s+dfl3/AOxXQaV4I8J6NrctjPFd3LQSrLO+oSzv5UWxG+5E&#10;m1t+99yfNt+ff81dLN5FzZ6PZrBFDZWEvmwJDu+/v3ffZ938FY+sW3+nxNEsV5+93t5y73rnljMT&#10;OHvVC+WR0PiXxhoc2rfadBsdf023Wf7PA93pnyIuxPmR1b5v7qps/j3fLVq58Q6vNpHl21tf3O5p&#10;7q+1GK1vH+1bfniR2ZE2/cRfvfL/AAfLWPqv+jRWUumK1t9liRIkRdvlL/sbatza9feIbCKCW+u5&#10;oom37JpXdEeuNQg/diX/AIhniHWNZmv/AO0LnyE0+zb7PZ2lvLF9oZVRUR/mfcvyIn8W3/gVP8J+&#10;GdPWCKefU4ryWynnngeFfvu1xLLv+b7rJu/2vuVn+TY3j+VKs823+5R/ZVtbJ5sS3Kf7CVduRWIj&#10;ElsPD1npVvfRTt9vlum3s7rsRP7mzb/cqLTdEi02XdFp8FtErb96RfO9Om1WKaDyvKlTZ/fqaHXv&#10;s1rEqxM+7+/VRlzh8JPeQtfxfbLa8lh2f8sv71QWdnq7o8t5KsMX8PzVofb281Uni2O6f3fkrHvN&#10;KsbmXdLeTv8A7CNVyiXzFi2v7a2lf7TP8lZifZr+93Wcv+l/w0xIbZJXinile3/hqvpv9lQ3XnwJ&#10;Olwv3UesvaAdBc39teReRPO32iL71Vf7Vle3+zQS+dt/ges+5e+v7jzVWJP9jb8710E3w01y8+zr&#10;PpF3psrfx3a/ZUf/AIHLsWtKaqVfhgBzlt4kvodZis2i/et91K6OG8aZpYoF2Xf8VasPw0l3+a1z&#10;Y2EsXybJp/Nd/wDceJHX/wAfrQvPBmn+VDLLqd9Ns/16W9qsW7/cl3v/AOgV6FPLcXV+yQco/wBs&#10;RNt9c7P9yov7Vnf/AFUSzRL/AB12Gm6DoNncSyrp8lyjr/qdTvHl2f7nleVW7YQ2MNqkFnY2UMX3&#10;9/2OJ3/77ZN3/j9erSyLE/bkHPE5qz0ptY+yf2Y0813997eFd+6q9z4D8QXOry3yyrYRQf620uLq&#10;K3f/AL4ldGau6uZr68iSWe8ubxE+RftErvt/3KpJDA77ZZVmdv77fcr0o5FT+3Ij2pj6l4YWb7P5&#10;GuQQ/wDPVLSKV3/8eRFb/vutCHwxou1PtM+pXibflmRktX3/AO3/AK2nvbN9ofbFvTd/epjpF9n+&#10;Zt77f+AV3xynCQ+yHtJE1zbafbQJbNpVtM6N8txM0ryv/v8Az7f/AByrFtqU9s9vdWPl6bdouzzr&#10;SJbd0/4HEiVn71uZX8r5/wCBfko/s2dHRl+Tb/tfdr0aeGw9L4YEc0iw7zuzyz+beS/35vv1U3tN&#10;8yquzdvb5v8Ax+raQ7Pmbc/91N1V3sGe3+VVT5t9b2RJL9jgvETc3zt8nyU/7B5PzKqum77lVIf9&#10;Gf8Aubf/ABytBJp4Xi2ps81tn3fv0bARQwxTPulbYm75ahmhWGXaqt/wCpv7E1C5t/t0VjcvZf8A&#10;PXytkP8A33THv7GGV1vta0u22/8AT59o+7/B+43tWcqkI/FMsZs/dfMzJvVvk3VF8s2yLd91fubv&#10;46pX/irwvDFKv265muE+79ks/wB0/wDwNnRv/HKrv8QtIs/39rpEs0X/AE/XW/8A9FJE3/j9cNXM&#10;sJS+0LlNV7a5R/ut5X3/AJ6u2em3mqy+RBFc3Mv8UNvE+9v+AVyqfFee8WWKzW0s4n/gSzR//H5d&#10;7f8Aj9Y+q+Kr7Ul232tX15Ft2LE9y+xE2bPuV5tXP8NH4Il8p6BN4euofN83yLPZ96K+uUt3/wC+&#10;Gfc1VLa50W2uEil1yCZP+WqWkTSun/fSIrf9915Jc69bWEv2W2i/e/7FXrDxJawv5TRMjv8Ae315&#10;suIan2Il8p6l/wAJhpFtLLEltqV5/wA8neVLf/vtP3v/AKHWU/jaV7iJLbSLGF0bf5z7pXb/AH0Z&#10;9v8A45XmXifxDc2bxLp8Eqf3nmq7Ya8vlIrN/pG2vNlnGJq/aDkid7f/ABF1fdLtuWsHl+8liqW6&#10;P/362VhQ3/8Ab1w6rOyXa/x7qyrm5l1Jkdf+WX3qqO9npV19sdm3v/AledLFVavxTNTpU0TVZp9y&#10;y7P+BVeTa/7qVVS4T/x+ucfxIty6K18tm+35EdtlVPtjQ3Xm7mm/3KjnZJ1dz5Wmokv2lra4f+5R&#10;NpUWpbIvtjJK9c/N42s9SdLNYG+1r/fqK81iB5UiaVvtH8OxqrmiHMdRprrbJLZ3Kr8n8dUd8UMv&#10;lQXTeVu+5XOpeb5f3U+zb97e1FzNFqtx5TNsT+F0olUA6i/T7B8vm70b+OqlhNbIkv8AZ8vnXf8A&#10;cesqzhazbz57nfEn3d7VU+2eddTMvyI39yo9qB1emvefevoo7b/camXl/wDY38/z9kS/3K4y80dt&#10;S/dRz3KOv99qt2Gm3ltsgnnV4v8AbqA5jYfW7nWJYk8jybT/AJ7f3qtvo94l6ktmyzWn992rMv7x&#10;ntXgi2p5X3dlZ+larc6rF9m/eQyrUAdLeaPeWf71bxk/3GrNvLxtsStO29v46h+3wW0T2c95+9b+&#10;+1PttYiSJ4INr+V/G9RL4gNOw1KK2X7HPLv+Wqlnrdn5ssFzu+98vy1hQ6lZ3N+/7qR7hf4/4Ksa&#10;P4tvtSunWXT1SKJtm91quaRXunUWf2a/Z4vN2J/DUMNtqeg6t5tnL9pi/wCeLtWbqVtqEy+fbMqR&#10;f7FY9hc3z6luilb7Qv8Afb5K09qSega9eXzy289zFsl/h/2KZpviFpp5YooleX/lq71hf2rqE06R&#10;X0TPF/E6Ua3psWlJFPY+b+/aj2pfMbV5r2kab+6dmS4b+4ta1neQPa+e8S3P913rlLx1s7LypYo5&#10;rv7+/bUtn4n0zUrLZqsUkN3F/qPJ+41Xz/zEHTPr0Fzb+Usux1/gqxpVzA9htliVH3ffrgb/AEpt&#10;SSGVbnZ/eRG+erb2c9sqxafP+6/iSZvnqPagdrfpYzXFu2/fsqvqVzZ2cvntOyJ/sJXNWGpXltE6&#10;TrvqwmvXz26rKsH2T/bWo9uBq3Otwaxa7bH5/wDbqJHbR7N1giV7iWsz97NFttIv3v8AsVFeQ3kM&#10;sXys/wDerGVSRcRia8mlS7r5dlw/9yugh16Wa12wafHeRN/G9Zv9j/bP3q7fN/uS0TfadEt9s/8A&#10;x8fw7KXtpEEusax+9tIvsuz+/wD7NWNSv5UsE2r5yVK+2/s4maLY/wDFRDol5c7/ALHPGif3Jacp&#10;gYqalvi23MGytXZLbS2UtpL9pi/iR6Y+g6h5TxN5W/8Av7afc+Hrx7WJt3+q/gSojKXKUS6lrc81&#10;/tX/AEaL/YqvMjTXSNLK0L/wzJTUsGv4v9UyOv3t9aVtpq3lr5SNs2/36j2kpAV9StvtKxRNc+dL&#10;/wAsnqq+my/avIvJ/wDSKtTabHoPzS7n3/x1n/vbm43fvNn996xlPkAvPDBc/up4FmlT7tXUe2+y&#10;+Qqqkqf+OVn/AGZrOwma1ffLT4bCWa3inn+SV/7lHtQIby81G2tdsErfeomv2eJGvmb/AGq0Lmwu&#10;baL7Ss8SJ/zxeoId3iGzll8rZLF/A/8AHUS5yyp9p0+/XbBLvf8AuPQmgr97y130J4Y/jnlW2lq1&#10;9jW2/dNc7/8AbR6Ixqz+yBnppV9bXHnyzskSVmzaDq+pX73KztNF/DvrtXs2htfN8+KZP7iNVT+z&#10;b7Ul/wBGnjT/AGKv6vMfMc/puiX1ze7dQb91/fps2iXlhLK1tEs2xvl3tXVWej6gkv2bULmDZt+/&#10;WUmg3yXEvm3ivb7vlRGo+ry5SOYqQw301vu1C2XZ/DVVLC5v3+b/AEaL+/WrCl19o2wNsRf+e1Wr&#10;+/a8i2/ZpUl/ifb8lR9XqcpfMcbeaDc2F1563jPEn3qt/aWtl8+WVraKX/lsn8VdQ/hiDWPKXT5/&#10;syf8t/tDVbTwkty32O5lje0i+7WPsuaPNEv7XKYOmpA9luivmmlf+/TH0Rn/AH8TfOv3q6C28MaH&#10;9v8As0Czwy/33+5R9g+zXTxX0qzIrfuvs9RGUp+78IcphPZy38CRT/Iifx/36sPo/wBpRIms44Yk&#10;/wCXhK3bzwe2sLCtjfQQ7vvb3rY03wZB4VvEbUNVgvNP2/MiN89bexjy+05Q5vsnFal4k0W88qzn&#10;ZryWD7m9fuVFsazd7xdPieJvu11ut6PosKy31jFF5X+789ZOjvY6lFuVWhT+Lzqx9rKr7soh8JS0&#10;r4e2PiHRpdXvtTkh2f8ALvR/Y+mWEW62nabb/A/8da1zpWlQ3HlW08qI33vm+SpX8B3Oq2Urf2nb&#10;Qxf73z0e0jKXLyl+zIv+Et/s3S4pYtKjf/YqvefEKe/Xz59MWz2/wRVoJpXhPR9BSK5uWmu/9hqh&#10;sLnT/Ctkl9ctB9klZ0imuJU2fwfJ/wCRUrsjKT+EjlOHsNYs/EOpSsupzpt+8m2tO801b/8AdrK3&#10;lf363tVufDXhtnums282/bbLbpE3mxf7bfJtVf8Agf8Ac/i+Ws5/Emg2em+fZxS21orLue43/dZ9&#10;u/8A3d/y1cqU/hjIx54lWGwubZ0bb8iUW2jt9qeV4Irzzf4H/hrV8Q6rob6bFqumNqE3kSvFBaWj&#10;K9vefPtfY+xNzRM/+z8v/AKz7C80+8l82xS7uX89rfYkT/PKr7X2f3vm3LvT5fkqamGjCN5e8Eap&#10;bhms/DF09zcytbI6/wDHui1nwpY6r5tzplovzv8ANUt/4nX732Pzov8AbWq6arvsLi5trOdPIiaV&#10;kii+fYqbn+WsI1PsRL5gv0iv3itp91hEn+te3XfXUX/wr0zw9rMVn/af+kMqv87fP82zYn+9vfZs&#10;/vV5vrfizSPGdq+g22nzzeILqzb7KlpdNb+bu+RN/wB9V3/J87uq/vfufcrT8Nvot54f8rVfEMsM&#10;t5ef2fqMr/8AHuzS/I9v5uxF+SL59kT7dsSbP9r2aGBj7P3zmlXOwsHXSrq3b7DvSVd6PcLserSf&#10;EK5tr27tl0iDY/8Ay13V5xcpqGg+L9Fs7lP7K09Ha1i0G48q1l8r7QqxSpK0qeazxJ8uz+LetWrP&#10;TZbnUZfNvv3W5vKeb5H2/wAH9/8A9Db/AH2rHEw+r/CXGpzm7c+OYLC4+zTrv/jqreeJ7O8t/tP2&#10;lrbyv7lQ63psUNl83lzfL/B9+uV0SGz89p5VbzYvuI/3K8+VX7JR0tn8RYLyJ4oHZ5V+67rVuw8T&#10;6v5Xm3N4yRfwwo1cjf2bXlw8ssHkxP8AdeJams9BubCLzYLnfF/cdqv2spExOwf4qXNhbuuzzv7t&#10;VP8AhZbaq8S3P+jJurl3RPt8S7l81v79GpeHpblt0UkaPWPt6sij0V/H+nW1wkC7X/26s3njbSL/&#10;AMpZ7poX/h2V5MnhuXf/AKTL5yf9MaihuVhuPItom2fxPNV+3kPmPXbZINYl/danv2/wP/DWb4h8&#10;E+F9Sf8Af2ypcbfvp/nbXn6arYwyuqtcpL/sNVq28Q/vfnlbZ/ttW31mUBe6dh/wiXh53igWCN4t&#10;6vKm1URv9h0X5Wrn7/4V+HodR3QJJZxKrJst2R9//fW/5qq3Nzeal92dUT/ep1nM1t+6uZWf/gVX&#10;/aA+Ubrfw0a8v/7QbUJL+3X7sLr8/wDc/vp/7LVf/hXuqzWcUFjFBYfM6edL8jtuT7/yyy/7n8Nd&#10;RDqtt5X2Zm+9UsL/AGP/AFErOj12U8cRynKWHwo1ObZLrk/71f4/tjO7/wCx/u7KvTfCXTJorhtQ&#10;nZLtvnV933pfn+f5t7fx/wDjlWLnxPq6X/lebB9nT7u/79bEOt/2r+6nb97XT9d5y+Uo2fw60h4r&#10;eK5sYJpYl2faId8W7/gG+sqb4XaLpt75ranPDaRfeS72bP8Avv5NtdXf7nli+x3K/uvvJurSfWLn&#10;7P5TeR/s/wB+rp15EHh/iHwZLDqUS2cS3llK2xbixX7Qif7+37tZU3g++SB7lkWG0iZka43b9rr/&#10;AH9v3f8A0GvTbnQVhv5b6ztp4dQdmllltJ03y/7GyXev/oNZ8NhrPhjWd1ncyfZLhdkUV2stx5Xy&#10;fPv2/Krb62jiw5Typ0vJrfz/AN/5X9/+CqlyjPsaWvW9Y0e21L9/Y6Rd2GoJEksU1jEkUSOqfc2N&#10;sb72+rtz8K11iw3brmwuP+eUzRJE7/JvfYu/bXR9ZiQeK2DtZs7KrfPV15pXi/dLXrs3w3l+x2kU&#10;rWjvb7vkm+fzf7ib1SJlX/vrbVfTfhFbTXUrarKvlSt8qWO9PK/2Pmep+t0w5TyL97v3N8n+5THh&#10;lvJd0Fy3yfeSvZtV+GltpuqbtIgjmt3i8r/S5dzo7fxp8n/odc/efDTWpti6VYxWyfxPcS/P/wCO&#10;u/8A6Av3Kv28Szz+bzUXc8rJVR7yxRP9Vvlr0C5+EWtbfnX7TKqu0sUK/wDfGz+9VeH4V6nNE7S2&#10;cts8TbPnVP8A4vd/3wjV0xrx5SDgppp7mLakuz+7RDDcpBtnlroE8K31nqXlLbM8v31/vuu/76J9&#10;7b/wCu1s/Aa3j7pf9GilXf8AvtqS7v8Ac2fd/wC/X+5USrwiWeVb9kDstSwpO6P+4kR1XfKm37te&#10;tzfCjTLODz4tQubmVF/1KbE3P/7J/n71Zn/Cuvt8sV5cwQea67JYnum/77+5/uVj9ZiB5u779jbV&#10;+9s+9XVp4J177REsunt5Xlb/ADrdkff/AOP/APxNdxo/h7TPDcUTq0k0q/7KP/4/s3V0UPiTUHtX&#10;is/I8r/b+/WMsXHm90OU5Ww+Fujz2aR3Wqy/bz8ztCm1R/s0V3VhdW00G25i2zfxMlFR7ef8wcp8&#10;6/Y54f3vn76r3Omz3ibdy7H+f51/8fr1L+xL7SvliZYf9hFV0RP99qmvNBXUlRmaJNzbGm+4jN/8&#10;TX2fPIg83SwvIdDtLGCed7eKV7iXft/1uzZ/c+X5dvyVpeHvP0S6t5/PguYov9baXESt5q/xp86P&#10;/wDY131n8PZ0l+Zotj/xp89aD+CbmH5bZVSL+4m9N3+39+o9pEDz9/EmtfbEniuY/kVYvnXzd+19&#10;/wDFv/74+7/sVg3+jy6lfy3k7L5tw++XYqJ83+4tet2fw93y/M2z5vuOtW0+HsUL/wCkys/y/L5K&#10;/cqOamWeMw6CqfKqtM/+wtb2m6J+6lfbsdPk/wBbsr13TfAGlf8APBnf/ps9baeDLOa1eJlZ967K&#10;PaRIPJ7DwfE6yxfY7n5l+X96qI9Sw+A4Nrr5U/2j5dr/AMH/AAOvVbbwBBZ2+1WkTc29nRtn/oNa&#10;aaDbQxbW3Vj7SQHkifDqeaLa0saeV86+V/G1a1n4Mlhs0VWXYi/vUT/lq/8Av/JXoH9lN5u3b8jV&#10;L9g+zP8AMvyVjKpIs4TR/DF9YK/n6n9p3fdR/wCCtb+ymRv9b/wOt37Gjy/LVh7aBPvUe8QYttoj&#10;b/8Aj+rVh0efytq6gqf3aP4f9UtWvs3yI1HMWZ/9m6gn/MaV/wDYqrcw6g8XlRXNav2DY+5W+9UU&#10;NtL9o/uVBBmPbXjxeU1z89ZVzbS/d+zNN/t12f2NofvL9+q33N22jmLONe2vHf8A0a2ZKqTJrUL7&#10;WiautSG8R/vfPTXsLmZt0srVjIg4ybTdTvGTbYt/tPVv7Hqdsv7iBkf+/XdWztDFs3fPTdku12Zq&#10;YHIpokt/FulXfLT4dKuYV8pYv+AV0qQt977lTQ7fN3bm31XuhymDYWEqPtlf56mTSlR3ZZdj1uu8&#10;H3f46P3CL9zfUc0Q5TK/sq8uU+W5+SqieG5/O3Lc1tpZ+cu5Z2RP7lHkr95GapL5TM/sqV1fzZ/u&#10;VX/sq8m+WCf/AIBWhc7kbbu/e/w1Ys5pYfllXZL/AH0pRkHKYV5o62zfvdPa5mqj+6+6tn5NddZu&#10;rt/r5HrQf7Ns/wBRv3/x0e7MDj/ORLXa3yVnXNn/ABbv3Vddcwrv2tBF5VMSFXtX3RRVjyxA42FI&#10;pkdV+T/bqpeQwJF5Ut5vrdubz975S20SVi+JP7MuYvKnX7M/9+Ko90j3jE+wfZv9RfbInrMuYYt+&#10;3+01T+9U2mpBNPtilZ4v9utJ7C2R/wB7BFsqJRiBhf6DbJtTU1m/2KfDqtj5Trt86tp7axT97FYw&#10;bP770Qw2KN81tGlc3ulxMd7yLyka20prmj7ZqG7d/ZDVsf29BDL5UCqlTWt/LM+7zf8AgFHNGH2Q&#10;OfdLnUm2z22yiz8AeS3n/bvkb7qf3a2rzyLz91df8Bqv/YMCb5fsds6f9ckqOYBsPh5nV1a8Xyv4&#10;0rn9b8KxTRTbbyJ5tuzfC2/f/sPtroIdKsYYvPWLZ/B8krrVp9Ntk8r5W+b5/wDXt/8AF1ca8fsk&#10;Sh/MeJ+E/Ea+EotU0i/tpv3GoS7khVd7JKiy/wATp8vzNW5eeMP7VureDT9D/wBFt2+a3t22Sqyv&#10;v+4if+zV6X/wiulTX73iW0D3rbdzvFvf5asTWHkvF9sbYm3Yzp/H99q3denOfPynHKnKJ51bXnjr&#10;VYtyadLbWqS/urd4midf++n+b/vitubRPH/iCJJdc8Syf+BLK6J/Bs8rZ81d6lsqWf7pdkSNs3uq&#10;fJ/n/wBBTd/crPSFnlleL7ksTJsdf4mdKzlVpL7IR5/hicDdfCiVT5Go69c3luq+Uvmszun/AAJn&#10;etZPh7Z3l1LP9pvr+73/AH3un+X/AL5+b/P/AHz0SaVLM228upUi/uea+z7laDvBbRfuJ2/36w+t&#10;wmbRoS+0Y9nYRabvtmg3/N/y1ben/j1adzeN/Zf2GVleJmR/JT7m9f46z9/8UrM+7+OiFLa2SWeW&#10;X91Eu9nf+FKzTjNnTGlGBoeG03+EvNlVX/4n9/sT/tla/wDs9athM21Pupvb5q1v7NbRPC/h/Sp0&#10;/wBLiga6nhdfniuLqV7h4v8AeRHRP+AVDptnFNdJFc3MGmxfxXEu99v/AHyjt/45X6hho+yoQjIx&#10;l8QJDE+9WZd/31SqiOkNx5W3f/t1ozQ6VbfbU+3NNcRN5Vr9ng3pL8/33dtjKu3/AGN3+5VjydKd&#10;rSVbG5m8r55/NulTzW/2Pk+Vf++v+AV0klKa2W5l3bm/4A3z1C/+hxfLB/F8z1qpfxJa30C6RYp9&#10;ql+WX5ne1+ffsTc//ofzVYTxDqf220nsZ1sLq1i2RXemRJauv/A4kTf/AL/3qPeAz7DQdVudOl1O&#10;LT7l9PgbZLdpau6RN/tv/n79bCeD1e4tIry+0+2S6i3rcPeLKif76xb2X/c2bqwr/wA25uJZ7y5a&#10;5uJW82WaZt+7/b30+2ml3fuvn2tUe8Hulq/0qCFZbZvKvLRmaLftbY6f3/mT7r/7dcvrGmywwRRR&#10;LLqtpbrsVEb/AEu1iX+CJ2/1q/8ATKX/AGFSWJK6P7TL5W1m372+XYv3az3drOX5dtZ1aVLER5Ks&#10;eYDz99K1C8uJoraC5v4ot7tD+6iuIkX+N7dn3bf9v5ov9t6fYf2nDFtgs4rN/wC+8u+vQpraDVbe&#10;Lz7aK58pt8Xmr91l/jT+7/v1SvNNvHl/4+Yr/wCXZs1NXuHV/wC/5qOk7N/vysv+xXzNfII/8uJG&#10;san8xxk0OoI3m+bbXL/xxI/3v/HKwvEHhi+8X2NxaW1nbWEu9ZYHe6b91Kr7kf8A1Vdx/wAI3A8+&#10;5rbUrPe37r7PPFdI/wDtyu3lbf8AcRJasTQ2dgstzBqdt9nibyt9232J5W/2Ip/KZv8AgCV4Usvx&#10;2Hn8JfuzOSh8AS2cFrFqGvXLpat5sX2dmiRG37v771pf8IZpqS/aVumvJZdvm75X+fb9z/0Nv++6&#10;7C50q8s0RLzT7m2llXeqX0TRb/8Avqs25drbZ58EEP8Ad8pq82o60JSjJBGnEhh02L7sVtFDtX76&#10;LRDo8V5P+9l3yp91KvfbJXg81V+SqNt57q+5fJ3/APLWub2U48solBNpsSS7WtvnqrNo8s0vzWzO&#10;n9yrv/CPNt83+0JH/wB9qfZ22oJdbYJfO/32raVCc/dAr2yS23yS6Y0MVOSwguZ3a2ttktaH9iav&#10;fq7TzxJ/dTdRpug6nNO8UFtc3Mqfe+yRNL/6DR9Vqx+GA/8AEY6Qzo+25l/4BUz7baJ/Kg/3q2Ln&#10;wZqdzvuW8iFE+99ouoopf++GfdUL+A7b7Qn/ABUe+L/lr9kglldP++ti/wDj9ddPLcVV+GkRKRz9&#10;s9ykr/Y49j/36JptTtn/ANfsrsLPwTpiJKs95qVz82yJ4ZUtX/742S/+h1pw+G9Mhiii/siDzbf7&#10;1xcSyyyt/voz+V/45XfHIMXP4/dI54nm6abL87T3K3Pm1dTQdamt4pbPRb65slf/AI+0gfyl/wCB&#10;/dr0iG8ubN/Nsdulb4tjPp8CWu5f+A7KpX6N9oeWedpn+/5su6vSpcOckffqh7UxH8K61NcRQXj6&#10;fbRP/wAtXvElRP8Av1varafDrT7ZXae+8mXd8r2Nr5qP/wADZ4m/8drTtvN2fuvufc3/AMFG/wDd&#10;Iu5nRmr0o5FhF8fvEe1KNt4b0X5GVb25liX5kuLpfKf/AIAqbv8Ax+rcNtp9nePeWeh6XbPKqrvm&#10;g+1f+OT79tV382z+aJmf/c+/VhJp3iR5V2fwV6NPL8HS+GkRzSLb6xLbW/2aC5nS33NuhRtiP/wB&#10;flqokK3ibdv/AAN22UzZ/pHyyt93Y1RQzTpLuau+KUPgQywmmsjbm/ff7CU90XZ5S/Pu/g/uVLDe&#10;bEiX5n/uJu+/Rf3nnKk8S/w/x0yCJ7DfF80v8P3EakttyS/um3v93Zupba/3xeUzN97+D+Cpd/nP&#10;5UCtvb5FRF+/RcA+0z+btaVdm37lUpoWSVJ1/wDQqtTaDqCO/wBsVbCJP476dbXf/uebs3VSvPFX&#10;hrQWiivNctPNb71vbwS3Dp/455X/AI/WFTEUqX8WZXLItwzSzL93/d3rUNzbb/vKqf7FNm8Z+HkS&#10;WWCx1C/3/wCq86WK32/7f/LWuZvPjBqH2pFsdB0u2eJdivN5tw7/AO/vfb/47XmVM6wUPtcxfs5H&#10;TbG2bYt33q3bbR9TTZ9ptpbOK4+7Lff6PE/yf35di141f/EX4iXO9ft0ttFL/rfsOy3Rv+ARbKqf&#10;2Vcvq0V5ctLfyv8A617j53rya/EdOH8KkX7I9oubzTIbf97qtj9oT+C3Z7jev++qOv8A4/WE/jzQ&#10;bC4dWi1TVfl+46xWvz/7++X/ANArj3s76ZpW/wBTEn3dlZNy9t9n3XLTpKv9xa8qvn+LnH917pca&#10;R01z8SLx50i0/wAL20Pzf8fd20ssv3/99F/8covPG3iO/Tauvto9wi/vZtOiW1d/+BxIlczYeId9&#10;hK22Xyk/j21t2f8AZ9zYearb939+vKqY/GVfiqhymJqsLXl159zeXN4+75prid3q2+g2L+V5Gqx/&#10;P97/AGaqTf2ZDdeVc3Unlf7FRJf6fDLtWL5P92vIm8Rzbmvukt5Z2cKvBBP50v8Afq3okNtptm8U&#10;7edu/gqo8OkXLp5E7JL/ABpWt/aWlabbpFJ++m/v1rGNX7ZkZX2P55fsdj9p3/3P4KhfQWudm5fJ&#10;uF+8lW5tSZPm0Vpfm+98tQw3N9fu/wBs/wBG2fedKPeAqzWFjDdee0qw3C/wVLZ20E0vns32l0+7&#10;UV5o8Fz+/il86L++9XXuf7NltLPyIkef7r0csijF1KzudSvP9J1Vba0/hi21ds7aKF/Kltt6f8/d&#10;aF5omppcfuLO2vNnzfO1Zz/2nqt1tnijs0X/AJZI3yVfLyEi/ZpftG60n2RfxPQmlb7rzWbf/t1Y&#10;+03PmpF5EUMUX3tn8daSTX0KbrOCCZP9tqOYDFvNB0zW5fPubPfKv+1WrZ20Wm+V5XyRVUdNTe/8&#10;+eJYf+mSVQf/AEC4l3SSTeb/AH/4K25ZAT39hbW2qPfLcq8rfeSrFtbaRefvV/4+P79SokWm6bFJ&#10;5C3KO333q3quvNbWG2z0iDY/3no94gyptBi1iXyoIvn/AIpqtp4bfTV2/wDH5TrDVbHyomWWSGVv&#10;vIi1S1iz1DUpd9tO0MX+xUlmhc6Urslt5W/f/BT0toLP90sGx4qyra2162+a22zIv3ndqoveahbT&#10;y3N999Pup/epcwGrNf30Nx5rWzPF/cqvvXUv9J+0+TLF/wAsqt2fjC28T2vkT/6He/3EqvNDeQ38&#10;SxWdt5X9/dVxjLlDlLFn++if/nq/3Xp6J9mTbLeL9r/v0xP9J837sMsX3U/vVFvbyt15Av2hm2bE&#10;qOWQGT/wiX2xpbm5b7fL/D81XrPw3Oi/vW8nf/BWhqWiahpulveRS/vf4URqdolzBqtmn2yeRL3+&#10;5trGVSMfiL9nIvJo/wDY+m+btrJttSub9vsyr/o7/e+Wt7SvD15/aTy31zv0/wDubqdqWm6ekvn2&#10;M7Js+8iVFRhGMhv2aWG3SLz9kX9yqKJZ2d15rTqj1vPbRXmmosTb5Zf79M/4QBbPQdt5Krzbvv7q&#10;uNWIezkZ8LyvvaK531FYX99Dey+fF9pirSs/Cq+Vu8/yYk/uVYm0ezdYmtryV9n3qv4o8xHL7xS3&#10;y7PNXT2en3Nh5LxStZ/f/wDHK0LPR7m5vd0Fz/on+21bWj6Pp6NLLquoSJt+6iNXP7SPLzG3s/e5&#10;Tl3s9Ms3+2bd8v8AElPe8g1K8S5gi2Ov8dbupQ6Rfyp5Dfcb7+379XvtmgOiQSxfZpdv3EWuf2tT&#10;m90OWP2jEs/Iv/3X3Jv4f9qh9H+/BKu9/wC5V28uYrN99tbL8v3X20+28SWafvb7ckr1Pt6nNGMg&#10;5YlKG2+x2TrZz7JaIftN58rT/Y5f7+379aty9i7/ALr5Inq7/attbJFEttHN/tvXXz+98RHKZVz4&#10;V/cRTref6R/fqW80qWFE8+285/8AntT9Vtp7x93m/Zov9hqz4b9tNvfKivJb+X+5N9yo54Q+IfIS&#10;zal5zRLFbb4ov9bTU1Wz+37fI8mL+/Wq6XOpJuis/J/vbKr2dmsM7rLArv8A3HrkljaHN8Rr7CQ/&#10;fLNFuil31Ys3vrlfKtoN8tWLa2nubryFiWGJv46hv/BPiHzW/sW5+f8A22qP7Sw0Q+rVJE02g6hb&#10;Rbt3+kfxJTPsdskqMv8AwJKpW2leKNKuv+JxP+9f5PkanX/gnWrlvt0EuyL/AHqj67QjH4g9hL+U&#10;05kguYv9Jtv3X8P+zUUL2fleUtn9pi/v1zNzputQpL5ErTf3kes+20ed4HZryezuP+eKfcrp9rGr&#10;H3Yhycp2GpW0VtZO1tZ7Jv4Xrn7C8udNd5bxfO3/AHf9iotK02+s7CVrnUJXl/hR2rQ0qHVblNrQ&#10;K8X+3USre9EjlGJeafqsu65l+etO8SzsEW5tr5Ztv/LJKiufD0GpWXkMq2396ZKl8PW3hDR7xNuo&#10;SXNwv3obj7lX7WpIvlMy/vF1JImnsWm3/wDjtdBpvwu+2ad/acV5+6/596peLfGcSXG2Kzghi/vp&#10;XNf8J/qum/LZy77Go+t8kuaUg9073w9pvh6HVEinuVhT/lrvrH1Xw2lh4ouLnTNTV7R/u7K83udb&#10;bVbjzduzd/cp82q6mkG2L5IqP7Ul8BHKehX76fM3lTy/bJf7iVn+dBDdQ7ovsf8AcR681ub77TLt&#10;glkS7p1tqS+b5Wr3k7y/w1lHE1ZRM/dPSNSv7Xd8zff+69P+3yovlTzqn+xXJJ4htkTyrZVvNv3v&#10;Ob7lV3vPOuvN3NVxrzD3TpbnWLaz+Vl+2b/40/gqu80tyiNYtv8A+BfdrESzvtS/0mJVSKL7yf36&#10;fDrF9NL5VjBFD/eqqkhxkatzrc6P5Ured/t0+z15dE+WWBnSf+OoUmWH5Wiim/vU+ztlvJfNlaPy&#10;l/gdqUSOaZNcw/bGSWx3P/sI1S3j21hb+bPYyPL/AL1Y+q6rbWyyxW1y0Mu3/ljVfQdHXUtIla51&#10;WV33/wAbU41+YDVudeaaJGiibZ/zxqu/iRblEga22f7FVdNubPw9L5F9L52//VPVia/gml2wQfPu&#10;++9RKoBtJDLcxK0VszpWfM8U3yy/6NtZU3u2z5/upQ9tqb/NFc+S+37iNXF33j/UtBvPslzdXeib&#10;4Lq4TU7S+it5YHi2s7r/AK1pd6ptb5V2/erfC0XianLAiU+Q7KPwJPeXFutpdxJdXDf6Lduyukr7&#10;vkX5vlbft/4ErfK3z7q2vsEFtq+p/wBn3P2m7WzuvtVjplq++9liRPnt/nTypX/6ZJtffXh3in42&#10;iLwdb3dvqF3af2jff8TG9lSwXU4rVvK8p3iX960rIz7fuq2zevyVhXPxhuLTXNP8PX+rwaNZRIq6&#10;tq0vlXTztsfyv3sDMs8XzKy/d3fdZ6+swuWTpbmMqp1Xj/WPF+q6jotpY6RqyW6SxfbH1P53eJpX&#10;aJ5biXf5TbE2+Vs27U+f7/lVzPw91KTw9rKabr12ttqEF1pzyxWmsNvlZt/zpLv2xbE8r5Hdfm/g&#10;dU2pyfw4+MU1hf6JpmqaHDqaTy29xYpBpyfvXVm8qJP3D7kZ3lT5E3K33Zfndq6IazZ+Z5EE9tc6&#10;1deRt0nU9MluP7JeV5f3Vhb+Uu2feq/utyr9z/W738r2JYVUo8nKZH0qnia2174hy2c+q3t59gvE&#10;srV76zlukvG3om/evyqu/wD4DKyOqbK2vBPjDT9b+I1vpVpPBNpmiNLZXVxFYvFcLdMm14n8h9z/&#10;ADp9902qqStv+TdXzN4v+IdzImq6Jq0mlazeLFHqX2UzwPaK8rP80XzeayrE8rJsbdt8p1X5q6fw&#10;BrGn+G5W1+Wef+1WS6ZdPuF2yptl2vbxSyu7L877fkiaX/v75svmPBckeaxpzncWdtrKW9lFdaU2&#10;lW9rrH+nTbfs9xPZs6K77G3pu82V/wCBW+RF/j+Xj7b/AISrw9Z+Jb7c15olreS3H2u0tvtCbW+b&#10;ynfei7tr7fkT5d7y702fNFbXSaVLovhXU9QuZluopZ7W3lVm+1SyyvLFcXW75onX5Pl27vki+b5X&#10;irYg+Ieoz+Kr7RPC99FD4iCMr31xafZ9PW827nilleJt87v9oiRmZfvr87s22saeG5JaQJ5zO8N+&#10;OZ9N1600zU57S21i3ZNQsXuPuWcTI/yeVEj7ont5fuRS7m/dN82zcvJJ8U9Bk1lvMTz/AA1daq8V&#10;tpN61rE9vO21XuJWZHVlb51XYm1P7+5Eati80rXtS8UeI7y5tIdH09X/ALP1N9Ms4m8r53+1RSyz&#10;vbqu9Uf5/wCJbh1/j2tb8TXekWdhb6yulNYXvhW6i0+WG7vEtftFqsTrLFbvvdVbcj/Ijy/LcO8W&#10;7eu30oqMRna6xbeF9b1L9xeNbW91pX2XSpr6zVNMvNtv5SRRbUdooneLezu+5VTan36ta9bReG/E&#10;FxpU+h3MKQRRIry3n2rc3lIz/vdiM+zei73VfmqDwl4tg8ZfDfxFpWnT/wCkao39m6Z4Wt5bXZYR&#10;Kn71El/5aq/8TujNt2N953qvpeq65oEWj6Hd6bf6c8st15T6tLA1xf8AlNv3PdfNEvy3Hzvsl/gi&#10;3q33fMxOG+sQ9mVGXISo/wDaq+RZr9muKhttBbTZ9t9++lb7tTeEtEi17S7vXNP1Nku0ZvK0m7i8&#10;qV/nf5E3Ptf/AH0+X/b/AIqZpGj33j/S9Q1CCWSG40uf7FeW7qyvFOqfPEu5E3bP9j+/XzH1GvD4&#10;onTzRMrWJtTS627v9E/uf3KrzX9zYP5qxb4v79dVo+gxJrNvpWtfaYftVr9oiu0X91t+T5N3975v&#10;uUeJ/CWn6J/o326R7R/46zlSqwAwksLOZ4rnd87/AHqiv4Z7mXbB8+z71XdK8BwW37+XU28p/u/N&#10;Wfr2lah4ef7TbNvtJf491HvcoGf9pvLOf/Q5fn/uVLDNeJcfNF9p3ferNmsL7yv7Qi3IlD/2hD5P&#10;2OXe7/e3tWPLKQHRWz2KXD+bB8//ADxqrefYbz5Xi+zVzT6Pq9/ebmbZKv3nRq1YbaW2i2ttmuk/&#10;v0fAUUU1WWzneBoGmT+F6tump/JL80MVV7m5luV/exLC/wDsVoWdzfW1h822aH/bamA/7YyPu8pt&#10;/wDfp0N/fIr+RPvd/wCCsJ7nUHV9sW+Ld9+mbJ7OLzVlbfUgarzXly6Lc2bQuv8AHVm5mlm2XMFz&#10;5O3+Csy21i+mi3T/AD0Xl/P5X+oVIqn3uYs031K50e4t7xWa5/jZK6Kw8Twaxcef5H2Z3riob9vK&#10;/vxfxb6EeVG8+D/Vf3KuNWQHpc2twaVslT/vunQ+NrZIvNZV/wB+vN7a51D/AI+YolubRfvJNWg7&#10;teJ57RrD/sJXZ9Zly+6B2yeJLPWH/dLvm/uVpbL62Ta9i2xq860fXoIbxPNg+zfP99K9I/t6O5li&#10;/wBMb5F+5uq6VXn+ICKwvLZHl+0z7HT+CmfbJ3ldoG+0xU+ZPtMu2C2gmdvvb6IYZdNd/PiWFP8A&#10;YrpiZBZ6x9p3r9ha22fx0xPEP9m3G5YvOqv/AG9dQ3H7+BfsX8T0QzWdzcebbfOn9x629vGQGq/j&#10;CXUl8iCX7Ncf7tRW2m3mx/tKtc7qqXl/AiostmsL/wDPZPv1NbarF9oi+zXk83+w9RKvECG5s1h8&#10;1vszQ/7dZsKW3+tiiaaX+/urammlv5ZVZvv/AN+s2aFtBi/dLvesZTkAaleWb2u77HsdfvvUulax&#10;pV5YPFLF86rWfc+J4PK2rAs0v9x6Zc6xY20EUv2ZYZX+8iUe3iUWIUtnfcv7mhNBXe9zBP8Ad+8n&#10;9+ok8Q22zzYIN8v9zbRbeKt7/NAsK0e0iWSzav5nyNF5W3+Kiqr3EE9w8jPiL+FaKr2n94DdsPD2&#10;n/Z/KaKR0b/arbSwih+WCKNP+A1dhSJ3RYlrQs7CLfM07V+jfGc5lQwy79m2rE0Py/LFvrQSwW8b&#10;91LRCkqNt3VEogVIXgSL5oGqWzRUl3RL/wB91ppbK61bttNZ/mWKo5CyjvV0+ZV/4BTXRX+6uytq&#10;HTfs3zNFvqb906f6rZV8hBieTLt3VFsld/l+T/frVdP7tROnybmaoAzHtp3/AI1p7wzpFtVlqV5l&#10;Rfmqv9p/iaXZUAV/sDP8ysu+qj2Hz7marb3MSfd/77qo94rt93fUATfY1dN3mrUqWao21W+dqqXP&#10;kO/3vJqx8qOnlf8AfdQBehtlRvvfPUM32l32quyL+/QiM/zK/wA9TPNK/wC4l+Sr5QGJZyu+5qim&#10;0eeZt0UqpVh0lT/VS76PtMSNtln+ejlLKj6U0Kfe3/7lVPsDI/zMta37pH3NebKd9ggm+9Pv3VHL&#10;Igzf7Kif70tSppS2z/um3pUs1hFC/wDraiR/J+7LV+yAlezbZ92m/Y18rbt+f/Yp3nNCm6WWoob9&#10;pm/dfcrHkLCzsF83aqbH/vvVjyf9arNFT/Ob7vm76qPc75fK+x76OQOYqPbR/wDPWhH2fdX56tzI&#10;qP8ALZ09/Ntk+aD5/wC5RyEGe9hvfcy/fqxv+zfKy1K+pQb0WWXyZf7lDusz7d/nVHKBXhfzpf4a&#10;ZcpPC3+tWpkREb7lV7/alMBj20U3zMzVlX8K/Z32ts/4FVS81j7HK6/frn5tSn83bK33v4KwlIst&#10;TQsibt1ZVzthfzZ2i/4HVK/v5YV81pdif3K5y81WLUvm83elebVrcgcpvXn9mabKk+1v7/yVUfVd&#10;Pv5fN8qWuXm1VU+Rpf3VUrzVbyHZ/Z9t527+OubnlMo63Vb+51JfItv9GiX+/VT7ZeTReU331+7s&#10;rFRNXuYt0qsn+xUvnaunypbN5v8AfqJFlua2uU2ebKtaqaa1yibpfJl/3qxLZ9TeX/TLFv8AfrW3&#10;3Ltu8rfFto5ucguwzW1s22dWuXT+5WmnmzK7LE1tF/01rjE/tWG63JBs/u1aebxLfsi3krPaL92u&#10;Pmqe1N/d5Tbm0G2mfzZZ98v9xGp++CF0iaKR/wC7WJNbT210jebsiqV9YWzi+eX5/wCGtvaRh8Rm&#10;dnZ+RbJ5vmr8v8FVbnXorxtrbXh/uVw8N/8AaZXZp2R/79aGlQrDLu83zqx5qsveiP3TV1XyLy1e&#10;K2i8n/cqLTbb/QkgWf50/wBuoXufn+b5Kie/W2l3RRVw1oV6si4yjA2IbBoZdyz/APfbVY/se2mi&#10;fym2St/G9Y95ryu6LLB5Kf36sTPcw2vyxfe+7VUcJX+3EuVSJt2emslr5DNE7/361fD3hu1h83U7&#10;xfO0/TZUeXevyXE/3orf/wBmb/Z/g+euS8N2fiHW9R+yRwR2dpEvm3Wp3H+qs4v77f3v9lPvM3y/&#10;32TtbzWIJvKs7GJk0qy+S1S4ZN77n+eV/wCHc/8AHX12SZTOrX9vX+GJjUqe6Uv7Vub+8lnn3ebL&#10;Kzyu6/fdn+enfNs/e7fk+SraQxTMm9V+dfn+aq9y8Vs37zdMn8PzV+jnnFSGFk+WLd8q/NVi2mZN&#10;m7d/wBqsPN9stYtm7/gH8FV/9T8zM03y/LsX5KCzTS/i+0bfmm81fv8Az1n3N4yXCKrfum/8fqu9&#10;5vfbFH/Ds2bv4Kuw2y3KP9372zZtoIHveRTfMz7/AJU++vyNTJpmSLasv3G/u1NDpSwvtVd+z/gd&#10;Dp/ArKifxJ/eoLM9HZP3srN/cX5q2rZ4pvlaL59v8H9+qU0Kou5d1FtCz79rbIvl+/8A/EUEGnsi&#10;8p2Vl3rVRJovtW37m5vv1X87Y8q+bv3/AN9/vpTNjIm623UAW3T97uX5Njf3fv1E/lQxbfK/fbfv&#10;v89Ft5/lbWb+P7m6i5h87ZFtZ3/ioAqaVpsWm38t5Y2a6bqDts+0W7eVK/8AwNfmq6mgsl/NqEtz&#10;PqVxu+Z76V7r/wBG76r+TKjbv4N23ZWjDc/wyr87UpJT+JFiX/265+Rp4rPcny/ZNJs0T/0nrP8A&#10;+EbnvE/f6rO/+5BFs/8AHUrWe8a5g2tEqfN8v+3WfbX8sMr+bu+7/H/9lWPsKUvigLmKP9ibLjb9&#10;suX2/dTyIn/9CSuhtryfTYtqrp7/AN3fplq7t/5Cqt9pXZtXcmz+433XqrMjPK+1m2P953o9hQh8&#10;MA5i79snhleezufscqNvWa0/dP8A+O7Kim1LU7//AI/Ly5vNi7FeaXfTLab7HLF5SqkW776VoQv5&#10;0W5/vr95/wCOtoqEfhGV9j7N2791/C+2q/2Zk+6n+69aF55UKeavzxMv3KiS5aaKX5f+AfwU+YCG&#10;23Q/7fzf3q0E1L/SEVImfd8j/wCxVX7Mu7cytNsbfsf7lV5rmXzU8pFR0+6ny0EDrmZnZJYvuf7F&#10;P+3xO3zbk+XYv/7FPtkR02yy7Pl/gq7YeHpbyX/Q7aW8l+/+6VpaV0gM+b59+3zd/wDFVJNqMksu&#10;55f4d9bF/DBYL5VzfWlhv+9DLeReb/36X5v/ABysm88SeErZ3VtakuZYv+gdZu6f+RfKrmqYzD0v&#10;4syowkadnMrpErKvyr81W9ivFLtZkf8A9ArjJviRotn5UtnpFzeOv3nu7pUR/wDgCpu/8fqlbfE7&#10;UJlmazsdPs4m+/8A6Mkv/j8u9lryKuf4CHwy5i/ZyO1sPNvL1La2gkmuG/gt13vUt5pU9tLKtzLB&#10;YeV/BdzxRP8A7mxvmry+88f6rfy+VqevXd5F/wAsreWV9if8Aqu+sL96KX97/EleJV4qj/y6pG0a&#10;J6Xea34c0rylk1pbncvzf2fayyyo/wD21SJf/H6r2fiTTLyKX+z7G7v3i+68s6W/yf7mx/8A0OvN&#10;5vE+j3i+RPtSX+/VewvFsLrzbHU/3X8UW2uOXEeJrfDHlL9hE6u/+Kmoabqn7rwvaWabvvpB9q/9&#10;H71rQtvEmp+JLJIl1O9s7T/n0814ok/4Avy1ylz4/bzdvkeclZV/4hn1KVGtpfscX8Vc1bMq/LzV&#10;JERj7x0tzoLTRSqqtvT51euMeZof3Goywb933661NbubOyiV/wDSUf7z1Vh0ex1i681tP86uGWIU&#10;/slxiVNEhs7myl8qdv8AgbUJYaekv71t71oTaDaWbfKvk/7G6qkOj75XZf8A9quX2hQ+5+3JLt0y&#10;eD/cetOz+3WyJ9pngd2/uVjvpTWb+ereS9WP7HaZ0lW82VjL2k/tAbaTN8/nyL/solVJtYawV90C&#10;v/dTbVTVdB/tK3igg1Xybj+/VK80q58Kqi3N9/aTt/HXNiP5eb3jeJdTXr7/AI9pVtoUl+78tZ/2&#10;DT7yXyvP2XCfe2N8lF5bNbeVeag/yt91KJrOB1+0wQf62lHE1Ie7Ijl5xt59ms18q22vcf33oeH9&#10;x5+6JNn3qqTW1yj/AC22+i81uWG32y6Q023+Ct6depL4iJRDTbC2eeW6nl3u33dlaaJF5XmtA01x&#10;/DsWsL/hJLmGDcvhbZ/wKqP/AAkOuO/mwW32aL/nlV+0lH7RHKdbZ6xqELeVKsCRf39v3KsarNsg&#10;Rov32/7zpXL2GpfaYn+2S7P7yVFdzXflf6Nc+Tbp92sfrFQ25TYSwl/1ttOsKf3HqGbTW8Qo6zzq&#10;7xfdeH+CsqHUrb7P59zefvf7lW9Ns3sEaVZ/s0Uv/j1HtZGZoXKLZ6dFbQNP5v8AFNup76In2Xzf&#10;NZ/9vdVe2SK5l+XU9/8A0y21YhvIIbpFVv3X8SUe1l9ofKVE8N3N5807N5Sfd2PV22s7GF/I3S71&#10;/g3VXv8AUr55dttL5MVRXNzbaWv2mSffd/xVMcRGMrB7ORuo6zT71b5KbsiuXm+7Ci/f31iQ+LVu&#10;X/0ax/4HV2a/n+yu0+lb0/3q6/rPKR7MNS1Vbay2xMrxRfdo03xD/wAJJYO88X2byv79Fg+nppyT&#10;y2OxG+6m6qt/pTXl6loreT5vzrFUfWw9mS3PiFdN+WWBZov78K0+HxPbX8TxWreSn+3VG5hubOJ7&#10;b7D8kX8f9+sJtRttOXdJZ7N7ffqPrEnsHKdBZ399Zu8Utys0T/3KdeQxXKPt3PL/AOgVhXk33fsk&#10;X31qzYa9LbQSxSW3zvWMq0jXliS22iahCnms0b/N/BVTxDbTzX8X2aWSGVf77VYs/Ei2abfv/wCx&#10;Wq/i3TNSg/e2Ko6/x1j7erH7I+WJFbJBDbxNqDNvT+5/HVvVdVVNLSXTF2P/ANNqY81neWfzLv8A&#10;7qf3KltrCK5sPKaWiWNqB7OIW3iSCaJPPZnu/wDxytD7ZsVGkiV9/wDzyWs//hGbZE3M3kvVuFLZ&#10;ImX7Ts2VH13+6HsyX+0okl27ZdlG+CGJ/IuYvNf+B2qbRIYrn5ZW86oX0TT4dUSdYN+2svrf80S/&#10;ZkVneTpL80v+9UtzeS/62C8+T+47V0D2ekPF57S+Ts/5ZVFZ3+i3kX/IF37f465ZYvm+ybRof3jK&#10;h8SW3lbLlZXf/YerWm6x9pl2rAyRVraDpunX9/vitl2J95Kta9eLZ3XlQaf5Oz7tH12fwB9Wj9oy&#10;nfzrjytkttF/v1YSGz+0J5rM+3/aqumvRXNwjX0Hz13dheeDL+CJfPjhm/if+7USxdT7RcacfsnK&#10;aleK6RRRWMvlL/Htq3YW0t5cIsUX8P8AGtat54h0yzuvscE63kX8L7ale/XTYvN27K5vrMy/ZxIt&#10;N0fUJp3X5fKT729at3Pg9tSuEiZV8pf9msm28ST3krwRS+T5v8dc7rF54jsL3bFqDeT/AA1j+9nL&#10;4w92H2T1e28E6GjRMyy+alVfEPhiz01opbOVXT+JK88h8SeJbCLbcwM6VesPEMXm7p5/3rfwf3Kx&#10;5asPtl81L+U6jR9H0zWLqVbm2uU2V1Vh4J8Lw2bytZz+av8AHXP/APCSXMNhF9j0/wC0v/fqvc69&#10;4hmi8hYPJiespOczaPsonYXiaZZwRLbMsP8Av1V/4R7SNSXzZZPn/vo1cz5MrxJ58H2l6iTXra2d&#10;4rlfs0LVBfMdLqVhpFnZeQtys0v8Oxqytmr+UjQT+dEn8EP365d/7M+2boLnZv8A46sf8Jsvht9t&#10;t/pKf8tXqvZS5TH2sTQvLC+m3315c7Iv4UesS2m1p5X3Ts+n/wBxGrn9S8bXmpao8rQNc2X8MNWL&#10;PxJqHm+esX2a3T/ljXTKnyRMfbxmdRba8vlTL9ll3Rfd/wBum2dyt5F599bMnzfc21jzaxc3L+es&#10;Hk/3KytS8QX1za3rTyfZooFdZJUb7u2Lzdn+z8vzf+PVvTrYmt+6gROUYe8dVqU2hv4gTyoJ5pYr&#10;VW/s5G2Sv5vyxOm50i/j3/O3/LLZs+eiz8Q6ffy30Vsty+y6/cSxN+68r5/kdtj7ZdqI3zoq7nRf&#10;m+9XketfFBfDmqaTJPqt3oM2mW3k3kU3mozRKqNFKu//AF+9HRXVX+ZH+WJqqX/xXl8JxS3ekRXO&#10;panrFy7y6V8u9U/e/wCkW6RI8TS7Vdt6Ssq7/wDVfelr7qllk3D2fL/28ePLE80uY9k+xypqUq2e&#10;of2rFF95Eg2Ps37d+ze/y/drC8bWtnYeJ7fTb7Sp7OZrZrhrvf8AdZX27H2f8C/75qz8EdP1++0d&#10;rrXb5NS0fVElFm8t2149r5jNs27mbyldmTbvT5fu1j+J/Ddmt1qc8a3x/sZnfWLv91vv7WK3RUl3&#10;fPLudv49jL87/cT5l83+zZUpz5pG3tjJvJov9UjM8VMs9NtrnesDMkv+21RW3h9tKldL658n5V/i&#10;3/eTfVh9Y0pES2tp1e4/5614HJKVSUS/slS5s9T02XyrWzb5/wCPbVR4dQd9rbkl/hrb1LxJfaJF&#10;DE199s3fc+X7tUrnxba2yRSs32y4f+D+5XdGhEz94qWelaulx5rSwJcf39tWP+Eb+2XX+mXltN/e&#10;2V1eq2GtWfh+LU5dGZ7S4tUuInt5Uld4m/2Ffd/wD7y15pbeNrGwn2waZvll+69dXsOUg25vBkGj&#10;z+esrPE33PmrStnltrL/AFW9/wDdrmP+Ekubm6ZWX5G/g/u1dv8AW103RkW2vPtN3u/1VEZRJHp4&#10;kls4rj/Rp0/9ApNN1KxeJ5b6X738CN89UNVvNS1jSVuWi+wQxL83+3XPaDC2pXXy232n/apchHvH&#10;o2iJp95vgtpGtv8AblasnVfsNs8sXmyXMv8AC9u1RPfz6Ja7f7G+3v8Ac37q5V/tOnSyzybrNZf4&#10;P7tPk90s1b57N7WJds8M275nerVzrGlWFn5Ucst5dsv/AC7tXK29z515unvW1GBv+WVb1zZ6fFcI&#10;9jY/2a//AKFU+yhDSQFb+0tQv7yJm/1S/wAFaGpeKtTvP9BtNsO3/vutC80q5uYIpbb/AFv/AKFU&#10;UO2zZJbzT/JuN3+uqLe8UcN4r8d+J/Bb6bc+XNLElyq3MSK+6VGbbs+Vl/8Asv7397y34wteaXdN&#10;pviu11GTVXXfYsbtHDxMzPuR1Xb5Tyu8q7Nytv8A4dteya3dan47t9b/AOJLfw6xBFEmj3dpLtiT&#10;c7RfMu5N2/dF8v3lba235X3+S/H+78Qw3/hFJY9QvLmJ5cytokVl5900vzqskH+uZ/l3bHkX7m1/&#10;m2J+k5PRjBRilG5yS9+Ryfj+/wDGesQ2raxcz3qW9iIpJVVWkit2lXbFcOn/AE1ZG2S/dZ1/vVL4&#10;a8Y2FneaMZ9H0i91KzkYXP8Aassr/anZpdput67f3X7r7n8Pytu3Ns2vHnjPwp4i+HfgqxGpSadr&#10;cV5O2ofZ7Z5IfKeKKJpZd8rs0v7r5dvy7G27U2fN4oJlWby2m8qFvveVH/31tr6inT9pT5ZBGJ7R&#10;YS6JqmqeHLvUPEj6allcsxtre3ZVsLfYjxTRJueL7ytuj372l+Rl3fNVu11uw8ZJ/amq+MIPD2q3&#10;HlabP9nDRfarOXd5ry+V8qL823yv4v4kRF3LyfwWu7TVvGOm6RrDzJptxcr58tu38G7/AFbo0sUX&#10;lO33t+35WPzV1c0fhzQfAl9ZXs1vruqTbBp/2aFIvs+3dL529V+dvKn/ANV5u75Ykfdt2Qc9SPLL&#10;lIkN1fxRateHRtJt7W0uLSKW1vZr1He0S3WZm/1UqPK2xfm+4rKsX+q+WmaX4qu9Hg1qxTSJ/Cd0&#10;kErWr2k/9nzRfxbHnnbdKu6Ld5Xyszs+zbt21ymp6jLPYubLTbO70eWeCVWuLK1jmSJMRJ5vlJ5s&#10;W9lXcyOqtu/iZ6oNLDpd/ClrdaGTFhpZGkknScYRkd9y/wB2XbsX51ZG+VNtV7CPKXynrus2ug2/&#10;jTSvsmoaslvYadLcX03mIJbi482WWVtkrIy/vUSL5/n3ou1X+Wt1fizqVx478S3EkcGg61EqRebf&#10;XjxfZb2K0aDyln2uzM/72Von+XdEi7m/i8PMU1zp0d3pUdxZypaJH9lSeWV7yV32vIicNs+X/aX5&#10;EVvmrXjtLCw8M6RqV94kCyXXmO2nqqTzROvzfKiu38MvytLt+bevy/Pt55UIkn0TdNb+IfiTDDBq&#10;cz2/9kK2pjULqJJmnRIlfftl/es6qsrbvl+ZV3Rbf3Wl4sttN8J6Hqct7rcCafZXUSW1vfSwabr0&#10;SReVO8Vqjvui2fJ9xGZml3bPuV5P4w0/Q/C1tp+heHvEQuPEN5FZtqMpWOe3RXTcys8UX71We4Q7&#10;leXerbfvItbXxF0DwlNpdlo1xf6p9r8PS+Unh+LSpZ9HR3uHlltYm3+arts3s+5WaJPl/uL5saMO&#10;ePOUdPffHi51P4jXnhKC3tte03VYP9GvdGSXynv/ACvPR0RE3KyPLsdNu9dvzfcrvPB/xUuU1SXS&#10;Luf+0rS/tVt7O+1PUV826uoki83Z/pHlJE7u/wAqPuVX3fMuxa+a9Nu9K8OeNG0yx0OLRNFuot88&#10;2s2M8qRbk3b/AONtqK21Ff7v3mZX+de/ttNSfW9Ml1PXdbe0l1OLSorT+x0lu7PyPs/z+V/qomf7&#10;8qOrOu9d7ys7tKVsPD7AHqVnrGlW0VxY+E31B9P16WWKX5reyt90XzP/AKVFFFLA2xJd2+L5tj/J&#10;Kv3a8/i1b/ytJ1G20TxDFdS/8S6xTXWvfN8p/klilXzVVn33G5Pl/gX+/u5/SkksNGiksdcvrPw/&#10;5sF7dXGk+Va3CyrFtlt7e4i2LP8AukdvnVdzJuTfv3LZuvFOry+IvC19r1veyeGJovtEF7d6nLb3&#10;GoxNEuxPln+Z5d235vmVvvvt2tXDyRGdbf8AgTQfD2raZp+h30Hh7VbJWlun/sxbrULW6nR9nmu0&#10;r7Zfutvf91/FvTZW/pWjy6xPqF5rGlXdnaIiy3V9cKqPPu+VGf53bdtRF+fa3+xW34Y8N2aaa+oW&#10;euNpXg+/int5dJ8iW48qVpd293lSXd8n8cTqq/eT/W1ieKvFUFzZ7vsdzpt6lr/Z/k287RItv/ci&#10;+/8AuvkT5Pl+4n+3t8LF14xjLmNYxOavIdIsLiZfPl2bvl+esHXptQ1KKJVnX7FF86puomtoLx0/&#10;vr/BUT2cqSxLB8/zfNFXyvt+b4TY2NHv7bVbfytrebtqpf8Ahuzd5WgvNkv9zdVe5sJbPVla2b7N&#10;Ft+ZKxbwLZ6j+6l86Vm+/W0akSC7fpqulQRLE33v46sJbRQxebPLvu9v8DVdTWIrC1/fxfb9/wDB&#10;/crKe8iuf38cH/AKUpe6WV7C21C8nla5njRE+7WnYWFn5rrqErOn8OxqwXSe5V1Vv/saXTXa2d4L&#10;n99T5vtCN2a2l02LzNM/1W7+OmX6QXOnebK373b8yJVeztrl2+W+/df3KESW2+0LLZ/J/wA9qUh8&#10;xF4evJ3XyoNqbf79HiG/nv7jym2/8AqFIW8r/RmqKHR77Un/ANGbzv71HNEvmJd8X2fym/4FRZut&#10;n80Hz1lXL7IpYP8AlrF96s/Tby5f5Y22f7dVGlzRDnOw/wCEn+zReUy/J/sVXh1uARS7d3z1iv5E&#10;M/8Ar/tn96h0tv4m8n/Yo5EHMbth4jVovKji/irYs7nzr2Ke5Zkf+FK5KGW0hT5Z9m2mJrq3F1vW&#10;TznWocJfYKO4TUrm2vZZ7a5/4A9OTxVq8115rXMUKf8ATauKm1v7NL8y/erQs7+K4XbPB9pi/uUu&#10;arAfunZpqs9426fULab/AGEqxNr0W+L7NKvnJ/crzyK0sYvNlX/Rn/hh3VFbJe+a8sC7NlMR6Vf6&#10;rqd5LvaL/wAdomudT03YvmwfP/47XEQ69q/lfuryh7zVYYt06tN/t1rTqcvxEHoVteXN4/73/gTp&#10;Uv8Aaqeb9mX5/lrktK165S32rFv3/eqxpt+0Or+e0W+qlXAtokH2p23LDL/cetB9Nihi8+eeKZJf&#10;7lUdVSx1h/lg8l/7+6q9toLWcUrS3jTRfw1ceWZJNDqWq2f7jTIIvsn991qF5r65fyrnyk3f3FqK&#10;G8nhg2pffut3+p21aSHUHlR5bb91/fo5vsgTf2ZaWMStLueitNod8f8Ax7UV2eziB2VnprI6NurY&#10;htm+0I0jfJVWw+f5WVtlaWxUb5VZP9+v0KMpAbDzWMMW6Bf3tNtnZP8AlnH/AL9Z6XO/5UStCHa6&#10;fdaunm5iDQh+T5vKWj9+8Xmr8iVCltK7/wCxVj7N/eqOaRY1NqfNLOz1DMi7t25vmq35MSNVeZ4k&#10;l+796r5pAVJvK+6rNVX7NHsf961XZrlYf4d9ZV5fy7Pu1jLmIC5hg27WaqM0Kum5Xpv2yW8X5l+7&#10;VS5RZl+/srm94v3S2/yRfKqvVeFPOl27dlQ/ZlhXd5u+rEL/ACp82yj3gNNLCLft2760IbBUT9wq&#10;1ShuV2bWXfV3zl/5ZNRyyAlhhi3fvfv/AOxT0toP+B/7dUnmltm+9vqX7Sz/AMOytuUDQhhiRflW&#10;n/6G6fvYIPNrJ+0zzNtZqe9tB/y1nqCB7vbfdaBf++aE8hPmVVqu80W3aq/JTPt8SfdWgC3vWZ9v&#10;lLR5MSfL5S76z3v/AOJV+Sqk1550v3qANhIYN373a/8AsVYR7ZPuQLXNJeRJ9779D6wqfJuo5gOl&#10;RIH+VlX/AH6Z/o0P3a5J/EKw/dkWs288beT8u6o5gOyv3XZ95axHedP9VP5z/wC21cPqXirzl+WX&#10;fLWLc+KrzynVZdj1HtQPZbN9FhtX+0sr3D/e/wBmuav9qXXm6fPv/wB9q8PfxP4o+0TLK2+Jvu0X&#10;Nzr1tb+fFJK6f3EqJVIgexX+qxfaEWe52f3tjVm394tsjzreb0X/AGq8kS/1C/nRftOz/farEL+S&#10;zrdamr/7G6uaVSMS+U6u88c2cPzKrO/+5WVNrEtzL5sStWd+/dN0G2ZP9haiTW9TsJfNiiVIk+8j&#10;rXHKUQLc3iSX96ssC7P9uoYbaJ0+2SxbLf8A2Kq/2rp95K8mqr52/wC7s/grQ/4S3TobX7HbWcn+&#10;y9Y16VP2fNGRRDf6lYpZbls1fZ/s1mw6ws2zyIPJ/wCA0y2h1Pz3a5vINj/dSpbzbCjtLcwP/sJW&#10;Ps48vxATPqXz/LL89WIdYuf+Wq/8DrjJtbtkb+5L/fqwniGWb90vz1ze7Ek61L95lfdL89VUm1ea&#10;42weX5X+29cumoxW0r7YJHlb71Wk1W2h+Zop/N/3qI1KYe8dHNeXKfK0v+981WPO+0wbfPnrn7OF&#10;7+KW5guVs4l+8kzffp8PiyW2b7NLFvib+Osoyw/MV7xoO8H3fPlepU8+Zf3VtE+z/nstYt5q8dne&#10;eXa/Pu/jqWbW7ya38pmVN1Q61Lm5uU05TYmfU4UTdY2Ox/7lE2j3XmqqyrD/ALjVyKfbHl8rzW+X&#10;/arWe2uXt/vN5v8AvUqmL/lCNM6j+yvOi2tOu9P7jVds9Esfs/zTt5qV5+IdQs42a2WV2/3qveHN&#10;K8Va9e+RZ2dzcyy/dhiWt6VWvUqcsAlym5fvef8AHmsUDxf33re8N+G9a8Qr5rXMFhpUDbJ764+5&#10;F/sJ/ebZ/B/6AnzUzR/AcGiO1zr18usXHlfLpljP/o6P8n+tuE+9/H8kX/f2um1vW59Yi8r91bRR&#10;LsitLddkUX+4i/dr6nA5PiatX2uLl7pjKpGMTQ1K8tnsItM09Z4dMtW3qkrLvuG/56y/7X/jq/dS&#10;sRNzvtiibf8A98JVRL9YV8rb/F9yryTLM/yqz/79fcxShHkgc5LN5SbIpZf3W7+BqY/+kr8z79/3&#10;dlUvl3ysyr5S/wC1Vuwv2+dkTZQA6GGff97/AIG7Vb+aFd0vm/e+VEqVLmL900rL5W379V7y5W2l&#10;3L/F92gBrwywr8v3P4qLb/RvK+Vtn+3VhJlmg3fcdm/jpifudssSyO67tu9v46ALaak6XCfK2x/4&#10;Hb/x+s+5mZ3+Zf3Tf3Kh+2SzS/K+x/77/wAFXraaDY6ysz7P7nyUACX6zfOy73Vf+B06b99E7Lt+&#10;X+N2qaGwVJdts2z/AG0omRf+W7eTt+996gDP+W2+byleX/Y31sWF580Ss3yf+hVDMi7V8qJfm/2q&#10;rwp97cy2yf8Aj9AGtsimXa3+t/hSqKXi20vkKv8AwOqr3MCPL8vz7fkfbUr232ldyq3y/wAdBBdm&#10;TzpXbzW+Vv4G+eq80zWcGxYtnzPuqKGzlRNsrf8AAEWpfJXZ5W3fvb5n3UFkUMzfeZtiJ935fnq6&#10;ltBeKn73e+3f87VSmtmT7/zp/DWhpVhqF5v+x2NzebV/5ZRb9n/xFK6Al8lobfd/B/c3f+P03Yr3&#10;G1mWZt33HqV4WsFdNQvtNs4nXfve6R3T/gC72/8AHK59/Enh6wt/tMuo3d/KrfKljZ7E/wDIrp/6&#10;BXHUxlDD/wAWYuWRoPDsl/dLv/go8mJIP3rLv/54otc/c/FSLfL/AGZ4TbY33X1O6eX/ANFJF/6H&#10;XKXnxI8bXN5F9mvNG0eKL7v2SzVXX/gbb2/8fry5Z5hIfBLmL9nI9WsNNub+DzbOznubeL5JXhgd&#10;0WobnSorZ0W51PTbBP4vtF4j7P8AgC72/wDHK8V1vxP4juZUivNVl1iX/n4eVpf/AEKqP2/VdBXz&#10;dSkW5837qJXm1eIZf8uqZtGie1p4n8PfPE2q3d/dp95LSz+R/wDgcrp/6BVK88f6fZ3rtbeHJXi2&#10;7P8AiY3m9G/4BEibf++64Twr9jvJftl43ko/9+t3Utb0qwbas8T149XO8wn8HulxpRJv+Fo6nN5q&#10;6fZ21n/dRLNfk/4G29v/AB+qOpa34j1u183VdVvbxP7l3dO6f+PVi/8ACT6m978tzbJb/wAKbaz9&#10;S8VS/bfKvv31v/Dsrxas8wxXvSmX7sDQTSra8i83cttL/sNUsNheb9tj9mm/vec1V0/sGbZ+/wDJ&#10;l/uO1Pv7DT3eL7Hct53+w1eb7Ct1ZfMaHk3Pm+VJFAm3+41aHnQJb/ZliX/gFcjNoNzN8zaqtnL/&#10;ANNWosLnU9Bfd9sjuf8AYpSw0ub4g5jThttK+1eQ3m/aG/2a1bzw3siSJVVHf+OudT4hb5Zf+JVJ&#10;NKv9xax9S+KM9zL9m/sy5hf++/8ABRHDYmfwh7p6Bc+GIvDFl/pkFtM7/ddPnrEh0GdEe5sbaL97&#10;/A9c7c+M7nSIkaW2udV3/wBxt22un0e81PWIIrmKJrOL+KJ6y9li4fEEuUm0Szbe/wDaEUCVds7n&#10;T3uHVoI/+AVlarpTXNx5stzsi/3qtWfhXfYO1mzO/wDfpc1YPdLtncrc3EsW2Lyl+7UV/wCG7m5T&#10;zYLlrb/casp9Hn0SKWVbnZK1ULOHVtYi2XviC2trf+4XrNSqz93nL5Yl+w0e5024/wCPv7S//TZq&#10;lv4b7duglVJf975K5+5uY7N/sM+oLeRN/HC1WESfZFF5+yy/i+b71dUZe9yzJNaG/wDEaJ/qLSb/&#10;AH2rMudY8Q6rdJbS20Ft/tpQ9rBYXW7T1n8rb9x2qpNquoef5FtaSfN96umVSPwi5To7bR1RNs87&#10;JKn9yrE2lS3ny3k/7pP491VLO21VLXdLAz/3Uo/4Ri5ubD7TeXnk/wDTF2rm9p/dDlH3msQabsgV&#10;vtif7dUtV8YNeRRWcVs0P+4tWNK8PWKXiStLs2f3/wCOutuYdDRfvRu/+xWNvay+EuMuU4ez/wCJ&#10;b+/luZXdv4KsaVcy3KyxL8/m/wAb/wAFbd5rXhWF/s09tLNcf8/CfcqjMmlXPzWcv2OL+Le33qy9&#10;t73LKJfKCeHrbytv9oT+b/c3VSew0zRIvNnnuZv9imzJBpT+fFqUbxf3N1bFh4k8P3+nf6VfW0L/&#10;ANx2qqcZTl7pF4mI76ffxf6HF97729aiudU0aG0+yfvfNT/ZraR/Dib2/tW2hT/eqrrf/CPx2sUs&#10;VzBc/N83lNT/AHnNrEPdOX+3QbtsVms3zfKzrWlc6xqb+VutrZIov4Kx9evxeSrPo237KnyMn8dX&#10;vJtvssK3Nnc3Pm/eeJvu1t7OUPiDlGP4qvvPlW20+0SVqqr/AMJE6PLc2kMMX99a2N/h+2t0toIJ&#10;Uul/5bO1J51zs2yzq9p/cqfa832SuWJn6bczwv5v+uf+5Vu21FtSv3W7tF2f7lRalfwQ7YLO1ZN3&#10;8b0lhNef6r7DJ/1120oxjzcxRrP9j8jbpu1Jf9uq/wDwiq7PtN9q86P/AM8kb5Kz00eV5dvlS/76&#10;UTaVczfuvP8Ase3/AJ6/x1f8KXMQXbDR9Pubp2l1CTyk+6m6s/UrzyZdts07yo3yy7abCItHf97b&#10;T3P+2lbUOqtqUHlLZ7Iv92sZOPxgcvDNeTS/6+d3/iq3Due/23MHnIv9+thEvJt0cUexF/j20z7B&#10;JDa7oLyP7RR7aP2RcpLNYS6rexK22zi2/wAFZv8AZ9sl+8E87bF/jouZp9+6eT7Tt/55VU/tWxuZ&#10;dv3HX+/UfvJe8RLlFv8AWrGzvvsMVszp/f21cs9Eufkbyo/KeovOV7pG3R/e/uVra9qSW0tr9kgZ&#10;ItvzU51PhjEOUopfQQyvbMv73+Grb2Gp6PB9plZXT+4lY76lB5rvLbSo/wDC9GlaxPYXjXM8v2yJ&#10;l2KlV7MzJZtVnvJdyytWhDc3kMXzRK6P916xUguy0sjWkjxStv8AkrYe5WbS0WOCRHi+7vqGuT4T&#10;YupNLYWXmwN+9/uUQ6lfPF+9i2VhWc2oPJ5sttKiq333rt4fEOmXlh/plo32tfuv/BXNX9z7JpT9&#10;42PCWt6ZZ2r/ANoRLM/8O9azdVv4rnVNq/6Nb/7FcrczahqV18sq+VFWpDN9sf8AerXNKlGHvG3N&#10;ze6d94P03SpvDmoLFfMl233X3VlWdnY75YJ9QlmuF+9vauHdtQDSrZrJbW+75qv6P+5b/SVkfd/H&#10;UOlb3uYvmOrh0FrmL7ZbMs0X3PnqK201oZX/ANGirP8A7bl0d/KtrlXi/uVLpupTvFLLO2yX+Gl7&#10;xl7ptw6Ot5/rdsP+5TvscFsvzXkk3+w9YSarc70VZfJlb+N6bc3LabqiQT30c1wy1jyyK54m/o9z&#10;Zwyuzbn+b+5W2+q+HJni82eXfu+5XKQ6xLpqOsTR7Jfv71rPvJltpftO3f8A7CVjy84cx3et/YXd&#10;L7T7yWaJfvJM1UtN/sOFPtNyv73+5XKSJqGtt57RtZ2q/wB+ooYZ3uNrXK+Un3a09l7oSqe8dqnj&#10;yJJfmXybT/llsqo/jPVbzUfNVfkT7qVyupWF3vRluY/KStB/EMVtB+6ZXVfvUvZx+yR7SRu3PjOf&#10;zf4vN/uVlXPj7TZrz7JcxSvcbvm+X5KzLnXYP3W6Bv3tVH1VbO6fyol+b+N1pwpR/lIlOR1d/DbW&#10;ESXNntdG+fZWboN5a6x4jtLPUIbuGylf97LYqrOvzon3PvNvd0X5K0PBkOlXms6fbT32mzXd6jIt&#10;vqF5sSVmi+Rvl+6qMyK2/aztv2fw+a6bw3qX2rStjf2DcXEX2VrhL/en2zyomt3dFifyFlbd8n71&#10;vnTZ8le9hMrqc0ZTOOVcx/Dfie8sLW31670zTX8P+bLbyxfare4dW8r5/uun3N6Pv/3G/j21eXS7&#10;vQtNfWor5tU0ppZUS4vbmKKV2VItiLF8n30ff8n9z565LxVft480Pw/qfiPTZ5vHuuN9ls767aKL&#10;T7qwiTzftW+V08hZf3r7/K3bU27P4pcjxZ4l8ceFNK0jTPE1q2oWg+2QWNl4eX7V/pkS7pbd9qvs&#10;ZFfdt2rt2y/e2V9JVyiNSPJCJyxryKN5+0HpWo6xdW1mu/y51WO4e5WKLytqs8r702r97bt3szN8&#10;m35lrhPHOuax4h8L22q6fpGrWeieKLpXi1axleVJUifypUeBZWV/n8p/nVW3J/F96uJ+HngK8+I2&#10;svDZtef2LayLebLu1luN8se3zYk2/KvzS/x7fl+9/FXoHjXTfDvgLxJ4s1m/W90W8lgt7/w9BFLA&#10;9lLJsRG82DZ83mt5rNuVNmxG/e76+kw2V4PBS/cR94ylVqTj7xwIgsfDF1d3sGqzroFtdNaWqrBP&#10;vvItqStceU2zayfuJdm5fm2f3Pm9c+GXhzRdb+IN14R1m50tIrxklgu08+4tEl+yuqRfZ5fN3y/P&#10;EirK6+U6OsSs33qthrfw6On+Jb++0fSdNivNIWXR5dZtZ7i7ii33Db5Xgt/K+eWXyFl+X5beL5Gr&#10;gPDNhq/xD1a9trnUNN0vzZ/s955FylreweRuVkisllSWf5Nv/LJnb7u1mWvRalNEH1t4b0fUPh9d&#10;RLo2h6hYeD/Nlu9R+wztLEtr9olb5P3W6WDY8XlIiN8ssrfK6blr6l4Yi8Q61rWn+D/FVzbeKoNT&#10;TVXa7Wee3iSfZLbo397ykZ2Vfu70Te/z7Fi8A+JrYeHdRN14ziTUJI/J0zRrq4igt7VZU81HliRV&#10;3si7XZfKdtz7du7zaSwv/D1/oN3pniXRtE0TWLKe6t7HULHzUeX91LK+yJNrSs8vz/ZflVVl+Rt2&#10;xa8D3udyNDK+JfgDUtE8R28tm1zf6VO32dbuZX3+aqLv8353Zmdnf76q/wAj/J8nzebXFtb3C6kL&#10;lpLebTJZUnliXei+V9/5l+8vy/fX5a9Zs9S/4TzS/EuneDtSa5vfGTRPPp13O16lvEz7XleKLf5U&#10;XzorPFuZW+9sWLdWB4vs4rbQk8P6XKtzqtvZ/aINQtIP9HWwiRPnTym89ok+0JtdZZf3qS/IqojV&#10;588FGT5h+0ObbQb5HvbPV7mKyt7Czlum2SxNcTpEu50t1Z0WVtvz7N/8FQP4Vuvhx4j+zX08TXu2&#10;1uINPuEWW4lWWVIt+zft2ozt99/m2baoRfabC0/tvxzFDbaleyxRNcaLF/omxZfNuFuLeLYzSo6M&#10;v3ZVVon/AHXyo1dPol2vju61BdN8T6XNb6zA0TaTe20+y8sIP3v7rY0X73dv3Jv3Kvys6/x9UcDT&#10;hEiUpFfVNVXxfear4Ytop9C1fQ4P3t3faZulW1X9+8sryxJ5S/6/bu2r+9+VPuUuo6fFdXuo3Npc&#10;Ta54gkkWa+zcxyxWkW3d/vb9zqrfeZd33dvzVn+CvCtn4e8OXnxFv4tXs/DGnX11bw2j2yq7xOu2&#10;XZ5rS7Pm82JmR93yfMu5d1dv428X6vqXijSp7O6vdl/BFFp2s/2YsFxFYeUjJLvll82Vv9IfzXT5&#10;lZH+VfNor0Iy0gjQ82tvElzfs/lWy7F+86LWa6XOpaj59o3NbnjDwvqHw718CwubaZtTsIGufJi+&#10;X5f3X9xPm+X76/K27d8zbmrkJtUudHXd99Gb5nSvC9hCEv3RsdLZ621nOsWoSzun9xPuVevNeivJ&#10;dun/AOh/7n8VYVnrE9jZu135cyT/AHfl+7WVNY6z5yahjZZ7vlWsfYKb3DmOtTWJdNn3z3M/2r+F&#10;P4Ku6D48Szv/ACtes47nT5W+d/v7K5e+1Vb+JW/s+e4uF/uVFpu24eK2lZYZbhlTfLu/df7235qI&#10;Uv5gOovPF3hz/hIJo7Oz2aY33XRadqXirSrO1/0Nnd/mffcfcWsiXT7GG3Szi17QLZZbF7htTuJ/&#10;ktW2b4ldW2Mrb02NvT/lrFt3NKm2K0vNK0F9PnbxFbX97LbQfaYrRftD2qyusEsrxbEaCVGuNyru&#10;+Vtnysys1enHK5T98j2pvy6l4le6tLFYInuJ9/lRWk8Tv8v3/ut8v3G/74f+5UNn42a5sEVV+0yo&#10;3zb61/iVrFzZ+HLezvdTm1i3luYp9KstCRn1BpfnZPNiVtrbF2/x/Nsl3/P8qZ/jDW774ieN5v7U&#10;/sS0urqznuNO0W9ntbe42yqmxJf9I/1/yRQLt3Pt/gT52Tb+y+dcxnzmN8edB8Uw+DbLUrTSL+wu&#10;NOklv/t2m225rB4vl+d/k8r7yMjru/vL8y185i21PTtF8Q2cXiGCyGnMs32CG68+K/3PLEx/dSyx&#10;btjf7uz+P7vm/TX/AAtNfD8eoaL4g0iezbRLZ2islumnTY21JYv+WSzrt2P99W3I7b3Z2WuV8Z/C&#10;7UdZ+H/iC58P6at/oUs9r9pitJf9VeRW6qjxSu0sDRKzyxMlu25dqLvZVavqctl9VoqlP7yeY+ZN&#10;U0lfOvZLNDPZQ26y/aN4RXXciO21gP8Alo33F+7z95V3VmSLZz3GbXzUizuVJV3Mn91d38X/AI7X&#10;TeOvGPiLVbfTdP1iOe00yC3UWlp5srW7Iu5N8Zldty71f7rbN2/btriY5th3ruR1+6yt92vrKfNy&#10;m51un+J2tvDNxokiJdQm5W8tllbCROow/wDd++u3/vhaj0u2hvdQt4I7/wAqIt5ouEB82HKLzt37&#10;fvfL97d/47WBaahNYR5hcwylWXzI2ZW2MpV1/wCBK1bHhjUbCHT9Ss7mzRri8RFtdR8+RWs33fN8&#10;i/K6Om9GUjd9xl+6VeJU+VSM+U0/F2gRvrsun6JqMviG1gRVSWGyaDeFCqH8r/d2fN/6F95qusWG&#10;nwRWT6cs0qywRGeOZvm83bufZ/s/3d2771ddbapGul/ZLu70u1huom0261ZZf9bFEnyJ5USbpV3J&#10;E290b5tnzJs3LU8E+FtH8U+KdGgfVINNt7u4gtbrT8ssr/d+67J5XzlQ3zfKrMu5dq1hz8sfeJIt&#10;Hn1LV7e6W3tm1hoIl86KV5Xiggi+7vT/AGF3fMrfKu+vRvF/AACA/3+L73TtWh8RaFrXh7xDp2kw&#10;f2fZXsVrFa3crMn32tZ98r/88vl3JsG35a9Ls30P4p6T4iWXQ4PD3iWWD7Fqd3aKthpiXUEu6Vlf&#10;eytLKjbG+VvuO2xt9eNeIdHsdc+KdjY6VrviPV9GbyrSC4mSK6u45ZN6xW8Uqvt2v95fu7d/3fk3&#10;V58Kkas5KRnymhZftM+Ibaa3vLS00nSYxcxPFJYS/voooFT9zvaXz3iZtrbZZW+4ip8sTJV/UvD0&#10;yaPFHceHtMudE1G9+z3OoaPcpawvLu3L5W+JpWXymhZGRNux3+VnZmrxvRvCF5f+J73TrBtP+26Z&#10;50/2e7uopY5TE/8Aqo2+7Ozcfd4bnHy16tZ+GbXUzo+s2fiuO3a4gism3RSwxad/ou54mVt+5Yl/&#10;dbnZUZURmb53261qdOl8BczvZY9N8faD4T0nUNTi1KXbcwQamlym3TYmSKV0uoNyr8kv2h4pWfdL&#10;s2/KqJUvhmy+Hvhm/wDsmkLOt7Z/6PLfazHKtvFLv2+b5US/6/5oFXZcbP3v8H3qr/Cm4TWvEN5e&#10;3l0niLxC1rFpen6sHuLCK6leWGK1l82KJWb979qidt371Yv73+t6DVfDGl6PrcXgqx1nR9eV9kVj&#10;ZPqdnE9hLvld4nli2yy/vdiqqSxNudtyfw15FRckvZAevw2c+q+CNP8A+JDFNb64v2iJPFiPLcQa&#10;iv7r7Vv/AHu5f4fn2rtdN8qb6LbwhqHhPSfD9zpE9k93BLPdRJdu/wBkumZ3ukli8r7P/sfIm6L9&#10;7L8vyVzdlb3vxBsNA0yXXpLfWnaeeXytYnuIpZ1WL/R/s/2rcyunzLtaL/VP/CzbtXSrnVfhP8M9&#10;W1y80u/eaCTyrG+8KWdn9hiib5Ir14ondW81pfm2K23d937leRa/uQZsT+GfiRqGt6tqEviXSNQ0&#10;rUF/49hE0/2drdVlZri4t2+ZYkZfli81m+4ny/IzReIdEa58Ky6h/asd5cWt99n3xQMm5m+d96tK&#10;zJ83m/Js+X5E2/cp91eXPjzxVa32paDHeS2r77Cyt1+1W9wy7332c/2hFffu3tK8TM3yb/K+7XEe&#10;CvEpm03xZa6bp17c/wBsanK+lWT2drFFbJ5vzNFKqXWyWLdcM27d8rr5W1vlbmrYX6zGUdBc3JIt&#10;ukUOnP5rbLj+Gn2e17DzfN/0hP8AarQ8c+Hoo4IrlrHUrOK1ne0l3xb4n2vt813+Romf5NsTpXIX&#10;ljFbXkX2affub7iNXxlSh7KXLI6YyNpLxXtXadm82obCZYYJZYoo5v7zv99Kbqttd6RcRT7d/wDs&#10;VFeaPO9v/aECskS/NKlY8gEv29L+WJZ4lhi3fM9aWpaxZ6PKi6ZFHcxbfn31zqXmn38Uqs3k7fup&#10;WEk1s/8AeSVfu/NW8aRB2qalBYXUU7xfe+8lQ6l9m1W8eeDan+xXKzeIXtIvKkbzv7tW9NVbu38z&#10;d9mb++9HspQiX7pqp9sv7r9wqwutVLy51DSndJ2jmVv9qqVzcy+QzRy/vf8AYrE8mX/j7WfZKv3t&#10;1bUqfN8RB0a623lbUj2JTReXds+6ybYn8VUVSXVLP7S88f8AuJWek128+2Jti/3qcaUbsfMdB9vg&#10;2fv4v3rfff8AvVn3n2T/AFiMyb/7lFylzti2ur1XubmKGL/UN5q0Rj2EMR7lPligXfR9pu4X/wBL&#10;tl/2at2OpSXcG5ovJZPu7krP1jWN7qtt/rf4t9bx5pS5eUst7rSZN825Jf7iVLFGs0WxYPJ/26qW&#10;1y1zB8y7JagTVbu23RTfJFS5JMDaez+VVbbNWZctdW1xtiZt/wDcptpJJYz+b9rSZZfup/dqxeak&#10;s118zK8v+xSUZQkBCl95X/Hy372raarPffLbSMm2q81nA7KzfPL/AA1aS5WFNv8AFUy5eiAa2pT3&#10;Nx5GzyX/ANmti21toU8qVmeL+LfXLzXk6Xn79l8rdWrd+VeNFPFIuxfvUqlKIHV/2xZ21rts/wDW&#10;tVRLmV4t6y/va59zBs3R/O/+xTba83y+X82+uX2RZ0uieRcxSveXjQyp/BurpdK8ZwOj2arG+3+N&#10;68yluLSGXzG3Tbf7tXUhsZk89VlTd/tV0xfIiDuJtSZ5dywQVdtvG0t/F5Uqxfuv7leZIn+leXBc&#10;7P8AfatHTtLn/etbT72/ieo5pRLO8s/E8dzO8VzLsVP7lFcLczfY3/fttl/vUValUFyxPpKwuf3v&#10;+q+ataFFud/my7KzLNFStC2RUZ9zV+rRiYEtsi+bti+dP79aCTeTVJEVPu/JVu2Rd/71q0Aupcs/&#10;8NW03Ov3az4Zok+WL56uwwyzLu3VYD/lmfa3/fdMmRU+XbvqJ7C5f7tOezlS33M1Zy5gM28Rkf5V&#10;2PWf5Mrp+9ath33rWfcvbfd3NvrADMmTyar20MTv/fq7vgtvm+Z6ieZUfzdvyVlze8WRTOsP/Lt/&#10;wOq6TK7fvaSa8ld9iL+6qD5Uf5t1UQav2mKF91S/2lBt+X56zXhbb91qqXjyw/L5TJvqeYDY+3q/&#10;3aqTa2ts21payoXl3/L/AMC31YuYYJv3TffqANP+1W8rcrb6lttbgdf3sHzL/HXP/uoX2K33aiub&#10;z+7QBsX+t7F3qtVE15X+WX5K5ya8i37Xaokdfvs3+7USkWdh9sXb8sv/AACmf2lbW0W6VVrhbnUo&#10;vn3St8n9yuE17xJbO7qt5PUc8YAexzX8Fy/7pl2Viaxr0Fmmzzd714u+pRPE7f2hco6f7VM/4TCe&#10;G1RW/fJ/feuaWJDlO4v/ABUr/KrVS/4SGKb5Vl31wlzqtzcy74tqRVnveT2cu5kbf/Dsrm9rzkHb&#10;X9zcw3XmrL96mXmpbPvfPXD3msag7blWT56Eeez+a5l3/wDAqIyIOg17Xpfsbr/aDW2/7lYmjvqC&#10;Reb/AMJLJNFu+5trFudYs7yfayt8lWE8SWcK+R5Tf8AWgDvf+En0hLX7y/a//Qqz99nefM1sttu/&#10;j3VyltMty26CBf8Aga1FeJPu+8yVEa3L8Rsdbc6lqGlJttt3lf36rw+PJ4bOX7ZBvequj3M9ta/v&#10;23xf3HqulzFc3+xol+aiVan/ACgUbzxU2pb/ACrHydn/AI/T317U7zRokitvs3z/ADTJV3WL+CH9&#10;xFEv/AKaj3dtZbrZVm/2HrH938RQ7Tb+xh8lm1Jry7/55PWtDqUTy/v7FUR/vTf3ao6VpX2m4828&#10;gihl/wBhK0Lmz0qHzfPlneolQpfFzD5ix9m0GGLzXZbyL++9YU3iex83y4rZLZP+eqVX/wCEVg1K&#10;fzbZrnyv7laFz4JieLzYvvr/AAPU/VofzCKT+INKs0/5CDO7fx7asfuv7N/tBbnfFVq20TwrMsS6&#10;rFKkqff2LWtqvhXw1quifZtKuZ4V/wBulLCQ+yBy6albXN0m+5/4BVt9XgWfa3zwr/BXP/8ACuI9&#10;Il8+K8aZ1/gdqlS/1Cwb/jzWZH/2awrYRQlywA6BJrKWXzI22N/cq9ca38nlf2ev+/UOj2eueIYP&#10;I07RmuZf4vKi+5/tu/8ACv8Av10Gj/De5tl83XtatraJv+XfTtt1L9/7m/ekX/fDt/uVNHK6+Kfu&#10;xNOYyooL1oP3Vtnd/H/dq3ovgfxVqc/mxBv7P/iu7iVYrdf+2r/LXb2aaLoMTrp9iry/On2jUX+1&#10;P/8AGv8AxzdT7zWLnxJdefc3NzeS7dm+Vq+jwnDMv+YmREq0fslTR/B+lWEqT32tXOsOvzvaWm+3&#10;t/v/AMcrfM3/AHwv+/XRvrE72H2OLbbWXyf6JafJE3+//e/333Vzn2CX7R8u3Zu+4/z1dhtti/N8&#10;7/8AAfmr67DZfhsJ/Dic0qkpjbnUpd/lbf8Ac3q9Wra5+fbLPv3/AHtlVfJZ97RbUfb9x6h+ZJdz&#10;V3mRtpZwTKkq/wAX3f76U6ZGhd1lZf8Ars++qX2mf7LuX5Pl++60Xk0t5E8TfPtX5vloLNBPs3kf&#10;Kqvt/j3ffqvsfzf9Uqb/AON2rN+3tbP5Sqv3v9+tDfK8vzReT/d3/wAP+3QBLNNAi7mbf82/56en&#10;/EyT5VZ9zfLs+TbWY6L9oZvl2L/BUtteTo/zff27FoAtw6bJD/sfL/B99KtvbKn3l/4Bu/vUJqSp&#10;bo0rfuqh1K/Xd5sHz7/u/wC3QA/7M235W+Td86UxHaH5/wDa2UQ36zWr+bKqOzfK9S21m15dbdPt&#10;mubjdv2Qrvd6ALP2m5R7f+D+58vz1XuXa8fzV/4D/sUy8sLm2XzdQltLBN3lf6XeRRP/ALfyM+7+&#10;P+5TH8Q+GtN81p9abUtq/wDLjavLv/768r/0OsKlelS+KYuSQ+21Le6RLEu/b9zbV376/Mqon8W/&#10;/wBArlZvivoez/QdBvrmX/p7n2o7f7kSbv8Ax+sl/ip4h83ypdK0+wtH+79ntd//AI/Lvb/x+uGv&#10;mmGpR5jb2cju9N02+1JNtjZz38qfeS3idv8A0GtO2tp7aKJr65tLNHbe3nXUXnJ/vxb93/jleY6l&#10;8QvEesXG65ubm8T/AKeJWfZR/aX2m13bv3v8VfN1+KKcZctKJfsD0hPFWgp9o330l+/8P2GzbZ/w&#10;Pzdm3/vhqz38f6VZ3D/ZdIldPn2/brpnT/viJE/9DrzJ9Vn01v8ARmV9/wB7e1W7PxVPD8zwQPv+&#10;9XlVeI8TP+6HsjsJviXefaEigtrSztF+69vap8n/AANt7f8Aj9QzXOoa9v8A7QvLvWN33ftc7v8A&#10;+h1y+peMIIYtzLH/ALiVF/ws5ntdsUCo/wDDXDUzCrVj70y/ZyOoSzbR1fbBs/2K5+58SW0175DQ&#10;f8D20J42uZlh894Pmb+9VLxDrFzNP5UC2O7b/e+euCVVzL5Sx9v1Czs7hGXfE/3azNKs57lm+06e&#10;rxP/AB1lQw6vfy7vP+7/AAbq0U0rxBco8QljSJP7rVxyfve6HKaj6VBptm/2aX5/7lZiO1y+2VfO&#10;l/hSsubR7uFfmu//AB+tXQdH1mZ9sCr8/wDG9dP1mIcsipeXk7y+RLZ/ZkT7uz+OtCwv0hi3SeH4&#10;pv8Ab3VLNo+pabef8TCJXX+/Rf6PBqUG5Z54aI4uM4+6X7OUTVubbQXtUuZZfs0v/PH+5VL7HZ3i&#10;I0C/aU/9ArC86W22KsSzeV/fqL+1dQ+1ea0XkxfwolV9bkM6K/8AAFncv9pgn3y/3Kx5raXSv9Vb&#10;b3T+OtCH+0JoPtjOqIv8CVLDrf2b5oot8v8A01rL63GXugc095bX8/8AxMJ2T/gNdLbQ6V/Zu2C5&#10;3v8A89azb+5g1W4825gjSX+5ElV/7VWGdGtoF2L/AAbaunio/aiWbX2bfFts7nyX/v7fvVbsLBLb&#10;5r7/AEl6pDxkulpE0tmj7v7i1LN8S4IbXdLYt5X8Py10yxEf+XRB1sL6RbWHyxLDVjfbPa/urzZv&#10;rxu/8az60WWGJkT/AG1p1u88Nq7TzyI38NczlPm98z5TutS2zSvA3yJ/f3Vio9zZwPFZ600Kf3Kz&#10;9H02fWInla5ZHRf42qx4btdREstztie3i+9v+/Sj7Dm96Rtyld5r65nTzZ2uUX71Ov30h9v2lfJi&#10;/wCe1af9vafqU8sSxMkq/wACVFZw2d/K1tLF/wAAda6alPDQ2kHL7pbTXvBVmkSrbLNLt+/srSm8&#10;Z+H7yJILO2WaVf8AZ+7XOpNo2m6j9mWCJ3b+N1rfttVsdKfc1jA6fxPEtcM5RJLeiXltc3Xlbdn/&#10;AAGtO517SLb5VZUu/wDdrCf4nabBLuttPk8r+/tqo/jnT5vlttMnmuG/jeKs480PhA6Wa/n+x+bF&#10;efO6/wB37lYtjoNzqr+fc6kzxf36dpvjnzk8r7D+9T76OtV38W3OpXvlfZvsyf7C/JWNWMqvw/Ea&#10;x/vF2/02VLpEWL7Ttqlv/wBK8qLT/n/i+eqr3ms2E+3cv2Vv491c/earfW147QMz1yRw9Tubc0Tq&#10;NbS20qDz2tFuf9isJLO7eX7Tc237r/llFTEvNXvNk94sfk/3K6J00/Vfs8UE8v2v+49d8aMVH4jG&#10;Ui3bLoL2sUt5aLbf7FGq2/hq/s/3XhyH/rtVG80eK2fyr6dfk/uNViG20zd5X27ZE3+1VxVGEfdf&#10;vC5pGLd6f4dtZYsaas3/AEyp/wDa2kXk8Vovh+OwRn2b0rov7K0i2i2/almlb7r7qyptKs7PdK0q&#10;v/d+aueU1KPMP4fdGalpVtYXCafp8Hzyrv3pTbiHV9BtfKnj2K1aeg313YWLXsECzQL/ABuvzVk6&#10;rqS6jfrc6hPNsX+CuT206kuVl8seUZDeQTQIn9lL5q/een/aYJl83yFSX7nlU28soNRPmWUjJF/t&#10;0lml5YXW6KBrz/cXfWkZRluY8pbh/fWcsrWaoyfdrS0221O8sImWXZFv+ZKr/Y7zWIpf3TQv/c21&#10;S0v7Tptw9s07f8D+5Uc3vctKRodReWGx0X7Z9mi2/M6VlfZtPtJ/9Lu/t6N913/hplho8tnf/aZ5&#10;/Oi/uu3yVSm0dftkrM/yS/c2VjLmlL3pAab6PbXMu6x1D5G/goOmwaJLt/tDfWa9m2nbY/mT/aSt&#10;q4s9GsdO+030s/nf3Kw5uhXKc/qXiyfSHligg86KX+PbXPzPc3PzRx7HavQJtU8HXelrFaJK96y/&#10;x1UtvDFzDEsqywJv+6jtXRGtGH2OUJU5SOZTwxeQxIsrbEf+OorbwTqGsXW3T9P+07PvNurtr/wx&#10;Ppqp9pu43uG+6m6jTf7b1LfbafLHb+V95kahYqV+aJHs4/aOM1XRrvw9cf6XabFq7o9yyL58/wDp&#10;P92J66nW9VnTTv7Ku4vtl6n3nT565zR9Dnv0ludrJaxfe/v0e054e8V7Pll7oeLdS/ti1t4otKW2&#10;Rf40qj4Y0SebUdq2nnRL8++tvXvD0SWsUtjPK+/7yPT9D8bXfhVdkFtG8v8A01ojVvS5aQ+X3veL&#10;d/4mawukX+zQkUX3k/vUf8JbFf8A7xdGi+T7tVLrxJqXiZZZZLa2X/cqxYeD754op3ubaFf7m6sl&#10;T920iub+Uo6l4nn1VvK+zLbRf88qm1ezR9L8+z23Lp99KZqvg/UPtPnrPC8W3/lk1Ura00q5bzJZ&#10;7uG7i/gT7jVrTjCXwmMuYr2nn2sEUs6+T5v8FWH1Kxhuvlu/J/4DQFj8QS/Zr5ZoYk+60SVLf6PB&#10;FB9kgWP/AH3olKHN7w4xLE95si2xXPnRN9560LDWLOzRPm86JP8Ax+uUm0W2try3825b/aRK2E8j&#10;TZU+68T0p0Ycoc3vFvWEtPFV15mnwLZuv/LFK0LW11Kwt0a6tPtMS/x/3Ko3nl2apPB9z/Yq9/at&#10;9YWqef8A6mX7tc0nLl5YhGRFbajaXl4yt++b+BP7tSzW1iknmXMH+lfwvVT+yvO/0ldqb/7lSw2D&#10;J807NM/+xUe6MP8Aj8fyli2bv46mfz9Hi2xQfb3/APQKtWHw6ury6Se2vF+f+B2q3/wjc+j38vns&#10;zuyfM6fcro92MoxM/e+Ix7bxVqEK7bmLzrf+5Vuw02e//ezxfZom/wBV81VPs1zbX22La9k/3t/3&#10;6q6rpUuva3a2djeTQ3rbvKSbckTsqM+zf91d/wB1d33mdKqlS9tV9lExl7sR2u2WoaX/AK1WeJ/4&#10;61fBngy+8Vap9h0+2Xzdnmtvb5ET7m//AL72f991j/8ACfLZ6TewXcH76zRvNldleJdv+2tYKePN&#10;Sm/s3V/Bls+r6tFJcbrvcyW9nFEqNLK7/Ju+SVdr/utu7+9970sNl9WrU5eX3SJVYxOn1qKXT9Uf&#10;T75VtriLbt+f/W7kRt6v91l2t/BWI+sWVteeXLcyw3sC/aontJ/KuItu/wDep/e2bN//AACrGveJ&#10;9Tk07Rf7V1BoYtRlbSnt7eJYrd9sr/vVllT5vnWX90+5fkdUfaiRVl6bLaX/AI0vZ5nurDzZ2SJJ&#10;YJ0dbr903lQeUnlKyN8q+U25mi+Xzfkr1FlcaNT2kTH2vNHlNLx3qXhqwnu2sZ47y4ZHspb57OXf&#10;AjIjfbYnidm+RonX+66y/O/31rqtV8W6Rc6NouoaG17f+fau9/d+HtMl3rLF80T/AOq3RS7fN+ff&#10;975Xd0R643xDN4a8K6ba6n4v0i9/e232iK4hnnuHWJtvlJKjP8rSrL5u93Vtvy7P73Ja/wDEqDSd&#10;f8n4faXc6Db6vpkCXmseRcW7pbt8qfdREi3pF5u/ypf9a7KzV9BhKXucsY+6c0onv+sa34M1KDwv&#10;qGtf2W93asrxa99lZ7vS2gd/s6XUUT7fvfeR3X+BXiT+DzL9oPU7Hxfdtaahfy+ILK3nfTbp5bNU&#10;T7U/zI1vt3T7VbzWWKV1Td8qfJvauN8ey6NeeEbTTNQm1I+GrWVIoNVtIneWC8/iiupZVSJmW1Xz&#10;WX76suzair8kN58RdMs9WfV/BVrp1hbratd6r/Z6vLLcS70ldE81v9UibJZYk2/6qX/VbNyd8KU1&#10;78CT0C/1u2+F/he48I6foehaDFdaZFe2yXEUFxd6p86Qb3eJXi3J5Xm/J/y1T7m1ZWp/xK+GmneI&#10;LHxbbS6rrtvqvh6xS4ute07TP3UEsUUWxEiWJJfK+S4X7y7Pvvv2O1ZOpX8/ja4/s+Kf7fd2Sfb9&#10;Mh16CJEe3/1qSqi75br918ypL+9/0h/mf566jUvFVtonw1lvNY0278Qarod5Pas+sSyyy3VvLvd7&#10;d08p/meLdt/dLEq7Pn2u9Spy51/MB4n8R/Ctn/bGhXmm69H4cl1TTntZ0uNDnSylliTdKtu2zdsf&#10;fvfYi/JcOiK3+qoutfuNNR9UsNQ0+58jTpbWXQtEW8020s7NImSKXz22M29/Kl/e7ZXZUX7su2rP&#10;wr8VeLfiF8K/Gl7Lp+peIHs4ll0tb7SZb1GiWB7eVPtCSxfwN827cu5VZUV68a1V/FB8EfZmg1Gx&#10;0qcefduFd1vuUl3syLtZYt0G7e25WdP7u1PZhTlL91L7IpHvngv4/wBpp/hG90rxJaaB5l/qNrpr&#10;XCfZd8trErpLbsvyrBF/c+Tyt8u5tq/MvP8Aizx14R8S+JNY8VaCl/qVqPLnuLLU5be7Z5Z1+z/J&#10;ay7drfvXdNnn7Wit9237q+W6dawaH4U1WPWre8sHDvZRXLwP5Vz5Uv8Ax5ysrpvR281tzqu1rVdr&#10;fKyr0SaF4G+I3hOfVbFP+EW8VQQLFDYpEiWUvyfJ8svyt+6Vl3b/ADZX+ZUZ/llp4alTlzDPQ/Ev&#10;iax8F79S1zS/t39uxPNY339mXVr9na13ta2/z26NKzts3SpL/H833K9P122u4vBN1488BybNVvYl&#10;eXT9Etp4XvJ/tCrKksWx55UdXl+5Kqqyfxbd1fNtl4s8Wa78T7K+8RT6ToRs7KK01W31O8+xeZbx&#10;NtdJYmd3tZXW1VNsCJtxFsVd6s3afDyDwTpfjOfz7udPDcu240e71uJbeHU22J9o/wBI8qJlZJV+&#10;WVGb+6q/PXHXwvsvfQ+XlPQZvh78TL+H+0J7ay8X6R4tiZ2+1rB9qt5dsS+a9vv8j96kSqqpL/c3&#10;su3bXJ3Pxa8X+CfDui+H3vdFS3i1CB769uLqJ9nn27b4JYIH3bYpZZZVfd821G+Zqv8A9kS674U1&#10;qBk1/TfDCP8AbbrSbuKewt9OZnlluN/zr56vs8hF37tyov3n3VQg8A6foHw+l1W21G40LTJdLltN&#10;Yu9bWC4u5/v7IooJX2/Nt2oi7W27GWX56xhKPwyX4B/hI/EWtX/g9fMe20XTppdTvNSS40+5897V&#10;/kdEt/NVVSB/mbzfuujfdZYv3vWeBNebx3pFq2m39xaWFhrKXsmg3qp9nnWeKV7hfKn3+V+9WXa0&#10;X7ra7/Ij/M+DoOmxeNPCNhoNj4bhTRby+VVvtEnnt7S1vWlRUulR4vm3r5TLvVWVLjbvVd3lSvf2&#10;Pg+xdvBXiLT38NaPeWel75UlifUZW+WWJtqsreayb9yqzLsb5l+7WNWHPGcIfEM6f4p+IF0prWyu&#10;Y/7SvbpnaKVIGit4E37NkXz7fk2J8nzL/Fv+Za831HUY7a8W2ks9+759ldD43+NXhFfCNloeiWNl&#10;pV7eRPcW1wjRXVvasrOrrv3bm3eU/wB35tkqbV3bYmzvEOtW3h7WU8+e01KJWZWe0bc8TK+10lRv&#10;mil/vI/3a+drYKrSSnyHRGQX+vaXLbK08C2flL92oZ/Hkd/pf2WFNkX8L1zfjjW9N8QS28tmjbV+&#10;+iLWBrN/af2VKsc6w38UbNbWSRS+bO21/ubV/wB3d/vUqGB9tyLl94JSOr03W59BleeW8b5v+WW2&#10;uY8a/GCwih+zaSIHv7xk/wBKSVNsS7vm+Ztyq3/oP3q8tvfHV9q13DqSxwK9i6GKOWZ2Y8NkbT95&#10;W/i4/hX7vzVp3gMPhO108Q20N9awT3+pXDeVslhlaLyk3rulldm2fdbYvm7dqfvXr63D5LSpyjVr&#10;6yI5vsm5c+OtVXwpZ6el3b3ZY+dPGl7boJTKqRdVVJW3xO6su75Vd9zbvNVb3h630nwlYaiqTJe3&#10;89n5Fzp4lgsXiV2Z4pHmYM6/L80sETbtrbWddrKudo3g608YeFNOuE8LyRW+kWc0+p6pFdeQjqre&#10;f+83RfM/leaq7NzfvE/55fPgz+B9SsWfXtEsrS4tHvrm2j09G/tA2BRh/rXZPIlTay/vfmRv9n+H&#10;3Iwpyjyx90jlOqb4jvf6HJo9jcy6dpk0rvLDFaTs6boMXu3fLL8u1Udt29t3z/J8tejfDOLTNQ8L&#10;Xb6Ol3cafo1s/wDbVpbxS2sWqReRtZvN3JKsu6KLeiNt2v8Aw/vWl5D4D+B9K8W6vZIZNO0/WUeW&#10;1t70yo5ivFlaVJ1gZkX7jbET5tzRfwKrtWnJ4o8O/CPXJ9KOi3uu3nkS2t9a6g32iaC1l81pWt2a&#10;L5Pk/es+7bL5u5PKXdu4q8YzcqVL4g5TOufGeqanfNeeAdUMF5q0VrBqMyQRWMT3XmNLsZJJXVVX&#10;d80q7Im7qN3zep+DPEvhbxL4Oit7J7q21P7HPZ/briNpbeWd2dZZXv7mLdFAyeV/Gv8ArfuI+1q8&#10;H8JSafY+Ndei0PWJbG3CPPpz2g2P56744tvm+Uyt85+4rP8ANt/vNXXfCn+39au9BtodSnfVtA1I&#10;WSvqLyGK3e5l2RRIvmp/zyeX7jNuii+Xbu2xiKEXG38oFrxv8OfAU+l6RPax6i0V9a3jaKbe8tbd&#10;9kH2hP8ASkb5VX7UrbZdy74kf70v3fD/AIjeB5PBXiOW0kSGO0ZmEDxXa3Scfw+aiqrN0PT5dy7q&#10;+qtEi12Gf+2f+EnfTtFivrqW+d2upbeB4Jf9b5WyLym3xL8qSs+zzfvfOkvn3x+8HFNITULS30+4&#10;0bUbazvYNUQKrwL92VnRd/zbpYtzIyqytFtRtvyaYXFSjU9nIInzC3J+VasAT20bqC0aSrhl3feX&#10;5W/+Jrq9WFqdIsIRZwPLZIYvPs9sbP8AvN2+Vvm3N+98rdtVf3SbWeue1qwfTbyW2uUkjvImZZ4X&#10;Xb5T7vu176lzGvMXLU6v4qNjpyG91N7WJ0ggXfO8US/O21P4VX524/2q99+HRufDeheJ9esNTjOo&#10;WunTo2qvbNP9ofyVW3iVZf3ux4t0qs6xLuRW2ssW2vnsabe6dDZ6kksSqx3xtb3SPLHtb7zKrbo/&#10;m6btvtXqXhD4n+JPAfiOz17XfOaeLTvItLW8t9st5E+90beybvL3IqtLu37fkRtv3ePExlKPuikX&#10;tHl13/hLtPtrHX9UvbnUblLjVLXQbva9yInaeX52VVZ1Vdyv+9Rm+bf8tdt45/ay8UaP4jTR7GCb&#10;w1YR3bXdyk9r9ou2WV0n+5OibV2fLsG1WX/Z203w5+0t4f1q+e+8SeF4tI8TRWskUGv6dqN6l1b2&#10;zw7USD/Wt5vzbtzvt271+XdXmHxd8Y6T4r1qG68O3OrxWE1sFd9dm8+4Lxeav7qX5mWJ0ddy7tu/&#10;du3bVauKnS9rU5atMgb4avNJPxF0K/tF0tIbp/MZ9WeSWCNmeXf9oTcxb/d+7t27t+4s3p58eeCv&#10;D97rWq6bp0cF81xFBY65YQIIp4m3I8XkJbwW3+q8pmTZA+/e3m/d2/P02sxXVtbp/Y1pE26STzIV&#10;cPLv+6NzM33Nvy/3vm3bmrT8P3Hh9JL1L+O53zwypYXYiUL5m790z7n2r/db7yqv8O75066lDmCS&#10;ke2aR8Lf7IW3h8E3NnruqT6hLErXTxRSy/Z/Nn82LbtlgV4kR1RnVt6/9cmb1mxvfEGm3sU+pwX3&#10;h7xfp08Xm6Dp90tvaXk8r7nTzZZX/eurW8rJ95m+b5GdGbykHwA9h4f1vVde1Kz+y6VA99bX3mu2&#10;tq8s6TRRNEiNt+T5fNl+7L/0yZa9C03QvCPiTRtT02XVYtL8T6n5WvXmp6sqpqFvLEytLFE6onzK&#10;6OrP95fnbym3bm8DEq698R6T4h1jRrzVvDq+ENO0vW/EV5LPa373F4+6zlVle4+zxb/3SoyK7P8A&#10;Kv3fvb9tcH8efiTp/h/xnFYi2aGGWzSKW7vrhv7PaKVbedlaL7O21nWJPk2MrKifIzfKs2mfDXRf&#10;BumjxlpF8tz4isI207RXh1pLXT5UWL97dT7tksWyVpfNi3f7K7vv15r4UstM1nwBd6d40s20Hxo2&#10;qRSlH09LW4urDyovN2N5SRbtzea/zrLt+b5tvzctDD0v438oz1eCXwp8EPDWn+HLvW49FXXopftm&#10;rJLLcL9i819r28XlPEu75V+7uZt/9zc+N4NhvviJqniCLw1o2l6dZN5TT+U3m+ayrE7pK9n+6aJP&#10;9buibzV2/wB391UF18H/AA/qthPpmlahe6je2ty39j3yXyvLLE0UW+LdB97YnyNL838C7lVHVZB/&#10;wkvg/wAR/a3tLK5m8hbVX82J/IRflT54vm3psT53bcuyuKtiKNKLs7zFyne6r471DxD4albWfs18&#10;91LOkWrWn2W4t4rVUSWK32xbm83a3y/df+L5a861u2vPCuvS6ZP5dzKkv/HxEvyRP/c/2tn/AKFW&#10;nPbvoWiWWlWztDpDt5r2Vou2JX/v7VrS0F9Md5lWJn/u+cv3a+YrVYTnpA3jEqPDqflbZZ283bvV&#10;6i0TxBqCNLpV3H/o8vyeb/cqWawbSpXna83/AN1N1Z/hi/ZPtX25f3TfdeuLlNSLxJ4Wj0qVZ1+e&#10;3Vt3m/3qzb+8ivIvtNpYqEWte2ubmae4W5ZX0/b+6R6z7aGd4pVtov3W6q5rbkGXZ67Ffp5Fzpf2&#10;d1+69X30q5ltfN8zZElTWcMEztFqW1E/vpVa8n+wyvBZtJNbr93fVzkpy9wJFC0laZn+bYq/x1ds&#10;7eB5d1y2+Jf4KE+03lq+2BUT/YWi2sfObzGb/VfeSlImI6SzgedpbSTyU/uLTYNK+0Lt+0tFL/zy&#10;/vVtedEkG6BY6XStXtJp/KaLZL/fesfaT5bovlMF/t1s+35vkrS0rTf7Vf8A0lvs3916i1vxDB9q&#10;8rb8y/3KrjVWuYvn3JVrm5eblEQa8L2xn+x+X5277stQ22lSuvmrFvlStqw/0mX963/fbU/UnudN&#10;nTzGj8p/+eLVXtZfDEswkilvp389/sbVn3tzLbS+Qzfaf9+uju7yJ5VWBd/96tK/sLPXtL3/ALq2&#10;uEX79a06vvK8SDjLbSm/16rv/vJ/cpbnZC/m2y/vf4krS8OJc2Et0u6N4v497UsLt/aby2yx7/7j&#10;1tKp74Ge95PYlJVj+0f3qhhvnvJ/u7Gf+Cur0r7W99+9ig8r+JKqeIbBYbjdtWH+7srNVI/CBlTW&#10;Ety/zN53+xUtnZtpsDq3z7v/AB2q6PPbfN8zp/sUXNzAz7ZPPTdVe98JJLDCzzp5TbE/ietO8037&#10;GySxT+clYP2mWzXav3P4XpUTzoP388m+nyFmq9zF5qKtts/vU22v202eXzf30TfwVU+0zpFtg2vT&#10;Plu/9bu81ajlKLq39tNPuX9ylattqXkxeXZt9+uaeGd5fPVVSrLQ2Nxa/u5pEl/2aiVKLA15rZbn&#10;/j5n81/7tFV9C0tXi/ezt/wOipcuR8qA+q0mZJfvVa31m74n+X+OtCH5Pu1+nRlIksSTKn+t+5Wl&#10;Dtm+XdWfDDK8vzRb627a2/jVa0ALaFkl21d3sn7par/fl/3atw2e+481mqveILaJK6feoufKeLyp&#10;al/1MW1Wqo7r/d+etAD+zba2Ws+5s7Hd5qr9yrbzRP8A62XY9YmpXLfP5S1hIsJns3Xb9ysK8v7a&#10;FP7lMvEd03M1crqr+T/rW31gQdKmt2yJ95aqTeIYt/yrXBTa3bXMu5W8nZ/BVu21WK8/2P8AbrID&#10;un8SS+V/ClVZvELP96VXriZtVih+Xz6z7nxtZ2cqKy/PRzFnoH29XX7tN+2RonzV54/j+J5dsVRa&#10;r4wlmi/dLvolUiQdbc69BCrru3765+88TrD93clcZeeM/wB06ywfZn/vpXJarrcVy/zXzJXBUrFn&#10;d6l4ziSX5rlU/wBiucvPG0/m/LL8lcPczLDL83+kp/feqTzLefdnbZXNzTD3TqJviRPZ3DrtZ6z5&#10;vFtnefvZYGSWsmGzim/1sv8AwOm/2PbPLvin85KjmkHMOv8AxJPMyrBA2z+/VuF7maJP7/8AG9V/&#10;sdtbPte+b5/4Ku/aWh2Kq/uqALDpvT97eRI/9yrEOsSpsilnjf8Au1XfyJl3NAv+/Q9muzc0C/7L&#10;1HKQW7zWNQ3bZWX7J/uUyaazv5U2y1VtrBnuN0tz+6/uVDqUNskvlWbb9/3nqOUst6lNpjwbYLNv&#10;NX73+3WfbWEtzb7lX7H/AL9Ptrmztvl83fLTvtn2n5ZZWrYgiT7ZYS/vfnip9/fy3ksXlMv+zTke&#10;L/lpPvStBLnTEi81dr7KzkbRMV/tz3G1lb/fohS++z/urNq2P+EkiuV+VV/3KdbXN5efMrfZk/uJ&#10;U8xAWdgv2VGkg/et97fWtD4eV7dGS5WH/fqGbUpUi8p4l3/36qok7/eb91WAGrcwrDBt3faZf4HS&#10;qmy+T5m+es+5eWH5om+SraXk72qS+b9yps3LQDbs9b1NLfyFVf8Af21Xmh1W2/eXN4vzfwVYs/D3&#10;iG8fc1s2m7WRG+3N9ndN38ez7zL/ALiNW0nw6V4JbnUNTudSuIt220sdsSS/3Nkr/d/74r1aOW4z&#10;EfDEjmjE5V3l+/Kyzf3a0NK8N6vrcrywafPNEv3nRfkX/ff+GvSPB/hKxm0aK5trbTbZ3XYzvE91&#10;Kj/7by/Krf39kS1R8VWep3++ee5ub/yt25Luff5W37/+z/8AsV7dDIKvxVZBKXKYqeA7GG182+vI&#10;LOX+5bt9qf8A8d+X/wAfq1YWei6O3+iae1/d7f8Aj41P5/8AgaRLsVf+B7qwJtSld/l2v/dRKltr&#10;xUlSJpWmf+5u+5Xt08voUfe5eYjmNq/8VahcokVzOzon+qh/5ZJ/uIvyrR9sZ0+aD76/3fv1FD5E&#10;0W5VWGX7mypXRbbZ83yO1dySWxkRXKf6R87f73y0+G8l89Ny/Inz06zuYH85U+f5d/zrVV3ldPN+&#10;XZ/fpgbsOpbLf5m/j+bfT7nUoHt0lgrEe8ghXbuZ5fuM70Q3n2n5vKb7uz71AGnZ6rE6O0+37v8A&#10;G33alfyt+7928v8Afesz7G3mo3mqn+41WLaFZmigWJnl/hife7u9AD5ryd5dqtv/AI1/jqWzmiSW&#10;KJmlm31NNoN9D5v26JdNl2/6m+lW3f8A8i1Ud9Ktm+bV4pk2/MljBLK6/wDfWxW/77rCVelS+KZX&#10;LI2E8iaJGRfJfd9z7ibKfMn2ZPvLsZP7tc+/iqxSLyoNK1C5i/57XE8Vun/fCo//AKHUM3xFvkl8&#10;2z0/TYUddnkpB5uz/v7vry6ucYSj/eL9nI6vTdt/vis4PtLfwokW92/75ovNKvrNt141tpr/AHP9&#10;OlW3l/79M9cU/ifV9VT7HPrl3Nafw2nmskSf8AX5ar/YPJligs4l+f71ePPiSPNy0qRt7A6jUvG3&#10;hDR/ln17zn2/csbV5X3f8C8pf/H6xL/4u6DCv/Ev0a+1KV2+/cXSxJs/3ET/ANnrJubbSPtT2dzY&#10;q9wv8dYtzbaVb75Vb7G6/dRFryqmf4mfwe6X7OJ0dt8ZfmdYINL0F5W+55H2jb/3931DrHjbV9bt&#10;/KbxHPeRbdiw+e2z/viuQvvh/H4jRZ7aVn/vUxPAevabF/o1tvi/567q8+eZVsQuVVfeL5eQ2HsF&#10;vLX/AEm+jtrhfu76ZZ215Crq19G6L92qWy8s3WTUrFXZaffvfXLW7wWOyL/YrynKr/OXzEser6nb&#10;N5cDq7f7CVoW3jNraLyL5d7N/HWZc+bC+1V+zStUFx4VjeDdeag0LtRGpJ6TkM2v7YudVl22ki7F&#10;+9WPqWq3NtdbI33v/cStDTtBttLs966g2z+/Ve2g08XTyx3bzS/7dYxhTiwGJc/bNNlaCCXf/FVX&#10;+0pYYIlntpIf9t6upDLDLvs5/wDeSsy5+03k+25l2bPupWv7uYuUvPaWy/6SttLef7CNUsKRzfvb&#10;m2a2/uo9V9NhvNNl82KX/gFW9auWSWJv+Pnd97/ZqZSi48sQ5S0/h7T3/wBJ83Y/31+aqqaFbTXn&#10;2mKRnuP96rU1hBFpyTy3Ozf91Kz7a2uU/ewNXHGU/wCYuRZhtru2ldvtK7a1bPWFhR9svztVGzv7&#10;aFHju2X5vvPUF+bBF220/wDwKpvJy1A1IdNidPNk3I+77+6tZrDxBDbpLbfPF/C6VyEOpo9j9kS5&#10;a4uP92rdn4h1u5nis47toYPuNUOlUuXGUTqn1LWZoPIubaW5b/dotnvY026lpc6Wv/PWqk3iW501&#10;fIgufOdf42qK5/4SDxI372+ZLL/nlvrmpxlG/wBkuXKU9S1Kxe6RbNfO2f3P4KiTWFuZXtpdsKL/&#10;ABvVVfDltaeasV5/pTfwVLZ6LEm5rmTfL/Ej111PZfEZxIodY+x3/lwTrN/s1kzXmpPqf+kt9miZ&#10;/wCOtl/7NT/j02/aqk1LR31GzRvN3v8A71bU5QT+EnlKtrbQWl68iy/af9yui062imi8+K2ZK5jw&#10;94bubCd2nk2RN/tV0V/o6x2G2DWZU3fwLWNWUY1PiL5fdJX0efZLLFt2f7dRQ6Pd6qiQT3MHlfwJ&#10;tqh9p1SG3SKP98ifx/3qdbX9677ZIPs+z7rVjJT3gEYhrfhXUtHvIt211/g2LVJpXt3T7TbNcp/s&#10;1sXOq63qsqbld1X7tUUv5Ud7aeD52/v1cZVOX3wly/ZF1LVLI2KNFbNDu/2qo2Fxcs262Vtv96rr&#10;2bb/AC5Y96VBqMKpdLbW07Q7v7i0Q5PhFLmHW1pLpd59rgXzrhv7lPsbDUte16WeR/Jm21q6PD+6&#10;lWeX7N5X8f8AerT8N6bp+vapLFLrMlhsX76fxURqy5tB8vunPJ4Y0+2iuJbyXzpd33N1SaVcXMKS&#10;rZ6TN5X8TvWprGm21ssq20rXm1v9a9N0rxDc6baywbvkdaiVeUoi5feIbO8uZovItoFh/vb1qaHx&#10;hLpu+KJYkf8Ai+Wqrw6hNF5sf+q+/vq/baVPrFm7W2nxzSxfed2qPbfzGnKZtnf6prF+7bVton/5&#10;a7a2LrRNURkSK5iubX/YWq95qU9zp39nywfY5U/jSn6FpFzY6Z5qao0rf88acnGT5g5itNol5c3C&#10;QS/OtWJoLHSGSJp49/8AcqZEVG8xdQbzf7lZl5f21nLunsVuZZf43/grCMuf3QLWpabBM3n+asP+&#10;3/BVez0eKD9/BfRzP/sVes7Zb+JIG2+V/f3VLb2kGi3qWPkL/pH8dVTlKC5SJGfNok9gv26W2kuU&#10;l/2qz/sejPF+/sZ3f/Yeu18WpFpVrZQLqEr+a2zyaxdetl0q4SxZV+dd++rpyq8vNIuXKZM1tYpF&#10;ts7GfY3+1UH9jzpFu8zyYv7r0y5vGs081rlodv3UT+Krrv8Aa9JiuZ7nYrVpJ1Je8ZF7RdQ1BV+x&#10;2zK9v/u1LY+GL6/luJ9Qj+zIn3UdfvVlWF1BDLtW7a2T++tbX/CbXj2+2dvOii+69cc41P8Al1E1&#10;jKP2gufD0ttF5867LV/uJVvw1DqlhL/xL7uGF/8ApqtYr+KrTUnT7TqUuxf+XfZTta8ZzXKomiae&#10;s2z+OpVKvK0S+aEfeNnVf7UhuvPudZg3/wASp/FXN6rftfvtji3y/wCxV6wv7nW9Ol8zS4/Ni/1r&#10;7vu1iTTKiRPBK0Mu776VrTpyi/fIlULdtYeIIZfKubaV4m/grahhZIJfN0+dNv8AG/8ABWLqXiG+&#10;3Iy6rO77auwvrOq2u7z28r+Lf/FV1YymEZGhv/4laPPfRTIn3UqvHe22o/PqE67V+6lUns7T7P5b&#10;T/vf7lRWXh9bu4/4mDNbab/Fcf3axUadyveLqJo2i+bNcrv3f6h/7tYWsRTOn9pLqi3ETfdiR/u1&#10;b8Tw6FpvlR2OpNqkX9x1qjf3ml6pp0VpBF9jlRvm2LXZThb3mRJ/ZJY9YguYP38UtzKv3XRqbpeq&#10;XXnusd39mif726mIYLd18hfkX73+1W7Df215B5cWlx/7UtTJpfDEkuw6rPYL/ok6vv8A43qb+1Z0&#10;+9Its7fwf3qr/bPDsVgiz3kttL/cRKz9R8R6IgVWuWubr/ln8tcPspT2gXc6Ow8QWjzxLqFs03lN&#10;/BTNei0/W7/7XZ2zJ/0xrn4dRgSJJJ1+9WVf6vO7/wChbk/2qqlQfNoXKp7pu3NtPokW6WBoYn/g&#10;/vUy5sFvo4pZ/MS3b7vzViXmqXWpbGvruV3X+Creg20uqzss9232dPupXVKly+9GRidFMlnpthtt&#10;laZ/7+6s2213fFK32Jodv+zUU2tyaLqflxQfabL+/V19e0+5tXvIG3on+tTbUxoylH3iOYtpqtz9&#10;j3Qbf9zbWPNZy3kH2u5glRP79XdS8Q6VqWjReQ32OX/Y/jrKsNYu9v2aRvtMX9x6XsZUiJVDS0iP&#10;Rru1l/e7JV/gdqr2aW0N/L9riaaJ/wDVJ/dp+m22l/2ikT/ubpvupXVfY4IZZUngXzU/1T1bjKUd&#10;COYz7BF8/wAhmWz/ALvnVs23gzV7+yuL67u4/s8X3Yv71crfW3iCa482PS1vE3fK7NW5balqENqk&#10;GoTtbSv9yJP4a8+rSqwV4nXTlGfxFdLBnVWa5+xxP/frbtrjT9CtfKbV4H+WuS1G6eW48i93JEv3&#10;Xqa20aG8lSWCyjvIv9ulCm+o+aJ0Wm+I9DsJZZ1n+2S/7DVoP4w/t2L/AEaVbZP7j1y9/aQaknl2&#10;ekR6bMv9z+KuH1z4lagNOutF0jQ2/tODzdtxDbS3H2pYvvuuzb9z5/4WX5Xr0MNg6mYS9nROapVj&#10;S+I717yKHUfNaCSa3X/WvC23f/uV5rdf25fvZa4k97Z6hYRXVozuy/bW3RP5qRKqN+6dJZVX+795&#10;a4vxF4r8R6vC9jq9re2ulWaWs862/wC6RU+ZfNZF+Zt8qbtu75WV/ufw17Dx/pmraNqF34n1HUPD&#10;t/PuWxtbO1iltJU37dv2fcitsiTbtdtrb0/4F9rl+T1sJzX+I8ypX9qXdE+Jv/CPaf4iaPTI3ldW&#10;t7mV5UieKz37Ei/df8tXXd83y/wt81c/ofi/TdE1VLu2sYIdHurydZbKWdbr7Q0UXyLudmX7sq/L&#10;ub5nf/YrzHWLmP8AtSPdbh4LqFIrBl/0ID5VRJ/mbarbkXf95fv/ADfddfpn4SJbtoV3/a2gwW3i&#10;LxLYxRQaxb+EkuItNiliuFlZkR4lTeiu3yQfMrf8t1r6uWEpYeHM/tGXvE+lWFj8R9Ml0HQ9BuNc&#10;sdLZb25uNOtvs/2Ofd+6iuNjyvdRIlvL/qn+fe21l2K1db8E9d1/TJdY1XT9F0TXdVvUuorW0/dI&#10;9vO0SeU/2hvnlV9ksTbH3+bF+9dZXZ6ijjufg14T1KDR9e0rW9V0f5ov7KsZZbu6gl+0Jby2ss8r&#10;RI3mv88UUTbPN/iZn3c54c+JvirwYugRaheX+j/bpfK12LU9llcfami+fzX8pFiV98W6WVG2s6O7&#10;NueuNwlOHuDPQvG1z4js9I1XxLBp9/8AaNG0z7P9kvrr+1/s8rS2++WK3a4fZF8zp8n3Vd/k+7Xz&#10;b4B+KVx8PvE1w3ii51bXdZ0ue3ubbTdsUE0txFuie3uJ7lHlRYomli8pfuu3yL/HXsGifH2zs7/W&#10;GfSrSXT7zTJ7LVbfRLz7e8US3Euxd7PFubY6K0qSy7k2fd/h888T+HrPwSX8Yah/Zeqw399cW/8A&#10;Y+iana3sVmmyJ0l+0MsqozsssWyVFbanyf7G2F5oKUKsRcx6D4yX4fePooNZ8Uahrvh7TdSs4L22&#10;0TR7VLeJLqVFZ5Wd0fzfnfbv+V9rJufa+6uY8S67r2jeEbywtfCN3pMUC/bND1bTbTzbh4lilZJf&#10;N2t5qRRfKt1E+6KLyl+bfurjp47jUvAkOlTzzarqd1Il79rvXazhS381/n3s6tLv8iJtzr91/wDY&#10;iavX9N8c+H9Ev/I1LT28VaL4gi8rWNR1lVRGib5YkTypX8p99u6722/LEipFtT5lf2PujPQ9Q1r+&#10;xPhXZarBLpHiHX0trOXR9MuZWv7jTop4tksToyL5UH2e3lbeyxImzbt3Vha3puiNoeiXWreCtU8a&#10;+GJ7P+0J/s+nJ9rR2aJ0SLbFuliRvmb96yyq7N8ypXGW2leHofGUsDavbXN29n/aSzPp0VhokU7P&#10;Ls+0Ou9pYvvI/wA0qstxcLuTZWp47v3074Nf2lqM8Y0nSWlsrWys7G8itdWl3f6p1ZLdImil81d1&#10;vt835pXiXyvKrm5PfTgUaXhzQLPwX4v0nxp4UtP7KttRhadtOj0pop1t2iWVYolifytvyNLLu3yr&#10;5S/um+5Xg3xRg8UeEr6SfxJoj23hHUpZYv3NrstpLfz53SK1laLb91/3Xmp5qbE+WJVWuo0f46Wv&#10;xInTU/FV/wCItN1+60y40iLVLK+lZLpt0TxW6rBats+afbKifw7dyO7fP55IfF9v4f0rXZEbXIdb&#10;trp77T2unVLx1ldpUl+yujqnlPu2u6/6p/4UVa9OhTqQl+9A6G2+DLQ67o+h3HizVPD3g7xFdpqP&#10;h9GhnuvtE7SrEjvF+6Xf5Urf9NfufL+9rBmg0LwfdeK/Duj6/LHquhP5Wnayt0kEBna9iguJV+bc&#10;sflfdVPNbbvd22/KtnWvEtt4n0+70bxhfXMGuQ37W+n6T4gM9vLYo8SLby+bt2RxbXZ3Rv8AnlFt&#10;+Vnr0Dw78FruD4ZeJ9M8U6bNdanFcxXenzeHp1ZrdVZot1wixNtZvl27E81/nVtuxtu7qShG9cD5&#10;705p7y7ku4IU1rXfNe9+1pE11cfKFLcN+62/eb7jMv8Adrs55oPG+l2Vnq2qWGlnTLy5uIPt2tXT&#10;tPHdbdrfvd/lfPtdn2Ju83c23Y1Z+oReE5vGc8F9b+J11IeampTRaTBazQTtK6vuslZlX5ZET5WT&#10;5l+5/e6fWvEGp63q1jHa3uqaXYaDA162pSX0sthcMsu9bi3tbmCJmldkf5Pl3Ou790kRx01LsZ3X&#10;hbxPL/av26TxHZ6Xo9nugg0S91K4sri3l2JEqM1nulaXbap87bt3yt8rf6pvxU0W30vwL588moeI&#10;b+4lvJYLHUdQnkstOaKX90qIzr5vlJ9oWLzdu77Rt8rc22m+P9XtNP8Ahrqmty+FNZ8L6rMHiku9&#10;H0+WC3CfvY7eKVG/cJFtWBd6uzNv2ruVfm8A8LeLtT1TxPbapPqbadJaWq2rX1leRWtzFEqt8yM3&#10;3m8pNny7d3yxfx7W8+jh6lV+0j7sYlHsXgPT9e1H4e3VtczRzQ3FhPbtaLdWtvdtLB5s8S7JWeVl&#10;f/V7EWJv3SfL/FXdaR4x0NNE8PaRey3mitctFFeXevW0qRWdr9lT7Xa/avNTfK+1PmRP+Xjb8jMq&#10;15Np174pjii8VaHPbeIbWyivbIra28s67pEXfL5TRMqRqksX3ViVVi2bUb73qtl4V0JvEv8AwmXg&#10;7xFe2cWmQWt5eZ1W12xWbPL/AKL/AK2KLa0qbPKZmXYqtvffsrOvCHNzVEBmnUZ77x2nxC8O6ZBq&#10;ulPay6Mun2K373DIu5WZZfnRZdi7tyOy/L8u5/maLxPpU+reC/EPiuVov7Q/tCVpbi9ln86Jl2we&#10;VFE1ui/w/M6/xfef5K4vwXp9u3jHWWmeLwxZRaaZ7F9Qbz4ktftCbpY1+ZLrbaq6bV3ea235X+aW&#10;vcfC+oWfi+aGLULy21DT0sItN03T9Qvl83VLhW2rLbrbI37pHe4TejMiqm5lX96q82JjKHw6gfPO&#10;kXN9olxcW13E1nLu2S/aF27G/wB1vu1l+P8AS4LqyhmuWS0h3NuvZI2ZF+Tdt+X5vm2qv/Av4d1d&#10;d4r+KV1H4p0uxtWaCwi8iLVXmb+y9900ssrBtkSrE8TtKGbY3zxO6/e21r+DPHF54jl1KfT/AApa&#10;a9c21zb3Eryo9/e2t15rebdQRLuaXZ87fO38SVNKhVpVY1+Uo8jf4c6VZeB9N1u1vbv+372W6vI9&#10;Eaz83yrCJN6SvK2z+4/zKjI3/AWWse28bXmof2Z9otrDT7GxiMWLKxihaf8AdNvaV/l81mXPyu7f&#10;e2qu1tleuav8QPhvrZ8SfbvBuoxw3kKJFfaZqH+lIqqu3fays6qn+4zKvlIn+1Xifi7wtJo8TTwW&#10;v2fS3mlktZru4j+0TwFysXyq/wAw2rnci/xt/Dtr6SjP2v8AEJiek23jLwXoWg3dndyTajdX2nJY&#10;Paxads+zr5ry+VvWWJ2aKVYG3y7mfYF+VXbbwttq1hrYtrCfVb3T9Dtotq2sty7o07s2xoolVti/&#10;MrP977j/AMTotc5ocj2uuW82mu6zxTD7LdvP9lMUn/LOXeG/dMrbW3btvy12GjeFIz8Q3fXoNIt9&#10;FaS5kuJLe9/0JVVN7fZ5YPN3MnmIyqm/+HeuzdWvs4wLPZbbVtK0vwxbaHe6VJNrWtz2r3mjTLLL&#10;bwMyRRfaGi+VrXzVl2qiKrfImx/KdFql4u1/TF0DRLnw5psesxONRbUd/lXVp9yKWVrVJVb7Kreb&#10;ub90rI3yo/8AFWbe+LNI8d6f4vttsHiHUNS1C1e2u7p7l5WVYn2/e2srIqbNi7t+3bu+VGfovBOg&#10;+FfE2v6Be6vpmj6bBqjy3s8VrL5unojbonllt2XdErvsWJvNVUZm/wBlW8R2g+aXN/SIM7xf8O7P&#10;xx9lXwRpGp2V15abrO7bYQjRRJB/yy2RbWRkbMu5tiv93bt4jXJx4T8VWtgJLybxJp9vt1FdHlZ1&#10;uZN7yu7yxOrJ5SrE2xdy/uvm2MrV0/iXw9H8QZtQGhabNfaVodrKy+MNqxfblzKzxHzflbZ5qxLt&#10;b7lv/t/LxfjD4l3Etlapc6cx14XLXr65NP5lxLPtRV81GQr8i5Xb/C23ay7X39dCMr8rA9D8KeDL&#10;3W7HWtM1DTl8QWqrYXDTw6pK01mzrFcuP3oSLy3aV42V/mSW4Rm83ZubOudS1C1sPA+kau3h/fp7&#10;xKIpryzuIl+yzu6peRfeZdssqbVZd3zLtZvlrzR/iYuvWlhBrUl6YUkZrprBIIn25+R0+XnYHk2x&#10;H7mflZVwq5l5rUralJawavLJBeskdzIwWBZtzRO6y7W+aLeiMu5/4d3ytWyoVOa8hcp9AQfDfw74&#10;n+IevQ+GNTs9X1RrNdW0USx2v2Jj8nnRP5SqrLtiaJYvl27n+X+JvM/EPwxvfBuk66s+nxr/AGNd&#10;iDULuO6gliZZ/uiKKVfNVl/df3v4tzp8tdLoOpXWhaFLo+u/YX+wRXV1FrcV9s+2L/rfsUVx/dl2&#10;v/qtzNvVflpfh/8AEvT0utP02+s5dI0SDU0uLldKuJY3t937qWVn+788X8X39y7omi+63Kp1qXvf&#10;FER5DrvhSPw5aw3Jkjuo7+NPJSe2ngli3Iku/DbV+66/xP8AK6t/ErV2Xw01Xwn4C8RW8fiFE1Sy&#10;ubaVb2C4tYryymf5vKkiZX3L8rbd4+dG3/7SV9ReJNH0jVNPi1DULm91Ww+wt9lbxA8VhDdQTu++&#10;KWX5fI2f99O/8H7p2r530z4F/wBo+LSYtanht7idH0/Ukso7i0vJWzv8qfzdrbW2r/vfK2xtu66W&#10;OjiKco1FylGF4jttK1bUNOvdJ8Jf2bq2+e41Sz1C4SLT5YNy4ZdvleV83mxMibNu1FX52rAtLxho&#10;OpaBNZ2cIe7dY7L+yopdTSUfdT7QUEqruCqw3/3vlrbvviBrnhf4sX11rIuCqyLb32lXzlka32+X&#10;5ToqKu1UY7F2bV4+XtT9b17SvGunaLG7TXstiv8AZlvJLdxQSvF/rUefc/3ItzL/AAL/ANNf7vfH&#10;mjGJZhy+D7HVbKxuNMi8tZzFYM1xq1qzG7+YtL5XyMkG1Svz/d+80v8ADW1q3gu/8IQ20Oo6lpVr&#10;oN/HcWEepW1ms9vP5Uz+b+9WIu7eYnyS7f8AZV1VW29R4Yj8Pxataa14n8VR20lppWP+PlXvfPxt&#10;+XyF3blll/jbfs3f3K7XQ/GurPZJrPjXX9Tgsbe1ntbWWXTIr/T4Fn2P/wAe8qpuaXzVdX+Ztvlb&#10;llRZVTnlXqcwHMTWcfhabTbzUNNmttF0uR7jTNPu76e1a68rar/Z71mXcqyosv7rbu3pt+b5U7n4&#10;b674w1jRtS8M64YfElvfWt1cPYW+ookx2yxfumnbzfmTZPKsTqrJvldnXe1YvxC8T+GvD2jwWlzc&#10;QzaHfs9xHoumSW89u8UuxvN2rL+4dd8rqnkRKrNtVP46o6brvhbwx8QLbT/A2s+ILSytorpb57fS&#10;re6llaJlb5FgdkuFfY6L5vyruRvu/NXBOMsRT+Ezken+NfBh/wCFNPp+razPp0rMt7Kmlf8AIPit&#10;2lXyIoJ/kWVPNlV9u9l3Rful+SrXwT8U6h4eksdP+w6A9lp0+/U9euLmK41NYpUdvtHlb3aJUdn+&#10;d9u5XT5VqL4C/EK00fwrrsc+vW154QdvsEV7d3UsF3saJN/lNtiZfK3/AHE3fM/yN/E8Xwq0Lw3a&#10;t4lttNsb2w1LU90v9k20sVx9jsInT5pbWeXz5Zflf5trfM25ItjfvfKlzRhOlUGejvpsD+JtK1SN&#10;r2XUNZlluNAi8QSxWtxZtsT90m+3dImd/wCPa23an/LWXczPFPh6+1Hw/rr61qE9jdqsF7F/aMUX&#10;2iV13o8S3G9Pmf8Av+V+9+Rl3bKzPFNzq+hpY3kGgw6l4dbSlWK31X/j001Z/l3y7n/ettTb5TrE&#10;u2Vv+er1wbfEGbTfhxa2t3YXcetajbyrdaJHFdRI6eb/AKPulaVV2rE//Avuurbq8epQ9tFTK5jG&#10;03XdS8OO3n/6T/dSutfW21fS/tMEH2OZPvb6vaX4Z8L+JJdPsdPu7i21JIv9Ou725ivYllZPtEr7&#10;4PlVYlZl3/ul2o+xGdHrmbq+1DwrdXtpfWf8XlfOrJ/DuR1/2dr15dalKMtC4yM9LltVd57nc9wv&#10;+1V1Ne/dOs9tvdfuun8FRWevQWFhKv2ZZppf43/grKh0S7maW5Wb91L/AMsq5oxuMtWc3nXG5/kR&#10;vvPXS3KW1hZ+XBrlt5T/AHkrlYdH1PypWjgaaJPvJWUNOtNbfbL/AMS3+89XGhCb94DadLZHdp1a&#10;b+66VsQpBZ6X9ptrmN5W/grmrHwe2muksWoNqVon3kem32tQWF032aBdj/Kyf3auVCL0hIDVs7zU&#10;vKZrZvO/4DVS7f7MrtJ/rW+8lQwvLZ2LywXLQxP/AHKvaJc6Ul1F/atyz+b919tZcgEWlapaQ/M0&#10;DGX/AG2qxfzR30q3KWzQ7av6rD4ctrzzbO8a5/2NtZ8+pLfy7vuRL/AlRKPvXRRJ/bWmW1rKi6RJ&#10;Ncf36daTLNp3ms67/wDn3/jqxC9tfukdtJsdfvVYttKtob2WWeXZtXfvp8vNpYDPhuba+n+zSwNb&#10;Sv8AxvUt/oq22yKK5TzX+781Z9x4ps03/uFuZUbar1SuHvnVL62Vpm/uP/BWnsWSWkefTbx4J22P&#10;UGq7rn/VN/wNKtWesf2xb7bu2XzV/wCW1Qajpt3NL/oUX7r+5Ry2mBTtrZYfmg3PL/ElQTzSJef8&#10;e0kL1t3Phuezsop/M+zSv/carVil8lsn2mzWbY3y3DtVxlGTArto+rpEtzHuRP7lUrm2u9SX9+zL&#10;trtYdYlmtf3sqpt+6lYV9Zy6j+9jk2Ov8H96iS5feDmKnh6Fk+VrlU2f36i1u5nv5Pmj85V/jRK0&#10;Pt8EOneRc2ywy1UsbOd5/MtpGmt/4keub7XOzb+6XYNLtpbCJ7l1f/Y/u1hartifyoP9VW1q+lT7&#10;fN/1O7+5UWm2zX7fZIIFuZf770Rly+8IyBcrZxfNbMj/AN+h9Sntl8z76P8A3a2r/TdShV2ntlmi&#10;i+Rqsf2PpWpabFLBc+TL/FDWkZx+IfMc5Z38Go3X7+Bni/uJWtZ6XaGX93L9m/67VPYaUrz+UsSp&#10;/t1Fsis7iWBlW53fx/3KmU+b4SCwmiXdvKzeZ50X8LpRVmfw1rhs0mik2Wp+589FZcknrco+mobB&#10;Ul81vv1aS2bfV5E+f5lqVNyP/qt9frfKZBZoyPurVSHf/F89VYd2/wCWtW2hZ/lo5QBIfJSpd7vF&#10;t2/PVv7Nsqpf3/kxfKuyjlAimmaH5mqvc6kqRbq5zUtSnmfastVZtSaGJFll31kBq3OsROm7a2+u&#10;fudVaaX73yVXudVbbuWsK81j/nrFsqALWpX/APdlrlLy8bzdzN8v+3VLVdeZHfymrktS8Qyvv3RM&#10;9YSA05tSgmuPmX/vipblIPKSVnk/4BXP75ZmT5dm6rdnfzo7xM3+7WIFiazimTzd0iJWPf3/ANgi&#10;dtqui/xvTry5uUl2y3K7P7lc/qv763lWef8AdVEpRgHKYU3xCimvHigtpfN/v7fkpk3jbU3+T90j&#10;1j3+sQWyeRbKtZF+88y/9NX/AI64ZVP5SzpU1vULnf8A6p6qPeMj/wCk7fnrlbdbu2+7c7KqXmoX&#10;NzPtkl85Vo5JSIkdRN8/zL5tV7NJbl9qzxp/v1XttbneLyGXfFWPqRWG6T+Dd/BURhKUuUvlN28h&#10;vvnigvrbc3/TWs6w8Oa3C3/HzG6f7D1nTWVk8qM0MqSt/tVoC2u7ONFtJa6NIR5ELlN22RbCKVrz&#10;c8qfdp1tqty/71V+T+49UvtLLEjTzqkq/e30JrsHn7XVZq5LMfKaU2sXL2v9ylubyf7OjNcq/wDu&#10;NWfNcrM/3P8AgFVUeySXdL/3xUJXDlNS21K52fK33qLO22T/AOv/AHrVmo6+b5q/6r+FKls9Rg83&#10;d5bJ/tUSUg90u/Y7m2n3M8Xz1Nc/btu2Jo9lZ0yT+b5qy70epnRUiRll3v8A3KQF2zs2eLdPOv8A&#10;31UF/bPZsm2Vfm/2qo3l/Ax2xLsrWsfD2uX6pPBoc/k7d63F2y2sT/7jy7Vb/gFVChOrL3IhzEM1&#10;myW6S7vn/uVbtnubbYvn75W+781dRbeErb/WanqEX3lTytPieVG/4G+z/wBmqW2fQ9HnSXTNIi+0&#10;K339Rb7U/wD3x8kX/jlenSynE1fi90OYxNNs9a1KWVbOxub+WJd7pbxNLtX+/wDLXQTeDJ5rfdrW&#10;p22j7WX9ykv2iVv+ARb1/wC+3WuE+JPx5l0O4fSMy311bpt+zo3lW8H+xs/75+7WX8P/AB9qfiuZ&#10;bnV1VVZ9ls6JsT/b/wA7q9vCZBSnL97IxlU5InrTR6H4Z066vls73W0s4JZdl2/lJKqpu/1UT7t3&#10;/A68y8efE7xfo+nW97oN3HpWlatbLcL/AGZBsdPk2PF5v32/gb/ge6vUrCZXSsqbwk1nZ3djAun/&#10;ANj3svm+TqP/AC7v/G6ff3f7ny19HTy3DYT4YmMakpl34XfEWx8YaD9pWVba4tYt99E7bPI+T53/&#10;AN3/AG//ALOumf4weE9K8n/iYNqW+6W1VNMi+0b22bvkf7rf9914/o3hnw1caDBBrOn3KRQXLzrp&#10;lveMqSpsRf3+3Zuf77fJ93fs3/wLrw+P9M8K2/8AZ+h21tpUS7Imt9Pi3y/N/G7/AHm+599//iK7&#10;JVGhxjTPpPwlrHhewt7ue50zXdNlvWeVvtd1Bb7G+RdiRbJW3fx/P/t1X1XxV4asEvWsW1Ka4nZN&#10;t3qc8WyD5EXfsVE3bNn3Pl/4FXz14Y8Zyf8ACS299rWgw6rovlMskV9eSoyy712y/unTd8qN8m/+&#10;P/YrV8Q39tr2qf2hbafaabui2NDYxbEb/gFc/N/Ka/4jemeK/v7uezZUtGlfyEf+5/BUOxYX3LKv&#10;+/VXw3Dc37PBbQSXkvlfchXzX/26u3iafpTbdT1jT7a7/wCeKP8AaLj/AL4i37f9x3WvPlOEPekB&#10;bS5l+x7l+SL+F3omuZ3i2tLvdV376ydS8W6PZxPPFFqWqp/yy+aK1dP/AEbWBefEu+sLXz9M0HT7&#10;byvuvcb7p/8Agfmvt/8AHK4ZZjho/aDlOttrmW2l8hW/2F/jet2bTdThXdeQLpvy/f1Nktf/AB+V&#10;0rzJPiL4judB3RavP+9/1tvY/wCjxf8AfEWxa5WU6hr1q8B16C33NvZHX5645Zt/LEv2B7PNc6Hb&#10;bJ7nxDbeUn+tTT4pbh0/75Ta3/fdYSfFHQ3/AOQfp+s38qP+6e4liskT/wBG7q4nSpp9BsHtmlW5&#10;R/vfL96n2GqwTSyr5Wz+6lebLOKn2C/ZROtufjBrltP5GmaRpGmxMv35Ve6f/wAiu6/+OU3/AIWF&#10;4lv7WaLUNau/Kb/l3tJfKi/74XYtYltNbTW/+k2bPLVtLnT32NFbNbeV/fry6mYVZ/xJAYj+JLFP&#10;Ning1BP7r7aNBTUNVje5s/PSL/prXW/aYLyDdPPGlun+zVK58TWkNrttb2P/AHNlcMqsH70Siwnh&#10;7xY8XmrfWiRf3Herum6Vc2373ULmJ939xq4qbV/t7+a0jPt/gRvvVLbTXlz8yxS+V/c3VlOUfiJO&#10;7SHT4bjcs7f99VYhv9Mhd9zT/wDAK861Sz1V7hFtopUq3o+pSw2sq3zfvYq56i93ngXE7eG8sUuH&#10;lX5N38dxWLqusLDuWCBbm63fL8nyVzMOsNfyot5E1zap91ErWfVYraVGtoPsz/w76x5OT7Icxbh8&#10;X3MKJFPaSJ/1yWpf+Ezg3+VtvU/9AosPEMltBL58S3Msv8e37tWIXlvNOTzV/j30ox5fsF8xa2QX&#10;kW7z/v8A/PVqmfWJ7a18pYlmRfuulc5rF5E8qRbd7/3EetCz1KL7KkEH+hs/3nesqilH3ohEz7lX&#10;li89vMqXTb9UukVl3xfxb6tvpU8Kbv7Xim/2K5XUtYXTdTSO2u1ubj/nklX7CU/slxOwmh8P6xdb&#10;Yp5UuN3+qen3PhPT7l/Ijufs0v8AfdttcZpumzzXUt63+jS/7dXf+Efn1u88+51dXT+4lP6tKUvd&#10;mHunWp4YtodkC30e/wDv7q5rWtEaa4dbG8V5Yv7jVDeeB765/e2158qfw7qxf+ET1zQpWnhZn83/&#10;AFqVcKCh9v3g92Z0ET3cMG+7njf/AK5NVjTdYsUfdLFO8X8Vcu6TRRJttJN/9/dV17nVUiRoomSp&#10;VCMpe8WbepXmm3Eu63lb5vuxO33ai/sS8mT70/lf7FY92n9lxQ309ozyv87Ve/4TvV7yx3abbNs+&#10;5t2VXsH9gwNdPh82pRJJ57Q7f79Sv4Js7byla8X52/gasD7T4u1KWL7TFLDa/wASf3qdf21zZ/NO&#10;rJF/vVjOlVh7vOOPKdneWdjoWyBWg87b9+smzs7aa/RvP2O3+1XMPqMeq3W2C2aV1/2qnSze83st&#10;z5Mq/wAFZ+w5JayDmOwh8IRalqztBct5q/e3tV6/8GXjzpJZ3ex1/g3VxNhea3Zy/uoZX/g31ppD&#10;4omfdF5sMtEqXNLm5i4yNBEubaV/tO3zVqKaa9dmZlVIJf8AvqjTfD2pTGX7dqCpdN913/hq3aeD&#10;dUe4dZNUW8Rf7lc/sIKTDmkczNptppreZJc/M3+1R/bFjdukEUs6J/FXUf2DpsMT/a7Rry4rn7bw&#10;xO9xNLB/o0P8KP8AwV2U4xq/EXzGhNZ6fYWyS2d5O7/3HarcN/bW+lvctKvmp/BurMh8H3jz+a0+&#10;9K2n8MaRar5U8f2l3/jRqwrYaH2pBGRgWniD7Q7tub/dSt9/FWjJpfkMk73dRPoNjomyeCDzt38F&#10;V7m8sbZ0nbTGR/4ax9nS5tCuaRS0fxJqVtraPBaTvZf7aVsXl/q+pXEtzLZrCkX3flqxZaxre9PI&#10;VZk/hiRKZNrGoa3cfY2vls5f7m37tN8s5cvKHwGbaajfaxdbUXbKtSpfz/bN13Guxfk+SmXiS6JO&#10;8H2lftH/AD1qr9juZrd7z7arqlY8sTTmNgeJ9IsZ3a7iuXRv7lZ8/iq2e683SoGRP9usR7+aGVft&#10;K/um/iqK/wBVS2fZBBvi/wBito0I7cpjKR1v9t67qsXlRfZ4Yv79WNHmle6Rbzy38r72yuasNKu9&#10;Rtdy3Pkp/cqZLb7N8kd6ts6/6zf/ABVlOlBx5Ih7Q6nxDft9o3QMqWtVZtesdNg8uC5l81/7jVmO&#10;kF5Z7ftPnL/cqgdOtPIaOOP97WEaUNphzfynRP5l/ap58q4f+Nfv1V8mTSl/cX0bp/cZq5xJni/c&#10;K2xqdNpsGzc0nnN/craNKMfdkRKR10OpKmlyyrLH5tYh1X7XHtnib5v46pXFvBeQf6M32bb95Hf7&#10;1S2c1z+6top1m+b5v9miNCEQ5pGnpX9m2/yzy3KJ/vVf/tuCF/Nln+Rfu72qveaVF5vlf2hFePt+&#10;4lZH2TT0iltLmBnll+781CgnL3hmlf6xeX/7/wA+B4v+WTu1ZV/f315LulnV2/3qm1KaxttMt7H+&#10;xp7Yxf8ALw7ffpn2G0ms0aOXyZa2klAUSpNrf9pW7WjLtl/vvVe00W5hf/S5JPKX7uyn6lpqvLbr&#10;5io/9+tBIdSmg+zNc/ul+61ac0Yw9wPeLulW1i95+9ZkTbVf7Tpqap5fmyeTurKTz7f9w0/2tm/u&#10;1b1LwVc2yRXKts83+GsOSMZe/IPe+yatyunwy7oF+T/bqJJp7T/Trb7q/wDLJaSzsPtNr9mVtkq1&#10;p2OiSacd32ld/wDt1zSnGGpcYlW2h1R/9JjuVh83/llvq1sns4PPu1jf/cqa70X7T+8gufOl/iRK&#10;qbJ4V/eQs6f3Ky9pzl8vKUptVj1GX91FsrSv9YvLywSzgZU/vbHqh/bVnDdeR/ZMkMX8ValjqWno&#10;n7i0aGZfu7/4q1fufZAyNN/tXTZ/IjtJLnb/AButdLeaxq76TuntP3Sf3Fotte16ZJYtPg8m42/f&#10;21m6NqPiD7LcR3+rR+Tu+aLbWUlGcueXKXEybNXuZ9zW3/AEWrc0p06XzLnT5Ei/veVWppuvR2V0&#10;jKy/J/HW94h8YW3iqyS2lnjh8r5/u0ueUpaxDlicleXMjxefaW2yL+46/O1RWcMGr71u1ntpV+75&#10;VWovEHm63Cz7blIvk3otS/2xJc3t00bLDW0tI8xkUr+2vbOw8tVtnT++/wB+qVnYak6eb9mhdF/2&#10;K0JLmLUbPyvI/wBI/v1FHeXNgvlef9mqYyko2K90Z9piRd0q75f7lWIZmvrP5olT/cq7FpXnQefF&#10;++f+J6z/AC40l81r5bZ/7lZxlGWgpcwQpPqJ8jylR/4WqwtvfaKv3fkb+5VX/hLLKL935W+X+HZ/&#10;FUt5quoJFE08DW8X8O/+Kjlq/wAuhPMRTX1z5W22gZ5f9tarvfahDavE1l8j/e2LW7b+LLa2i2tB&#10;5N7/AH6LPxbd2DPBJp7PFP8AeTZ9+nHm/kApeH9Kn8QmKCSJUt1/uLV3XtKg0G68q2ZnTbVa21i5&#10;02/llibZE3/Lv/dqW51v7ZPuWL99/frSb90jlK1no76pBKyqyS/wt/HRDNqvhw7YlmuJX/561d02&#10;/lhn8tLlUum+7Vu5XW0vFllu1c7vubayjU5fiDkkT6V4/wBVsIPIvl8mJv8Avut6517Q7mKKW5WV&#10;939ysSOzi13VEW+f91t+/UOpTQWF1tVtnlfdrmqVFV90v4DRk1LT7sukEEnlfw7l+eiws9kv2yKV&#10;of8AYese71uVERo/nlb+OtXTdNu7xf8ASbvem2sZQ5YhEseJPEH9l2f2u7vrSwi+55sq70+b5f8A&#10;P/fX8FcBqWnxeKbfxPY6fF9p1Xc1lfanK3mpKn3kiVFTd5qbF3O3zbpX+98i1yPxF1u58LeJL1ra&#10;5gvP3DS/Yr5keJUX7/8Ay1+9/sfL/wCO14hF4217VNZt9Tj1BftVrP8AaLRLra371dmzYv8AE33a&#10;/R8mymcKHPTkeVVqc8veHavp+o+F4LaUxmeymj+0QLcRMYvKkTDMiMny/d+//sqV/hqhrsmpwa7K&#10;Ne06OHVoVWcQTwLb/JsRkXYq7f8AVqu1f97/AGa27bx4J7LUrDXXk1F74SvBd3Gy6S1dvmTYrfMv&#10;zb1b5vuvu2Nt2vzWv3janeXF9czK127M7T3K+a025/vbtv3vm3bmr7ujzJ2kc65TuPgr4L0v4lX0&#10;9tc6hcw63NNZWGmILT7VBa/v4vnuN/8Ayy2b1VE3bv4v9r6D0fxnp/wx1LStV0jxLPrHh/SbyW1s&#10;7G0ukR5X+fZFv+z7vK27/uI0W+V2ife77fkTw1rF7odrLF9tuE0m8bbPFbS7Nzf7Sf3f9n5d3/fN&#10;a/h/WL6FtujLOkcqyxSpb723Js+dtiv8+1N33/l+Z6xxNH2sve+EU5e8fU/w3+KWu658VJpdZsNM&#10;na83b/DiWcW6+ildGTev3mlSLZKjqrblVm3/AHt+j4t8daRrHj+XR/hyuiarp0FjL4hlsdTtZZdM&#10;nuF+9KsUUu6KVW+TZ5S7V/eu2z5188+C3hfTNf8ADepX9tfr9qtddin+zS2jvaXX3p4vtsHm7ZYt&#10;kVx+6i3y/wC1/e6b4sXHjKHx14YtBpulw6zeL9qu4rUMmj6pFK/2OVHi+y2902zc0Xlfv3WJ/k2/&#10;efzFSh7QuPwnCxeOJf8AhMY7/WLaHRbiwRb2wbw3awQxac/+vaJot0Us6+U672WVGiZtzbtvzRw+&#10;DPiPD8MrmXRVuL3w7dL5R0OxZpdQ+VXRJZV2u3lbovur8rLE/wB3Y23U8W/EbW/gpq0VjrVxo3iL&#10;SbdLjTb7wcv2j7I7tFt+0RNPb71iX/R/n3szN5vlPsdtvhfh7TfEniHxCbrQoLXwzLBcxXMBl1NN&#10;PSz81GkiWKW5lVlVl+6d/PyfN92vQp0eZc32SuU63w/qmt+M/AOseDbHw/Lez6ZOmpvbW1m/2tNj&#10;7Nz7fl+Vp2X5ovuH/YWvU/hYllqHhrwzaeNJbafw/YJEJ3t7lYEiZZ/MiRJVl2/vW+Rlt4t8sqM8&#10;r/J5tYHw9Gv6X4TuvGEuj6ONVurS6lg1PUf3V7Jtl81JYlaLyp5fN8r+/u3Iv7r71dj8CLyHWvEa&#10;+IF1y2m8TpHK+hfab5fOvJWT91FcO8rsq7oP9U7/AMf7p9+7dz15WjJQGU7H9mq08OfF/wAIXQg8&#10;T654X1KG7Mt5boyyQfI7W+x1T5k8p4l/29rsvysFroPiv4q8SeCPh7ptp4a0+01GTXpJ7X+xoLPz&#10;n064iTyHRom3N5sUX2dEZPK+62+JdyrXJ/DjxV4v+NviyafX4V1/R9Hv4pdV0fUdQuorJJGlRUli&#10;ZXdG+dWZovK27U+VH/h9V8N6DZ6Ro2peHo/D93D4w0uVNSXT9Etorh2ib50e43fLLKjbpUR/Kban&#10;3NlcNeUoSh7X3uUs8v8Ahjb+IfBvhrxFY3mpQ67e3kn9rtp1lqMTpZ7otj3Hys140/8ApHlPsRfl&#10;X/Wu2xab4o1K18T+A7DUjeHSdH17TLiddP8AD8sUST6pay7G+3xS7nlXynt3b5237GbZul3LW8ff&#10;D2yL6rc2Mer39/qN0l7pKJbI8qz7IPKeXytytbMsrbGi8ray7drKn7rE8I+GfFmmapaeFljuLG9n&#10;ll1f7NrdtBLlV/dSvF5sXyyq0T/P/FsT5WWuvmjP98mZ8xH4a8YeF4fFcGvyaVa25t/Kk1a6/th0&#10;GsStLFL5T27L80EvlPuVYtv+kM33YlrrLHR/EGlX/j//AISS6sIdS1mL7PLqzs1um3UX/er+9eJk&#10;/wBVK6xPEqtsf/Yrb8N+JR4L0vStV8Ra3DYW9r59rA9yyXjanFbN/qvN824lilWW8fdEir8ku3ft&#10;V2pfEWpavPfWmryWR0qCW+j0ie88L28sCXEsbfO0SP5DLFuZ926WRd8TbootzVlUqOUvdGeSaF4K&#10;0W58By+JtblZPDcFz9nu7iK6Sz1PUdqRf8e6XG/z4vkl+Xeu5/4U2ba4j4vPY3cGm32j3cT+HnZ7&#10;PT7YzNK6pBhPN+WKKKJpV2u0Q2v8ysyfOrN9DfGqDW/E/hnV9a03T7mbw/4dsbjRkvb2ze3uLp1f&#10;ZcXCxblWJXX78uxfmi2bf4W8F8UWVl4S+GljDcaFHPreogtPPd2YXy7dUie3liaNF2s6zpu/eP8A&#10;7e5n2xerhanP70jU9G8OfEDx7a+GIp9Nu9a1G31nTnS8stdvG1RLx1ii3vFFLFFt3f70vybvvfLv&#10;d8SvF/hvxRrF/wCINPl0me712L+z7m/1l4LjytsFq/my26RbYJXWJ9sqeb8yurIrfc8e8PeNda+y&#10;eG0s9S1P+19OvpYrX7Hc+VdKs+35IX+9l3aXd8rfeWtjxTr2i6vrf2nU4mi1aO2a9vXvoJbX7ZKy&#10;+b9ldYv77N/rVWLd/sbty17DlqcxJ6z/AMK48beGfip4VbUPA9kNUvLO48x/D0k6I7NE1r58vlf6&#10;qJN8W9YvKV933vm+W98LPh1Za5HfyppllofhjTNT+3XVpfTXO2/SKVxFtadYlaDYzJ86s+7d8i+a&#10;y15F4O+Lh0fQ/EGl6relLNreR9PsoDKEXfvZoIZVdlgTzHD/AHG3NFt3JvZ69i0v4o61rnhVrXwv&#10;450WWytre6vZ7e+WW31Dyvnl+zpFK7q6xL8y/P8A7rL96uDF08Ty2QF/UvCUXhzwdYS+J9G019Kl&#10;n233h+0ge1t7WX7z3rP5W5WVfl+TerLs+dt0Suml6dY+BPDHiLQZ4NWudNsNTvHs9YuLz7EkvyrE&#10;jpKzf9fS7otu75N/8Wyzrur2L+FJon8S6ZruteRFPoNu7Pby2d1LF87bvkX/AFS+bFcOsTM275l3&#10;Vx3h/wAO+ANGsr2x8S6o1xrmpSxW/wDaDW/lXssTO63T/v2l2vtV1+7E+5GT7zVwRTnD35COpv8A&#10;w0lj4T8Kq2m3nlS6lBBqdi8Vre3F+6u7RXX7pkWWLz5fIldnVtz+U3z1F4f8A+E7bSrrxBo9/ol/&#10;aRaVLFAuvQTxK8rP5SS+VvZtqeVcbdqL/qtzbmR/K8v+KF14q8M/D7Q9I1h200Wl39j81ZGlS5VY&#10;E2On7rbFF5EqfLuZmdXZk3btuhpwvdZeJdGsLXSzqdhZiD+z2k82GD97ayv9miXzZZFdH3S+VK23&#10;/a211Sw9Tk5lIkWLQdA1+7txB4j068a60yVNXurq5a3SVF82f5YpU3K/yxf8C/e7Zf3uzI8a/DzQ&#10;dWn8Uz6Dp11PHY6cs8KNfWtr9hRX2bpV2LuV0+bb8sv9771X9H8ReGvFusaR/a2tRWupaYtxby62&#10;8Ms7LZoqi3uE2RRb2/eO371N3yKzMv3a5fxdo15feDbC9e8HiLTH1GZLSWyspIJZo4t3myqfK+Zn&#10;Xe7NL8/yI399a7KcKkKkY8xZ1Wo+DfDMvh6LRNI1W9udGvWuL9bmKJEsopYN7eTLLt+Vtm3bK8su&#10;xbj5ok37qw/BGs2OlavqNnp82lacZn+22GpW8bSPA1stw0Xyy7VbfE2z52X78T/61HqfRPFFzbm/&#10;v9Itk+0WYSyWLXdyNp3zRb0t5XnZl+dpUf5VVVbc23ftXrbwX3inXm06zvbqPW9JR57GOxufKijT&#10;5Ik8poF3ef8ANuZf3v8AHt20Tqyh7sgH+KdBtvAXg3w54k1uzjZry5WCDR/I+yfYYvnl+0QPbO33&#10;Gbdub97/AAtvWuP8KDRdM8bXWn6D5Mml3/7rT9T1J54ltUdnVGbytsu51VmVfl3K/wA/ys9dD4/8&#10;L6l4bfSLR9S1fUNJ0TUEbT9ZuYoHiN5LsLxNBK6qi74d29tyu29m3b64WHXLj4eeJdS1FtMv1t7+&#10;0X7K2oRyxeVJuSVGf5m+V2U7l3/dlb5vvLRTj7Wn7suaRRu/FXQ9aPi+ws9VEuia7rESRS6vNP5V&#10;ubBYkRt3zytOm1FfzfNbd8y7flrxy+1K5sZrrTLLVZLrTEZ4Inj3RRTpvVs7W/hbYrbW71pDV7/x&#10;trSRrNcpqN5ILe2jS4llVPNdt6fOzNtd5Xdvm+87/L81SagPD8OmzW0+j3ukXSoyQ3Hn+bOZVPzL&#10;LE20bf4dy7cbf4vmWvUpx9muWQzm4kuY7cxeTIVvE3orBhv+farL/e+bevf+KtHWbZdKvoI7aZ4L&#10;yO3+z3Mce5XSXZtdG/dJt+8ysvzfdb5mzVjwxrUWkX1ncW6SLqcL+bZ3GQi28+5Nj4VGaQLtbC/3&#10;trf3lb0+3v8AwnrNraT6p4OttNhsGVbpS+wTt5SLFbp5TRbP4md52Z/kdty/MlXOr7P7IHmPhfw/&#10;BrTu1/f29jbCaJZJp5f3rqzNnylP+6fmbai/xOu4V618MZ4dNvrzw/fWOrX+sXl9uvrGxu5bf7Yj&#10;L9112NLKq/eZV2uyyt977ycrc+LIL3xPqGs2D3kusRXd5JZanZxPvn81f3SS7ZUaIxfvXVhvb+H5&#10;lRa9S1b4QRaxd+H7bTIkbWotP+wNDYrFLaT+VErJPFKrxL+93b92/fu3tt27WfzsVUio8s/tCken&#10;rpupa3a6vBItl4fTS4mlea01OWLTL+CJH+yytFsaKKJP3TNEu3+NnT+GvnXx14i0/T7uw0/RNb0O&#10;6/tu0V9USPTk+wadcOm1fIVov3G3duaWJt27O5UKbK2PiR4uSw8La7oo1aM3UsiW7vbSSXVxeSqi&#10;NK/nrP8ANA+9v9b5v+wqfOsXkV/4ym1XTGsb1I2QRQLby2yLF5UsW1BI7bNz/uwy7cr8z7v97LA4&#10;eSXPIZmNrFqwvHntItSubpkka6uvNWWNw259u2Xa2/8Ai3j/AHdvWti48WaXp11Zy6Ho4tEhRFmi&#10;1XyL/wA1lffnmBNv+197P3fu/LWFPCum3DfZ7qzvh5Q+aNWZPmj5/wBYg+Zf/Qvu1j17nLGRZ1g1&#10;iDWfEv8Aad/9gtI1XzxBDai3hlZE+WLZb7dm9lC7vl+9u+WvT/DHxCt7X4YeJdQgg8SXPifm1i1q&#10;1nVP7OiaWJkSWdG3up8r+JFX76r975PDrpXWd1fyt44+Qrt/8d+WvU/Bfwo1fUbXVUvZG8Oz29lO&#10;0llcRypc3mxFn2eV/H8uxvl+7hGZfmTfzVlCMeaREjZ8J+F9TXxQNb8NeKoL64utsWn6xevJayzT&#10;7Inlibc3yN8/lfM/z/wbt26vUPG2hy+HbfwdqVzpNrc+M5Vl1Kz0LTGgtUtIIvv3E/lJtlgdINu7&#10;ci7E+VmXdXL6T4xtPh9p1w48EXVhraGLSotLeeB7LUt6F/38DJ5srbmT5ov4XT5l/dbua8W+P7bT&#10;fEH9ow3dy2rT6ldapJY6dqFxCthdSsTKu5kVm3IET90/zfP+9+ZdnluNSrU5uhB9MeHG8SWcd14l&#10;1Lw7d/aNWi+322iPc/8AH429Nu75P3TI/lff+VfNRV3PvrhdP0XxJ4q8H63d3FvP8OrS61dxPJLa&#10;v5st0sqeVF56sz+UksCpv8pdjIvzSu0u7I+HVk/iTWkuvDmt6TNPBY/6LoTtLOksCbJX82KWV2iZ&#10;JfK/492Zm2uyfNE270P4dT2mh+PvFujW3ipr/X9Xg3Mkun/Zre/utyRRSwKiM3+tiuGdkXbtZW3S&#10;15Uqfsefk3AguNUX4beD9U0zTdLS+lsLz7Q9qthvdtRli8pHfzdqrEzOvlbE+ZU/6apuf4Y8Rt4y&#10;8Ja1DoTWzpp18v7nxM8Us3zRfun2bYlb+Ffn+X/Wv+9Z9q8Cbmz8NWvjvVNP8U6b4heTUJbqLzdH&#10;+z6fdW7KsUsqtKjK6xSuqRKrsqtF9x1l+X2DwPp0fgnQL3WPDSJNLJAsF5fSxMs2+X9788CRIsTb&#10;WRWZf+eSq3zrtXjxVKFClKcv62A4Oy8X2XgfW4v+Ea02TSrWJllntHg2efP8jbpfn+bY6/In8PzN&#10;/HVO98Uz+Jp7ddRub+88r5Inu3Z9if3E/urT01qO7d5ft39qy7VRd+7ftVNqfe/h2r8v+zVe/wDE&#10;0HlfZmg+zSrXzFWpOrK0lqdHLEh8VaIyRJc23yS7f+AVlaampQr8yttq7I+oTW+ye53xf3Ki1HW7&#10;u2gRVXZt/joi5cvITyl3Tdd1vSrp20+Pf/eSWn63qUevRebeWbW1x/0yX5Kx7bxY7pEq3q2z/wAX&#10;y/erduXvLzTvPilW5i2/fVKcnOFoyQGJpuorbMkds0u/+69TXH9nzXG7UN3m/wDTGsmw/wBMuXbz&#10;98q/wf3a2NRhtra1Sdl+0y/xbKuS5ZlFuzSxhdGaKea1/uJTks4t8ssEDPF/D5q/cqK21hfKSWxZ&#10;bZ1/v0+8vJ7eLzft0b7/AL1cr5vhA1Ufw5Np3kXMEv2v++i1zqahbeH7/wAqNWeJv79QteXMy7ra&#10;RUb+/WFqSXv2xP3/AJ3+2ldNKlzrlkwOq1LzdS+dZ4LaJv7ny1HZvHpcv725+07v9qsHT/IeVE1B&#10;mT/gVdBNbaU8SLAv3f46JR5FykldNettH1NJ4LTfL/tr8lauq+M4NVtfLaJbZ5fv7Kwr/wA2/uU2&#10;3aw7f4dtZ8tmol2zy/O33Xq404zigOt0uzax077VF++qK98TSvaui/uXrP07xCuiv9maf7TvrPv7&#10;n7Tc7Vj85W/uVjGlLn94r3R9nr3+t+3SSTf7jV0dpqOl6tpaQLdt97+Fq5yF4tI3Lfaez28tUDpF&#10;k8v2nR5/sf8AsV0Sowmr/CB0WsaPBpeyS2vmf/YZqv6bolylv9sW7Xa33k3VzVrqUaXHl6grXP8A&#10;t7q2NUMTWqfYW8lP96sKkZfCOPKWZpr19R32iq//AF1qSFLuGXddssO7+BawLe/vrP5fvp/erahm&#10;fXryJJ2+zJ/fesZU5R0EXdNtvt88v7//AL7amJZsk7osmx/78NVdY0qPRZd1nfLNv+86UQ2dzNB5&#10;9pP5y/xVlydeYDpU0dksHup9QieJfvJ5vz1labBBqksqbvJi/hesf+zrT/lhc/6Q33kqxczT6bAm&#10;V2f3qUofygRXMcelXjxpds//AAKqiJP5u62l+9/erYsZvD9/F+9lWGX++9RXOj/2ddL5cbXNu39y&#10;tua3xAJO+q+UvnXjMv8AdieinzXEekN5jWzRb/79FLnb1UCz7LS5Xfv++lOS/WZ/l+SuS/4Sfzl+&#10;WiHxCzv8u2v1LmMju7OZPN3r89aqXi79y1wlnr0uz7y/7lbdhrDO/wAy7KAOtSbzl+989Vb94oU/&#10;f1Xh1JdtYmsarvoAzNY8qbf5TbK4+/ufs3ytLv8A7tTaxf7Fl+avMfEnjBrOXav/AI/XHKXIWdBq&#10;WsTw/N57J/sVzmq+M5blNu6uQ174i+c/lbW8r/YrhNS8bR3LMsEuyuOVblA7vUvEKp92dqx/+Eqt&#10;vP8AL+0tvrgn8SQPuWWXZ/e3vVH7TbQr59pL5z1zyqTkB6dba3cvcf6NL5z/AO3UsPiG5muvInXy&#10;Zf8AYrze21WD/W3MsiXH8OyrX/CWxeU6I2+X+/WPNMo76/v1/wCWs/73/erkte1WSz+WB/ORq4yb&#10;XZLm52yu3lf36fd6lB+6+yeY7/xb6mUJy3IGalMv3ml2bv7n8NZk1+tu+6K5aan39nPs83zI9z/3&#10;6xf7Ivd25pFrvpUocurHzSLT3k6/vJJfkotr5vM3bfl/hpiaa1nA7SN53+5VvTUVPmgX5m/v/cra&#10;XKoi94fDNepc7vmSKrVtc+dc/vYt/wDdd6ie/mhuN1zt/wBxKr6vftcLvX5Kx5ecPeLt/bTzXDrA&#10;296qwzXemz7mkb/dqvputsn7qVWT/berV4kH2nd5/nN/fRqOWUPdkA2a/luW/f8A3W/jpkKZbbu2&#10;RfwvRC8VmkrK292qL7SrfNPBJ/wCq5f5STad2ht/Mlas19XXd+7g87d97fW3onhPUfEkX2mxsZvs&#10;vzr9pl+S3+X/AKat8tbmm+BraH/kJ61aQ703rFYxPcOv+/8AcX/x+qp4aUvhiBytjffaG2sWhRa0&#10;LKG81LUYrPT7OW8d/wCCFd713VnZ+HrZ38rTPOeLY/m3zNLs/wCALsX/AIA+6ppvE95DE8EU/k2+&#10;53W3t1SKJd3+wvy12xyyUneoHMY9t4M1WFf+Jm1to8W3/l7l+f8A3Nib2X/garWrbaRoNg+5vt2s&#10;OrL/AHbWH/c/jZv/AB2mPNv8pVVv7/8A9nVdHWFv3reckXz7Ntd9PLsND7PMHMdBD4hXTZbeXSNM&#10;trB0Z9lxaQfvU/v/AL1t8v8A4/VXWNVnubh5ZZZ3fcqNK7fPWPNqqo+7+5/AlSw/6Svyxedsr0Iw&#10;hD4SDQtrxfs/lPL97+438FSvcsi7kWL+L5KxUhl8123f8ASrvyp91fufwbvuVoSfP/xH8Harpuv6&#10;jfPG1za3U8tx9oiXdt3Nu+f+7WBpnifUNJtXhtpDHG7Bzt/9B/8AHV/75r6a8lnR/m+/VdNNZ4n/&#10;AHUjxbv7v8dXGXJ7xXxHF/DX4harqWsabaazdXlppM8uyfVLbT2uHiXb/cVfm+b5f/ittd/47sPJ&#10;v0/sbXmvfPbzZXlgZotuxPkXzfKZfn3fwfLs++y/cSz0qe8+W0ileXd/BE7vU1//AGVpu/8AtXWr&#10;a2dPvQ27faJX/wCAL8q/8DdaKlf7UphGJg2fhiK885ry5nvNm75JW+T5v4Ni/Lt/76rY0rwlPcss&#10;Gn2LTOq/KkMW99v+4tULn4i2Om2KNo2i/bJvk/0jVHb/AMciif5f+Bu1c5qvjnxL4ks/K1G+lS0/&#10;58bRfs9v/wB+k2rXl1cxpw+H3i+U9I1KHQ/De9tX1y2tpfuNDbt9quP++IvlVv8Afdayrn4naYiu&#10;2i6G158v/HxrMvyf9+otm3/gbtXGWPkTQRLO0f8Aufx1Mkdj9s2yq0MX9yvEq5rVn7sfdL5S5f8A&#10;xF8R69E1nfXOy083etpbqtvbq3/XJNi1kb5d277m+tW8ttPuflinXyqq/ZoLQ7bZ9/8Av15FSq5+&#10;9IOUpO+qef8A6Nudf7r1paJNrNneLPPAtzAv3on+49RQid5Vinnjtnb7qO3ztW5baDPeabL/AKSv&#10;/AGrKc4qPLJFxLdn5v224vFto7aKVf8AVJ/DWVqkFroUf9oW0a3Nxu+49V3s7nTYkWJ5U/36Jvtl&#10;/F5W5X/3KyUtfi90uPNzEVz4hn8QwJ5kH2Hb/wA8qsRab5NskljLJcy/7a1oTaNdeGLW3lvbbyYp&#10;bn7Fvf5ts+zd5Tf3W/36sWE2pfatkaqkXz/I67fuu6v/AOPI/wD3xSfu/DH3RSkYlnDrP9qfN93+&#10;5urTRNe1ufyktlRYv9r71aD2MWpT+a8n/fNCTxaO7ss/z/3N1YSrRlL4BxE/4RjWnXbLFHs/ubqg&#10;/wCENnSXbPBGn/A6hfdcyvcy3ckO77u9qW3fUEn/AH98s1v/ALD1SlHoEoml/ZujWzRbZ2S6X+Cr&#10;FheMl9Kt3+5iVPldKhs9HgvJ03Tqm/7rvVhNNezv3WeVZrT++lccvflzFx5eUzdR8XvY3HmxPI/8&#10;P3az8f2k6fZpWmluvvI/8Nda72Lt5VtFH/wNaiS5sbO4RkWLcn9ytLRhH3TM5pPAepWdxtnuWtk/&#10;2K3bPwk03+jfbmmRv+Wu77tbFzqVtrzeU25KETStEX5pZH/4FS9rOfxDic/beCtP026la+8QXKbP&#10;uolW/wCxNKvJfl8R3Kbf4Ep2r63od5B5DWdy7t/GlUtLt7Zf3UEbIn+3Vyqy3EWrnwxp81wn2bVZ&#10;/wDfqK58GRXivu1eb5P46sPrzQwPB9m3/wC2i1XuPElzZ26IqL8/9+s/aS5h+6Ms/BNikDr/AG1c&#10;/wC/T9B+HFtpt55qz/aXb7sz/wAFS2eqrcwfv1/e/wCxUSfZrxn3yzon+w1byxc/tCNu/wDh7/bF&#10;wvm6vJbIn3vK/ioufhvFCvlWd83+/VHSoZ0fbbXLeV/01at7TbmKG42zys/+41Z/WYylyk8pyj2H&#10;ifR7rbZ77m3/AIneq/8Awk/i6ad4/wCzVmii/wBa6V2et63Lc/LbRNDEv8b1U+G+t6V4YuNVW5gn&#10;mu7xdivL9xa6qMqE5csy+Ux7PxbbalL9hi+S7/i31Y/t6fTbpIvKiuf+BVx+seHpX164inb52bfv&#10;t6Wws4HWW0gkkd/4ndqyqQpfYDlO31LUp79ot1nH5X8SV0dhNpiWqRRwRWyf7Febyabc6bAsf9pw&#10;bP7m6pbO7jtP3v8Aatts/uO1YRhy7GZ6Rea3bOnlRXLTf79Z+yB9/wBqbzrf/brnJte0PyPNaXzr&#10;tfu+U1Z//CTt5W5om2fwVnLml9kDobOGCw1L7TBB5Nr/AH0q1ZvbebLutov3v3Za5JPGdylr5X2S&#10;R/8AgNEOq3iRebBbSfN/fqJUpD5jtb+zs3iRV1We2dP7lW4ZpX+WLUGf/bdq86HjKdEeOO2aa4f7&#10;3y1DYTak67tsqM7UeylGJfMeoXKeTPE0squj/ed2qXyZ3l3QSqkTfxo1cBNYavctErMz/wC5Utzp&#10;uvaIiT218vzfwSvWUoQn7smQd79j+wXXnyy76ff/APHnLLA3zt/BXn4m8T3K+essabf+ev3KYut6&#10;o77tSnj+X/nlV+y5EI27Z9eSLzWiVImb+9Wk80CWu2eXZLWVYX/2/wCaWfZE33d7VLf+RZzpE06z&#10;bvuulLlHzGg+q+TZutsvnP8Aw76r2c0Wq2u253fa/wC5Wak0Dy+VErPM/wB3ZWxYbvDyfaZ7Znlb&#10;/ZojQL5ij/aTaJdboLyT/gdZr+JGe8ZpbZU3f8tU+/V3Xtb0/UoHlazl+0fw7Frl7OwufN8yKCT/&#10;AHHqY0uX3g5jpftkU29X3XPyffeqtjaRHf8A6XIn/TL+Cs+zvLyz1RmWL97t/jStK2vLlH3XkSzb&#10;/wDnktR7OQc3vE32mxs50gZvtnm/wP8AwVLqQ03S/wDVNv3fwVU1JLab96ltOjr/ALNLa+HG8Qb2&#10;RvJdf4HqfZhzDobmX7Qnz+Tv+6iVp39tG8H7yBf9p6wZtHvIX/eSrsT+5USXN5ef6LE37r+5UckR&#10;Gno8NpZ3u6N1f5vuVu6r/ZiOk/n7P72yuPttN+x3X2Z1l/3P46aul/vWWdmT5vl30pQjOQe8bFzq&#10;unzOnlR7/wDbqf8AtWx8r5raP/frn7nTZLZ4vLZasw2MdzKqStsqJU4xAu3/AIj028i8qCDZt/jS&#10;m2fjKHR4vLg09Hdv49tXLbQYra6iiglgdG+9vqbVdEneKVZVg8pF+XYlX7nManJaleSrK1zua2lb&#10;+BKf4fhub6/iuWlZ9v8AfrXs7BrnSfKjaD7/APH9+pZkawstrRN5v8PkrWnP7vLEz5TN1Ka7v9Tl&#10;Wedni/hSiGGXzfsyL97+N61fDdnpuqh/PZobpf4H/jq3/wAAgP9/AAj0+t3m3a1nap/f+R6zcve5&#10;TQqTaZbWLRf2rOybvu7PnpYfD0GpXn/Eq1ed3X70T/IlaVzo8sL+V5TPEv8AHMtZ73nk3SQNaSIm&#10;778K1EZSAtaxok8Nr/xL4le4qhpFzq8Mu3Umbf8AwpW/qsK6PbpqCs2zb9yqYv8AT7yWJt2y4f7u&#10;9qyqc0YcrgVH/EOv/tcy7VgW32/8taiRJ3s3lgla52/JWxcxWd3AkGpXO9P+ndqz00ufS1d/D99B&#10;5T/wXDVz0eWegpSkVNBhu7aVpI2Z2b+Gtp7me5V/M/cy/wAKVhWz6rDcPLPfWj/3tr1oXNzBNapL&#10;u3y/7FKvRlzcw41CS2TUrNW/tDT1f+7UM+otdq/lWawutCfEK/s4vKkjjm/gVNvz1fvLyCbS/PZf&#10;nlX5kT+GpVOpzc0oFy5fsmdB4m8q18truW3uP4nT+KoZt2pS/u/++6dpthPqtuq20a/7W+pf7KZ9&#10;WigaeKH+981aqgviiRKoReStiqM0Szbat2cy6rLtXT4of9tKunQZbO6RraeK5+b+9V2HyLa6lnZl&#10;811+ZEqo0akvske0ic3fXdtor+RbQLNcN/DTrO+gezupruPybhfuptrTsLbRra8a+sYJ3lT73nVD&#10;qV/JfvLLbRQean3k21vUwsox5gjUMPTLiS9j+0tG1v8AN9xK1JooL6VIrnckX9/bVWw8VahYfeig&#10;T/YdKff+IdX1W6iZvsyP/DsWuaVOTnpoXzGrYaRbTM8S6vJbRL91Eb79WpdE0Ozi8xpftMv9yufu&#10;fAly6Jdx3y/aJf4N1W9N8IaxZp58s8fm/wC3RLDy+zMiNT+6bqLo1nYS/wCgr9qb7r7a5i8hvtQl&#10;iVmlmT/lkm37tbs2iamkP2vUp4PKX7vlVcsPENzpsW1VgdJf9VvX7lctpUpS5viL+MwIdH1Ca88j&#10;+z1uZf771tWdzPZtt8hZnX+//DVRNS8Ww67uSS1csv8ABUzpqHlS+ev72X/Zqm632LB7pEiRX+qb&#10;vKVPm/e/7NP16z0rTWSTTbtrn+8j1Xhtp7b5pV+9UVzpcVzcq0s62yff2vWfvc3vBzfyjLiOPz4m&#10;Zdkrf8tf7tS3V9PaLujf7T/v0/VLn/VRQR+dEn3tlFtZvPBLPLPHZ2kC72e4bZtqYwlK2hXMMs3+&#10;3L58srW3+wlOub+e8uIYr62VIl+7Kn8VdHpvgn+27Xzba8g+T78W6qmvW2meHvKgVZHf/lrvqnCU&#10;felAkVNE03YjW15JNK3/ACyeq/iRLnR7Gdr3zIbfymT/AEdm83/gO35t3+7UOleKtPtW2fZZH/20&#10;ryX4leFtc+KNvqmpaXr9sPDYby5ItQdkii8r7zK2z+8z/N935f8AY+Xvy/AyxmI9+XLEwq1IxieJ&#10;/ELX01DUJlaxi0XG2D7EkW3bt/jb+Ld935v4q5eC4urC+guIrjyZx/qZLSTayMv8Xy1seJvEsOuX&#10;1vd3dozao0udRuSU2XR3dUiVE2/L975vmZt3y1g3HmNa2rMqW4gXZGyLtaX52bc3+f4a/bKMFCny&#10;o8yJNDZxy6jEkc37x1V2+bdt/vLWhpUTXkotPtfkrKzKr3Dr5S/L/E/8VUNXvZLqZpVjjhaM7mlt&#10;yEi+b+6q/Kn+6tdX4cT+1bGXU4pZLG8WdFiLkeQ3/PV3/vfL/s1UublIkVdY0G4sdE1CFree8Fg6&#10;rc3T7ytr8+xNv8O1mV1/i/8AHa7v4YfD+XT7LVPEp0DUtf0ews992+l3vk+Wivsnfds/epu+XdE/&#10;y/eb5d1TeG/Fthr3je6i8ebtSjvLdmub7w/Y27y3Cy/3m+6qp5u5X2bkZUT5Nvy9f4X8YeFPD9pd&#10;+GTDo+l6m1tFcwTrfXVxYpcfeaLym3r5+yX7+5PKZPvq43Nx1KlTl5eUR5l4u1eTUNX1OTTNBuPD&#10;5V38jTooZVgXYkTXCLE/m7l2r5rK8uxEfb93bXtdz44+0/D/AMRePNR17TdS8QSsmm213DpiWvkX&#10;n2WJXSJ0idPuL/rUZNyp97b93xC/+IGgaNrFvbW/ha1ms7Ob5H1KSadZVTzUXfEz7WX5vu/w7FX5&#10;tp3c46+GV1/UIpdcuRosLSyWsdrp5ZvNdf4EeVNqrtX5t+75V+Rq0lQjVRue/fFHxnd/En4PzWel&#10;6rda5YT3iT3d3O22aCWC3Tf9olWD/SlVNrbnbcuz5WlRa+X9JkjsrzzYrlku4od8E6S+X5Mmd3X+&#10;L5d3935v/HvavCHxF1fRPhF4g8PIdA1Gwv3dt2oLE/mqvzysyP8AP5v+q8r7u3Y/y7tjL5949vbH&#10;xhq097pmlWOhASJE+n6bEvktPt+dov7qM27bFuaqw8fZRlSDmOki+IGo6b4YJk1/T7KXT2WDT4tF&#10;tIGuLeWXfLNKkrLvRd+VbynVd0vyNtXZVzxNq3hO80j+1PA2j3vhW+t4ZVuTpMt00O95YGSJ7iWV&#10;mkCxLP8A8sovm2f6371cIur310kGlajqEt5aLIs7W90WT59uX+ZN399/++2b5WZqj8S6XeeFWNrP&#10;aWEP3o4jFMjylWTlm2tu7/xKu19y4XayVpyx5rC5jYsL280+1k8S+ILC215dUaSyg1LV71meQ4CG&#10;4SLesrbV3bZWVlVv9pa9L0n4iRav4xvJdNn17XpZRHLbPNKbh2gWVWuLdU83ei/NdfxNLt2bdu52&#10;bx/wr4VtPE/ibT9Oudes9EkukZrrUNYZYbSJ9zbNsqt86t8q79vy72/hTdSaTqTfb4bJbyzWa8nS&#10;2RZkVNNiSVdm9y33WU7G3bf4NzbqVWhGqXKJ9iXyarrenWieCNcjvP7Z06LUtO06XVZ7K7s7iC3S&#10;CX51dFbzVd03oirLvl3+U0W6ut0ZPtK2+s+LIF0rw1fy2vm6Tcbnu/tVzt+SKXdtiXc2/wCX97/y&#10;1dld91fM9ujW2i+Byy/8I+k8cthFrWn3Oz7Vbrv86bzdysvzTo2x4m2qu/5U+99HeFvFN5DqeofD&#10;y+1dNV8RfZm26zcWsFvcRWsXypv2unmr8yMqb2bb5u/b91fmsTSlCNkZxM1/+Ec8fapaa7omhz63&#10;4we88qDU/tkSPFufZE+7zbqJVT7u91ZmZfkRtm6vBbOLUtV06/1DxTpX/CTfbry6dLK4vLj91dPE&#10;jo6JAvlK+5W3Iyr97a2yvQfi5rHh+fWYtN8G6Xo+pDSdQ8m00K3vls4ZVn8pG+1Rb4pWl+1RI3yO&#10;y/JFu2/x+dSeGLXwl4Ytte8Si28J6hFLOulXMU76h9slt2dbmD7Pho3SV3Ku3mrFu/hXcy13YalK&#10;MNDQPEenXaeF/EL6zdS6FPe27No0WsDzJtUi8+Vpk+ZZW83z4t23em1pfvN8u7C8X6zqHhjT5NMs&#10;RrGhwRRQWy391dStvn8nZcW/7p2iT77fL95ViVflrnJfGE/xK1JrDUPEA8MWN0sssi3c00tl5u7c&#10;ioiI7Imdm7fu+4zszNWJ4svbQz2Fnp1ykltDG7vbmJEignZ23qjb23rtSPa7M25f++a9WnQkl7wc&#10;p1U/ju7XUba/8Q3mrReIIHVIdUt7aLKbNiPtRkT50WJY/vfe3f8AAuU8Yagl5ql/fWyxtBcz/ful&#10;V5Q/39+/y03bt3zfL/EN38NRa94zutXsrUtGLSRQ8Urxzz/v1Ztz797tu3OXZvdqyZ7oajdsLe2j&#10;hjlTbHFFvcQD721NzfX/AL7auiFOMfeCJrnR4dbMuo6lqcOltdCJ7bzogkTs0uxvkRfliXbPyiMq&#10;eUqfxLXoPwPs3n8c6xd/ZQ7aZYytYrpkSxJdM33LdfNgdn82Iy7d+12UN81ecR6aklrHaCO7vZJU&#10;UWKIiqnns6q+7727/VOq7PvbV/2lr3Kfwb4k0b4Tz6NNY3UOq6zf2sDJfz4W3td7bE+yr/qt07Ss&#10;n95Ul+Rdnz5YmpFQ5P5hnP8Ahu017VdfurKWFdT8ORa3atdXFtaxXaRPhvK2tAdvzr99Udd23a0q&#10;bt1dp8KhqHjFNFbStUjsEs9Iv7UzW8rrLZ30v7rzXddzRK0SxbfN2p8m1F3JuryGG4TTbLw/YeHd&#10;Su/7YhuJXvJpj5Udu7u6oqNt/dbYkVn+b7z/APTKuns/G6/CDx9PbeENFtJpfsTjzIpbi/WVmiZ9&#10;6LuiDxc/xq67fm+auSrSclyQ+IRzXxO8LeIbLxNFN4yl33+ozOY7syxNb3D7j5n71X2phti/N8yq&#10;25tvyLXr+h+FPEXhnTtZt/7En0++tp7aK81/TJZbe4KRbNjxQRRfdi2vuZFZWVn++y+bF4P4l8TQ&#10;a1rAn1D+0Z9Njd4otKm1F3eziTd9niWWVd21dzfw/dP96uz0P4kTeErQaehaVIVnivNKfTl+RY03&#10;xbnb95Ftlbayfc3I7tv3tu0rU6ns4xiUSvOfhh42vZNLu5S1xc/ZYruTSbV7d7Nbf59vlFt0vzL9&#10;zb/C7MrN8mXdW114X8G6dLrmgSN4X1a+t5ley1Pcvy2v8aRy7Fl2zLKvmorf8A3LXU3thp3iHUm1&#10;h9O0+w+z6bBetoy38rWu6WVYp7hG37PnVf8AVSyxbtyf6z7tWNKvNG+JGmaV4cTw2ZLu3kgSXU9O&#10;d3+1W6y/vVuNm7yoIk8r5vm2bF2ttfdUe02ly/4iRbn4a2uu+JZtV8P3Fp4r8OxW076gknkWT2he&#10;V227WlVf4l+ZHbbnd8u5Kpw6dY+IJJvDOp3Oh2EFnBLPA+iGJ7i6Z5dyRKn2ryH2s6fK3zbN/wDE&#10;rbWa74y8WXeixaS9va2MtnqTyRKLyBJ5yrT+b96Xa6jbtRki2feVfQ6ieBX0fwXb+KrfxDe+FFvr&#10;r7baQXN29ubmGSJfk/5ZM2138rzVRV27237Nu3Bc0f4nyEafjLQbj4hPdPqL2kaQWdsi6stxbJud&#10;YX803Uqbnz5qxP5Xz/Km3923zLzni+9Pxb8NeIdTQRSeJGkilja0sctqNmrIhd/veQy/K7fNt+9u&#10;+8lYVld61pOhardtaAaVf+RFeafeO0g1O5/vfu/usk6bv4f4kZv4K7rQPAOjaXDo0sF1rmjSxX06&#10;M1ov+kWk6vt3M/lPKv7hdjKsS7pf4dqVGmH5eeX+ED5pzd6Fqh2SvaX1pJxJFJ88bL/dZa2J9c1I&#10;6Za6Nf3839lRReZBaW8yeUu/97vdV+83zfxfN/3ztr0nUvgm+r+IrT7P4jjt9V1O/wDIltNbhnt7&#10;i3laLzf3rOi7m3q6/L/Fs/v/AC8RqngfxJpV79i1HRD9rs7N5DZOipL5X9/au1327y275vuf3Vr2&#10;41qdTqamavhr7E0YnktbqIxvI00dxFLCiMjbPmST/W/I7LE21vkHytu21s6bdXFrM2iaDZxS3Fz5&#10;cG4232ieWV+33nVtm4qrRL8/yNt37dvPw6a7QXtzNbbbKBvLmaGPe0cuxtmTu+Xc3+12Pytt213v&#10;hHXdCm1OdV02fDwCSOHSlZb3zfvy7JV+5HsaZdvzfeXcvy7lVWXu/wAwjtLLwZHN4fg/4SXUtH06&#10;7u9QfTrz/R5WluZ/tU/zM1tK2/nzdrMi/NFEvzJvrQ8O/EnQ7i4ittWvNZm1LSbmCKzuNHTY95BF&#10;P5sHnsy7mZH3y/dX5f4typXF+B9HstTsn1aXU7S1EkVxZo2q2Tvsg8p181Ug+ZpViSdv4l3D59vy&#10;7+o0r+zbDTJ7WwGp2mqWc3m3tjrqve6fb3SxPFLeSxNFwrL91vmbfvVkVFSvKqRi1LmEdfP4QTxH&#10;FqmrWVmsOizwy2+kWsi+bp6o27zfNil8qS1Vni+aVGXZ87bf73zxpenx2C3a2luPFuntbF9TjtRP&#10;ElqyzuisjfxNs2sjMrJ+9+ZG2tXvllHYeND4h1D+2bOG0uJ/NvEtbmWKJn8pvkl8pHlaL7zRfMq7&#10;vk27l2VxPxJ0zSRcXfh8aO9/r9z9n1DT7+1kkuU+zSRJu82R/mbYqLsWJpV3Sv8AO7KtLBVJR/dM&#10;ZyGq+LrjRPD32CDS9BktNasDbTy2EknlPtZWidkVl2To3z/N/DLtZdvy1w+r6Fe6E0Ntf2f2Wdo0&#10;uFZjw8UiKyd9vT/2bd92tTVpUvb19V0Lw+NFs9MZfMWATziL5/kad5Sy7t3y/wACtt+4tZt7cWF/&#10;b3F5PPdnWZJXeSNoVeKVmbO8vu+Xv8uxv975vl9qEeUZnfYJkuJongcywht8f3WUr97/AL5q9qEu&#10;oXMsmoGO5SKLyoleQu3kIyfuU3N/DsT5f9lan0rTtWitrzUbGC6+y2aql3dW67kRH/vf7Lf5+9Sz&#10;6f8A2fp1q1xEYbxmaSN7hGCKiLu27GXa2/I/9m+9VXiyjS8b/EPXfHcOn/2jqEs9hpdvFaWVnNPu&#10;SBViSIuif3n8pWZl/iq54b0u48WJBa2MFrZ2VtJB++upFS0s5Zdkbz3Esqn5G8r7n3dzfL/cbCOi&#10;XE+j3OvSpDDE8v7tcInmsW+cJH/cX/Z/x23La0n8R3bzeba6FZfZ2aJGuWSIrGgV0i81/mZt5+Xd&#10;/E1Z+7y8sSD3DwbdXHwE8QWX/CXaINWt73yIrO/t3W62WrbvniWKX5kl2rsZvlb96yozIy11Hh/x&#10;bongnw7rOo6Lr1zbL4l82U2ktnatLFdRJugi3bbje6vKiOrrvZLhpfkZJd3ntt4w8M+F9DsdV0XV&#10;ft+trefZ9V8kS29usHm+an2Vvs6NbRuzPvWJldf4VZd9bWpeK/CjW2gaBNczaVpFvdLcS6bc2rX9&#10;lJZtKs6vFK6pPt2rL/Bv2z7WfbvryKlO8vhIF8WakfBv9talpmkF4b+z8q/8qfzYrCeX7OstvOyI&#10;kSMksTuu1du54ty/ukr3TwbrHhq3T+w1u/Cul6ff3iSt/ZNysVpFOv2VXiiVn/es6faPn/1sXmou&#10;/wCasLwJ8L9Iv/CGnvq9jLd6VdNdauqXFtLdJa7okW12fvWZovKRdzIjbtib3X5K5fXvHmp69osX&#10;hbULOymt4Jf3Es1im+JVZNrq7bmRvk+b59vzuvyr8teFiq9Ka5AN248Oafcwza7HLZ2cthK9ur6f&#10;5Sw6j+9f50i37kVE2J91t3yf3meuJ8Q7tUunljg+7/FXTeJtU1K6ul2xxta7fKiRdjyrEv3Ed9n7&#10;1kX5d7/NWNf3ipaxQQLslb72+vlXU5qnNE6/smfp32u8+RKt7pbe8iW9i+T+5/eq7YeHLnTrX7Va&#10;alaf7jv89aFtqqzTousr53914qico/ZA53XRprvu+yRR/wB35au2aSXNjtgn+zJ/zxVq0tbsINa/&#10;dWdtL5S1gW3hW5N1ttJ/Jl/uO1EZwlH3pB9ocmm6fab2in/e/wAVV4tKtryVmkvZERf7lTXGgrZ3&#10;W25WSZm+95VWLOGCxumaKCWH/rrV8+nNGQHP36Y/d2zSeVu+Z9tX47pYLNP3f2iVf4HWt77TpuqS&#10;/Mse/wD2KrzJcWDN8sb27/do9vze7KJPKZli7XO9ruP7Mn8KJT7aztLmJ1lnaGX+GrF+l39jSVVV&#10;4U/gSufm1Vr6X5LaRNv+zWsYyqe9EotPoLTXPzPviX+Our87w5DpCW3n7LpP7i1yKW1y7os9yrxN&#10;/AjVNN4evLN/tNttuYmWrlHn92cjI0IbbTdal8pZfJb+/VfUtN/s1/K/4+f9uqmnW1yjbWZUT+LZ&#10;9+uo0HUooZ3iXykf+/d1lP3NtgOSt9K86X91G3y/xutaGj2E+pXXkQfJLXZX7y+V/pUto/8Ad+z1&#10;zTvc6bBL93/Z2ffpe25w5Rl498kv2G8iV9n9+siaaXS7ryo7Jdv99avPf/bIv38cj/7aUkOq2tsn&#10;lfZp5quPblAdf6bd3ln9ptrSP5Fqlp139sbyJf3Mq/w1039u2N4iQRebbf79c/relafYzoysyyyf&#10;xU4Sv7k0BpXOiXiW/m7v3X+xTYUX7K6tLUMOsT6ba/Y1bzv9+rFnD506St8ifxb6ynEDKWHzpdvn&#10;M9TWcv2G+8pp5LeL+4lW7+7ubad1W2b7P/e21a0qbT7hNssDO/8A4/TlK0bsghufsX2lP7Pld7j+&#10;/tpr3k8Mrrc/vpW/getd0azTz7OJUi/uOvz1S+0wapf27TrsdW+aseYszXVWfy57JbZPv70WtrSt&#10;bg/49p5WRP4XrV1ua1e4TyNrptrCSzi83dKvyVlKcamkijYv/sVyiJ5v2hV/v0VkXOm2xVWSfYv+&#10;9RWah2kB7FbeIV2/e2JWhZ38W7crferzyzvFf+JfKro9NuVm+X5a/T4yGdrpt5F5u6JvnrqLO8km&#10;/i31w+m+R/qm+SX/AGK6BLyBF+WX56vmkB1b6rKibdtY+sa3si+7WTea3sg+9XG69rzQ2/zS/fqJ&#10;SkBn+NvFTIjLE2yvF/E/i253os670rd8Z62zxO0W3/frxXxJNPM77p2rzpc058hRpax48azldVi3&#10;o1cld+IYnd2VdkrVj3i7JNzSs71RtniffLL/AA16VPDQ5TI2ZryO7Xa0vnP/AHErTtj9ms9scvlf&#10;7Fct50vz+RGtSWc2seb8sUb/AO/WsqHNHQDrLN/t67Wud9Nhb7PO67dn+1XPxPdw728ryX/2atWe&#10;vN5u2SPe9csqEl8IHTJMzxfuIPO/2Kcnmor/AC/Z/wDYqrbeIWtlTcqwo/8Acq/D4qVIHZrZbn/f&#10;rz5xqLTlNSrd26+QssjVlf2rHu8pWq7N4wR5f3lsrq33UrNubxJvmjto4a6qcJfbiTLlK1/9pT/V&#10;SbFf+D+9TbW+1KGLmFnRale2u32NHtf/AIFWnpum6vrH7qz0+eZIvkleJPkT/ff+Gu1fDy2IMeHU&#10;57xPM8z97VjybuZknll+7XYWPhOPS28/ULy0s3/594f9Il/8d+X/AMfq+ltpEMTtBYz38zrsb7XL&#10;sTf/AH0Rdjf+P1rHD1J/DHlA4Wa0udSliXa1yrNsVEX560k+HuuO8SrBHpto/wB576fytv8AwD73&#10;/jldc+vXn+qtmWwiZvmSxX7Ojf8AfFV0m/dbW+d9ny1208Jy/GQMtvAOlWdv5t9fXN5Kq/NFaf6O&#10;n/fbI7f+OV0tnqUGlfLp+mWNsm75fOX7Q/8A33L93/gG2sX+0pZrXaysnzbFRG+/VSG8bzdzNs2N&#10;v/3a6Y0acfshzG3rGq3N5cTS3lzPcyp993bzXplsjzb2iXZt/jf+/VdLlZvmVvvfe3t9yoryZoV3&#10;K2/Y3362JLvnL5ssqszv/sNUUyN/rV/9CrPh3P8AO0uzbWlZ/Zpti/xv919/3KAH21/v+Vfn+bZs&#10;2/JVjzldd3lfuk/74qrfuum2F3eN8lvArO2z+797/P8Av1Dc3NtbWvn3kq2duv3nffsX56IyiUSw&#10;zNCnzN+9b+DbVu2vG+6zL/wCopriy1IWtlbW9yl/Eqak5i+5LA6bf97/AJaxfJ/u0xI4tNgeXWZ/&#10;7EdImuGt9yyyyrs+/Ftfay/98/8AAa541qf2gNtL+JJYvNb/AOwpn7+5vJYtPtpLmX+JIkZ9i/3/&#10;AJa4e8+KlnZ3HkaR4ea5lRl/faszfe/65L/7O7Vm2fiXXPG1rD9s1W5udKilf7TY26eVbxRL87ts&#10;+WL7u9v73yUSxEY7Byno9/qulaJBt1XV7SG4/it7T/Srj7n92L5f+AO61VvvG2qvpFrJ9jtrUWsT&#10;W8VlqTStcfavkfY6qi7vlWXbuZf9r5lZa8wW40fXWv49LYRfZ/ltpblSjy7m+Vtnzf8AfW5V+5uW&#10;uu8Tqvi2/ur20v4rNIo4o57VJ/s9um1JUfcu9GeVVdtv3dy7/wDcrgrVZSl73ugEXiC81LT2soJ0&#10;1cO/mysjtBbqv3vvL8rfxfLsWX5f4t1c41iTZpPaltTaCJPt0xdVWKX+6q//ALW773y/dXTsrZbD&#10;RbXQ3jWaXXYFitb23ZfkRZdyrs+b77tu/h2/w7mrdtNIGl6rdT2P217u123s8OrXflNf/Mzb/K2o&#10;y7dzt975vu7a4p8sUUchZzSTP9/7PFWm6Kk8W2+XZ/FVK/sNXtniuX0qfZebXiXyvkfd9zZt/wB9&#10;Kro9yiSyz22zym2Ojr86158qXU2jI1bmfTYZEaL55f79Xo9Qso5POuZVvH/uVydhNLfyv+6VE/h2&#10;VZfTWR/9J2w/3dlZSox+GTHzG5dzaTZXCX920lpa7vmCIzv/AJ/3vlrrb+CDw5BqlmupWl3qECoz&#10;RTWO7902xl3qrs3yL/Gq/d37Xbem7zLUfEFlbbINSkZIUZfNSGL96yb/AODd8rfxf7Py1rp8Q9N+&#10;22FvBeXFjo4QSGe4X7VcM/yyeU/3d0X/ACy/2tv8W3dXZTwkpw1iYSkb+lmGS51SfUlsZoRJPZ2f&#10;21/IuP3T7kliRvnb+78qfe+X/d3IfD2s2L2VtZ+VqVw9tBua3ZYn89lb5NrOv937/wB35q4JvGaa&#10;o2q6bPZQwWtxAt1Fp9pcrFCk6pu2pE0W1t7qrf7nyI/3aj+JfiWLTrvTrjT9XuEuoxFa3Vos7/Ks&#10;f3l8rb8i793y+a3+z8v3anglVlyhzG3r1/qtnO63jSvE3+q3xbN9Q+CVuNY1F7RZZEuGnt4llija&#10;dYmeVPvN/ql/4E33vl2bvmSv4e1HSV8S6f8A2lcT2cEiq9tG6I+n2u52b5d0u1vmVvmb721vlrd1&#10;m+udDS/1tZ7Zr3TpYtNZL2BYLe6X50uE8jcqs3y7vm2/L/t/NRDCxhLk5QlKR1V/Z2evanLeeHdS&#10;t7TxbFqKoH8j/X2artWVE2Kqt8m7/gLL/eWsJL9vE1jdQalbXsNxE32W5u9KaLyp/wB6/mp5W5v4&#10;pf4N27b93+FsDSfFel3V1PFLqkFtpscKSLa3Gn2r5k3/AHbfdF8v312/L935t21NlQa3Hc+HtA0z&#10;VWht9V0i9vH+zQ299udrf5t1u21du3dtZkTd/wAB21caEvhMjoLtrbRtN0270bUW1S3eJYliMGyW&#10;V9yq6RRbF37d3zf7v8P3anTTo/PeS+l+zXcTfNDVDw34tsX0m3mu4rDS7fTl/wBG1DSbTekCs371&#10;ds/8X+3EzLudPlarvxB1KD/hLIoPtcr/ADJFBFNA6Onyo212bezN97/xz/drzMVhfe9w6ISHaxDB&#10;NZ/vGrP03TZU/ewL5yf88qmfw9rlmGvtQsfJt2Zduxt3y7NyVUaa7SVWh+Ra8nklBclzb3S7eX/k&#10;xPuX5/7n92qui3k9/O0Dah5P+y9OvL+7dEVbaPf/AH6pNC12fK8pba4T+KrhFcuojYmSfSP+PuT7&#10;38dMhmZN8/3N33X/AL1ZVys80u2SRptv9+t/R4ZZrVvtarDFF92sZxUY8wFWHxDBbn95P5L/AN6t&#10;Cw1uDVZfu/8AbWua1TSrT7R5kn3GqxbWcGkMi2zs+7+GqlSpOHu7knQXeriGXy4I/wDtrUv2+eGD&#10;f5/nNWZ/ajf6ryo/n+9/s025s7lF2xq2z+/XN7MsdZ6lfbZWWf59/wDqq04ZLS7t3a5uVhuv7lc+&#10;lm3n7p2ZH/2KfDZ/NLLc/Ii/d/2q2lGMiCxcwyQr58GpKn+xUNtqKvP5Hn7933nqk9tcunn7P3Fa&#10;EL6XJdRLL/o3y/wVpye7Yg1ba5ubOX903nLUV5qOrpKjW2myf79UIbyJNT220jbN38dbmsXcczIs&#10;F3IjL/An3K5bckveRpyj5tS1m2iRb5W8pv4Hq3Z601/5UEtj5MS/x1j3mqrq+xXuW3RfJTLzWJba&#10;CKBpF2fw7Ki0uxfKbtzc/wDEx8iztP4fv1jw6OqNK0V19glZvuP/ABUf2lsi8pZ283+/RD59tKjf&#10;67f/ABvSjKUA5QtvC0U0r+erPu+9Luqzc/Dzw69hv8t5rjd9zfTofEenzM1tLJIjf7C0sVolonmx&#10;XPnRN/G1V7arT8g5Ykt5oWiWlrD9kg+wTIvzb3+/SJok9zb+bFPv8r7yVnzNbef/AK3zquvfrbWv&#10;+gys8r/eR6mU3PVmhVTW5fN+WdUiX+PbWlpuq6n56KsH2m0b7z1Vs9Vgeza0nsY/n/jSotKt2tp5&#10;ZJbuRLX+6lPmAu3OpbL6VbODyX/v05PEcdg3+k3i+b/zy20251LTXk/0aRvNX+/TLm5tLyD/AImF&#10;jGj/AMMqVEf75kaFh4/WZ2WNfJ/6a1b/ALYgvJd15++RP+WtYU01pNbeQsEcNv8A30rPntoPKSK2&#10;nZ6iUITkafZOvv8AxPBC6fuPtNl/cqB9Y0G7Xd9hrnLPTZ7+6S2n/c2v8TpWxbTaRpUrwQf6Sq/e&#10;d6JQ5YmZXvH09NrNPsi/uVpQ2Gn6kiSwT+TWXeW2havc+XFO+5f4Ku6VbWNjF/raiTjBeYcspFq2&#10;01oZ91tc7HX+OrEz61eS7WvvOi/hTbWf/wAJJJNc7baBdsX3v9qrL/EpfP8AJtrNUlX73y1rGtV/&#10;lHyxL+m+GNQRftU8uz/YqxvvobqJVi85KzX8fR3k6LOzIn8Wyrtn4jlv7r7NbR/f+61YyxVWP2C/&#10;ZxkV9Y+0pf72g/4HTobOW5T9x/o3+3U+oXl7ps8sF2q79v31asnTfEl7cxS2MEC/O33nqY15y97l&#10;D2ZffR9TsP3ran9sf+FEWsDV7/XNNf7StlI0v9ytX+2tQ0eeJb6Jdv8AeRqsX/iqKb7rfuqJVLTv&#10;yBy+6Ynh/wDtzW7WVvsknm1WsPCHinTdTlvss/8Adirt7DxDElv5ts3kutQ33iqRHS5glaaX+JKh&#10;Yl++lAOUwrDSPFWq6t9tnga2l2/fqvqXh7VVuH+16h8v8T12b/EfV0s/PW0V9y7NtcguoXj3j3Op&#10;LsDfOsVc9OpXnK7jGJcoxKlro+pSzrFF88S/xVpX9neP+6jtmf8A6a1q6l42n/s1IoraCGL+HY3z&#10;tVLTdV1G5T/V7KHKq/elErliZ6aPqSRbpN0Mv8L7qsXdhq32HbDqG/f/AKypZomeTz7m9kSJP4Vr&#10;Fn8U232zyLZp3Td83y1pH2s9YGUoljSvDNykG1L35vv1sWlnqlm/myT+ds+7Wc80nm7rRm3P/BUm&#10;l3Ot/av9NVUtf96nzVZv4kX7sDfh02zvP9JlX7Hdv/y1odL62l3XOrrN/dfbTNYeJ7VGsZVm/vb2&#10;rkLjxJdw3XlRx/aV/wBuqcKjl7pHNE7e58Wz6bB/pM/nf3HrnZte1C8bz/P2RN935awoLL+15/Ok&#10;nbzV/wCWVaT3EEPlQbf+Af3aqattuMXUtF8QX9n/AKTfslp71DD4e2LFHLd75f4Wqw91PDfJ++aa&#10;3/55PWheeLW1XZ5GnwQ+R/GlDnVcTIx18Oahpd3LJPds0TVYs9OlvLjyrbc/956rvqWoXl2ks6/u&#10;Frpba/n1i6ig0+2is7fb8zpSbvrM0/wjr/RLawgRIrFnl/5avuqxo/8AZ6Rfvfk2fwPVDTdH1/8A&#10;tN/mV4Fb+NqE06VNbuG++7L93+CsW1zbmfvEVz4v01/ECR2tmrsn/LanX+qafYSyvPeKksv8Fc/q&#10;9tbaJe7p4mhb+9EtA8zWLfd9ijeL+F3++1dl1p/KQbFh4teF9ttP/vPVi5v115vtMFmzun3pa52w&#10;0XTfMb7VPJDL/cRa0tHv4NNd7SKVvKf+Ooah0HynQaPqUumypusW2N96nX9nK94+oW3yROvzJVVL&#10;V76zu2gud6Rfe+aqls+jW2l+bPqtz9rb5PKqo1o8vuxDlD+0pdrrZ6krxfxfJ9ytvTZoPs/7r/W/&#10;365qzttGs0dZ55YZZfup/eqxDDp9onn/AG6TZUSrSj8Icpr/ANj2011K08vnP/crKeaV0lVbXY6N&#10;8j1A/iPS7O2+1/2hB5X8OyXc7fNt+6tWrDW9Mmuk+2XLJuVXX5WXduTd/FWPJW5fgKN2z2w2ETNL&#10;suFqpZ6lqD6p5rXP2mL/AJ5VkfEHW9GSziltbtkt4m2Sv/d+aua034oaMiXEEUjP5Ss+/d8/yv8A&#10;7lbww9arDnUCec73WHvJonl8zZF/zypmlQteJC8svkov3UrldK8U6Nci4eXVNkq/dillX512bt/+&#10;fu/xVi2Hi0ajrF5FeXklhYeV+4lS8VE/hX+FH/zurSOAnOWsQ5pHok2vf2V4gdPPWHZB5u9Nzu3/&#10;AAHZ83/AKg8U+LfEk1hujso7C33Ltu7uXynb/dXeu3/gW3dXD+OPFsWo6ZLbWKWzqrKzSpeK+5d3&#10;8f8Ad/g+auC8QPJfrE9jbQP+6/epbyq6RfNt+981ejhcDHSbjyilI9Ks/iXrOqpDbKq2csG9999O&#10;q+ezO7fxL93b/wCgVzF74ihvtbuptSh86/8ANaL7R9q+aL/b3Kv3U/2Ntc5H4ntrM+RL9oi3KsTP&#10;auqPt/3trf8AjtbWqX8+q2Fuv9nxok6/upZrlnl/3/v/AHd277/y13rDRhLm5bEcxY03xVq/h+fy&#10;2ur25tfmRZYrlk3r/wACT+9/8TWlYazbX+r289zeXKb51/06VvtDxL/wJPm2VxT3N9ZrtZvNRV/u&#10;q+2rFhMupQXHl+a6RRbIPNl3bP8A0GnOhF+8kETrr/X4vhx4suNQ8P6qtyjfx3aMzy7v+AfL/wAA&#10;rdh+NNzr2kyq6q96y/8ALaJdm/f/AAfNub7/AP45/FXimty3d/feRPHsiT+Jtq/+g1Ytv9Ag+WRk&#10;3Ls+Rv4a1nhKU4e/8RJ7NN8Qk0SzSS2eOa6Rv39vKjROv9//AID/AN8/7teX+PPiNZeIb66u4kuF&#10;v7zyop7d7tooXRdv7p0X70Xyfwuv3qrTaJef2dFc+b+6f+41cbr/AIbu498qrH9n++0ryN8taZdg&#10;8NSqc0fiMa0pGJLfpYKxl0+0aRk8lrlZG81fm+Zk+bbv2ttztb+9975qz7bUo7loluZWh2/8tdu6&#10;lkggeeKOctC38Uu7dVPyT5rR/JsX+L+9/u7q+1ioyRMeWUdSzrk8EsqtbTNIrbt26tHRLmCPS7hJ&#10;3AEv7qJg2zy3+X5mH8S7d3+flbMu9LNsokG7yvlaoxcPDbrELljFu/1VV7soh7so+6dz4Y8G/wDC&#10;a2FtDb6rpFnJHfeRv1C4ig+V0++//LXyl2L823b8/wDDWX47eyXV7WSxlt508hXae181WLEfdZHV&#10;djrj5tu5d2753rnGt2t7UMfvH5vu7v8AP/2VVXR2jiZm+992pUfe5iuU7UeKbnxLpEuh3F7ZW9lC&#10;r3SXd3aJ9ofyrfbFB56p5pXaiIqM2zds/u1y8C6b9niWbz/PVmaRkYbXX5Nq/wCz/H83zfw/LSRa&#10;PdlTKkG+KJd7SbflpLm23L9pgTykXbuVW+61UuWPwjOghnk0uxuU8or9ptv3CzHe6x7vvb12/wBz&#10;Ztb+/wDdrDWeCeeR7rfEP4ViX7v91f8AP92rKeTcNPdzzKlx1Cq3T/0KqgeC9hZNpFyu5lf++Pvf&#10;NUkROh0jVdHi04lLCa01Vo2ihnt28xZW3qynazbkb7y/L975Pu/Pv6XUPG1qlvd2us+HbWC/uluv&#10;tMz2csVws8pb5okEqxJs+VflRPvfMj7a5N/Dcmni3vBL9uSFFN3FZllltV+TO/K8fe27vmX/ANBr&#10;v/hx4x0MXF2ut+DdO1i6+zLHBALd2uLidWb5n+bav3tzbV3N5Sr9zer4VOX4glymToHwd1Pxh8Od&#10;Z8T6JNaazHpT2yXNlZCR7iDzd/8AAdv8X9xW+438I+fpPHnwnsvBHge01KGc3El0vkXF3e6ZLFaL&#10;c/P8trLvZndtn8cW3+Lenyqnb/Cjwlomk6TrOvWmgz63ezpvi0m0s57+3nj37HtViZYpdu5ovnWW&#10;dVV037mrkfE3jvwr4msbnwXpuh6zpHh211BbqNv7RlZbCJm2OrW87tErh5WXfvi/u7vmO7ljWqVK&#10;lo/CUXPBuneA9IjuV13xBqFj4qe4h2+HYmim0+e6ZNjMzxeVA0DrI/8Ay1Takrp823dL6ZqHwl8M&#10;af4bi8XadHBNqU8S2E+neJdUkt3s5dvyIsqSts2RbV8qV1byk+Zk2vu+YfEky2niLUDd6VIJ7Eva&#10;31tqd7FM3mrKVwjRrF9xREm1d33HPyq21c7UfFSHULC9s7SzhkiXiCS1SWFMSu6q3m7/ADf4V3N/&#10;Cu37tXUw86svdkFj3EXPg6x1+WLTtBsvGtskEurvFcXK2dv5/wBzyotv31+ZPkfczNs27Pn3+Z/F&#10;fwFc+CrPR5tRmlvLy4eWGSdL2CW0/dbU8uJUbeuwbUZWC7Nu3/d4LUbu4u7n7WZXfKqiyt/sheP+&#10;A/LS654k1bxNPFJq+qXeqSRLsie7neUqv91d1b0cPKk4+8VGIyx128sNK1CyguDHb38axXMW376o&#10;6Ov/AI8orIrRht55kuLhYZJooFG9wmVT+Fd392s6u40Lu4TI5ZQu1V+7/wB81r2s99pssVxbZtYr&#10;mJlR0lMW5GBjPzf5/wBqq8enT3tvdTwqMwlXaKBXfbF/f3fwqvyfeb+JamRbKPRmkYW73TInlYkY&#10;Sr9/c7D5lxxt2/I3+qZf46lkmh4hsbvR9YjlivJbnT1bbaX3mb4l3qJWTf8Ad3r5vzqv8W6vXNQ8&#10;dabp+g2Vt4VtW0LVtRZZbhorOC4iv502rE6p5rrAu5pX2on3n2ru2V4zYz6XLc3ABm0kOzLHdLOz&#10;eVE7IpRgqfP+683+7u3f8BrobHxfpfh+0vYrS71C4u2tbNLO73bfsrK6Syovzfd37mX+6yJ/vLyV&#10;qfPyiPVrrTPD/hP4NXd3q/hxk1hpYre1msb59m1kST7Qm1GWddybnillaLckvlNFu215KLj7SmsS&#10;HS7HVpryNduq+VLD5TNG3yIkDKm9tp/hb+Lf/Ft2dPN98QfENjFbQ2cWvXUEYl1jUNQ82Lyli8p3&#10;lV93zbfvL8zf3E+7VTU9ai8NeC7zw7Z300d3cXa/bHWOVEaKNmeIbjK3y7z5irsVtzPu/grKn7vu&#10;/aAwPBXjHVPAOtm7t1VZHtZLWW1uF/dSxSow2ujfK6/Mr4b5flWrM3iO41ixsze2ls8cCNK0oii3&#10;z7vlffK3zb32u38TbvmWu48PfDC2+IHg6K5u9VsdDl0uJLWCxWCd7u9lnbdb/Jt/5as/yOi/dT5t&#10;33q4mz04Wlld2mqa3/Zn2WZoZ9Mk81pm2Nu27PK2/e3fI7r8393dW/NGUv7wHo+nfEWHxRb6jb29&#10;jDp9g0P2S2t7q5jMFtIYpWwnlJEIo2ZXMrMrI2/59iszV2/gnUV8PXtxcafpzeG5pLGLyJbDSGvL&#10;f7V8+24V/wDSPNiVU2fLuV/9b8r/AHfELJ9Y1DXNOt5cWsU17bS3NlHBEySyFMLOlusW1v3Xzfdb&#10;7+7+OtmC61C90e9u/Euo2OpoLe6ksbR9TR1gedPnlSCKKVcLv37F2bGXd8tcNTDRn7sQN/w14hsI&#10;dU1WO40m28MXhWdE1gvcvMj7G+0eUzKzbv3u5F3I33Fdm3bqnudGubnxJ4f03UrpbnwZZ2j7Z9Pk&#10;aW1a137ZXRd/y/vf4/8AgTt8jVjeAdVg8O3cun6rp1zGt9p888V5qskrI9q0Tu/lRKqfum+Zm+b5&#10;tvy/NXqfwiW607wzpXiW2urS3aKeW5i0y1fbcTysiebvf/cl3K8rfL5sW7+Dfx4mXsFzkHK/EzxJ&#10;p+v3Fm1zobW3h3TtSSyvppp5XhtW2/IkUsW/Yq/PuVN3+ynyrVrx14kj8d/Dq1Fg095oCshudYls&#10;/wDiYGeNNrPePsWLaqSsv+t3Mzp8zbmqr8QvCL/8JJ/Zl9pMKXt5EupXc1rfR7LtW81vNiVk++zR&#10;IrMq7G/u/wAVTpoek2GhalpfhSTbqUFrEl8X1OVEef50ezl2boJd6/L95Vf7qsv3amHsowgUT+Ar&#10;zVTrUU2i3yC01C+23em6PBZ/aIkZN6DYyKzeUryp+92or7VXdt2td0Hwt4U8Za5cafNenXdb+3La&#10;2f8AaEcv2uVmZ/nd4v3UquyfM21n2uzM235ltaXrfhi7idfEWi6T4d0WezefT4m+0JtZURnVPkRV&#10;bd/zyb7yf3nVm8y1fx9daeNMm0edZLZbKC5vbrT5pUQr5+3dcQLuWKfcvzfw/vW+/v8AmUY1MRKX&#10;L7oGj4m+H+papN4gu/Dumnw5b6JaywTTAz+VqECMsTfvW+Vk2r/u7Pvfd3t5tcatP4ZuND1q00YW&#10;bYZ4LyVJE+1MFAZsrtX5Gb5Wi2suPm+bBrt7T4w31tZa03iTSp7y21aL7U+m3C7be8ld49kq7vmR&#10;VVF+7u3f3l+Tb5jql/N4n1W61G6kW4u7oO7Iu2Jy2OGbCKrN/u/M7Z/vV7GHjUS5agzTu/HV9rlz&#10;e3F1E17cXEAhe4u5dzRfutn7rbsVflT5U/urt+auw8NNDrN3FpN0X1KwniT7NaWqSuYHg3ttZYlS&#10;OX77fwvuWf5WRnZq880DR7PUtbjjvLhbC1njl+dF80xvsbYuzdu+9tWvT/h5PPb2bzWGmLq+mWsz&#10;/wCm3gl2WqSJFHNP9nVm3bl3eayMzKu3/VbUorxjCHugz3fSPCa2HhyK8ntrnwlrGnLFdS/Z0it7&#10;eLyneJEXcqrL8srsrvuZtqr5rba+UPiF4Y1bSPGEmnTn+0JG2yW32XynR45WzFsWJmVFbduVR/f+&#10;7zX0N4b0YeDfh3d63fG41UwStpdjaIsTS7dz/JLBL821niibajeeqoux12NXlHxIXw7feOdQ1rRP&#10;tCXzGK4i0fUoZ4nR1Rd/+1977q7v+BtXk4BunUm2+YUTz+5s7rRfDii6ubuCa8fJsGTYpj2KQ7fP&#10;u/iXblNvX5vvLVjwt4W03U9UsLe+1JFS7Z7cC1I3Qyn5It7PtXZuZWZlLfLW+NZ1rxBdXmt6taQS&#10;WmquvnzTadAPtCxL9y2nlifZLs3f7TbP42+WvW/hzLf6fZ3tkdLuItHurRW0iHW4WitLpN6y7vNi&#10;lSPzUYfK8XlM33t38FetXrulT5hlrxB4f0bwPo76ZqmvXcmu3d3a3N4myKVWaK1RpZftDMytHtlZ&#10;1Vl3qyLtVfvVleLfg83gjU43TUYPGtvqFzvtPs/+tg+Vf3u7zfldm2t8u/ekW7f97bgL4YvNS8XX&#10;+o3t1a6it07QPNdxtcXCwSs+90ib5Vbyn/idm3fMr969Ci1v+x7FdL02C5S0gVIoJb2fzZXVU27n&#10;/wDiP4fu18xicY8PH93PmkxRicN4x8GeKNUsfIns7oy3XmyraWqxRRRbdm3czN8397/a2/w7GqDU&#10;/hNrmp/8hu5t7iC3svKiVG8ry5N259su1/l3tKzN825n+6u7cvVX82uXNwjfa2f/AH2q9Dr19YWr&#10;wahFvib7r15sc0xNOMY0lE2jGJ5fb67L5n2YadZaBYQS7Vi09vtlx5jJ5TpFK6yssu1flXcv/jvy&#10;+w+HPDmieBLu713wpLrehSosHl2Wo7orj5lffE3lbflX/a3MrbP96saG0V7JmggglTdv3yxLv3fw&#10;fN/sfMy/3Wetp9S1fUI/tes3lzc+Vu2I7bvvPurTGZn7anyw91keyK0Jexiur20jV7+8VVvLvyl8&#10;2VV2/wDfP3fm2bd38X3VqzNrEeo2GyW033af8tqzY9VnvJdllF9/+B60rzRJ762+yMy20rfxJXzt&#10;Wd5J1mbRX8pSgudQs7lPIX91/fqe5eOGfz2j+0v/AMtUq1ofgptFVmnv5JYm+9uaoNbs7NJUaC5b&#10;ym+9srJ1KUqtoGnLIyrmexmv/tcFt5MK/ei31Z07XY7jzYILbe1X00HT5n8qxnlm3fe31ZtvDNpp&#10;Mu5WlSVv9mrqVaW0tw5S/p2qT2cHlJP5Mv8AFFT7bV7Szl3Xdt50v/PWi8SDToPtMe2aVv79ZX2+&#10;0u4Nly2z/crzox59baEm152nzXkTRXKpu/8AHKt3lnpt47rJqcc3/AK49EgHywKzr/fda25NFttO&#10;0tLze3zfe31pKml8Ix1hpGjadceZHH8lPurhLhtsWns8X/PWsT+3VuH8iBVdKoJquoXNy8EDNEv8&#10;VNUZzlzTDmidzD4eRLDzftK7G/grIvLazsb7y2ZX3fwVXs5LmwidpZ977fubqz/tFt5T3vzTXC/w&#10;PUQoz5vekPmj9mJbl8LWj36SWce/d95N1auteHrmwsU+xXn2a4f70VcEby+Fx58E8kO7/wAdqzb3&#10;SyF5LzVJmnrtdCrzRlz7Ec0Tfl+Hdzd2v2uPVPs8v8SVUvPh7BbRRT3fiBZn/uVmW3iCGZmhnu50&#10;q3bTR3z+Qv77+671r+/hvLQjmiMTQcT7ra93/wCxXS26W1hpM39oQbLpvuvXJX9s+lyurSyo/wDs&#10;UywmvrxH81vOi/vy0nGU1zcwjWtr62Tf5E672/gq/YOtn+9l2+bWK/2SzaL5V3f36H1iz8/y93/A&#10;6hwc/hA0JreO/ldmtv8AgdCGzS/iXU4Pt8UTfL/s1nw38sM/m7m8r+5Ut/eRX/8AqvvtRHnjIDrd&#10;Y8N6Lf7b6xlW2/2KpalZ2c1luilXzYq5VNLu7Zfmmk/4BU6XM7p5qoqJF97/AG6ucfMk1nmn1Kw8&#10;hp9m37qf36l8PQ+SrLPabJf+e1c7LJY33/L3NDcf7NaSarqFhapEqrMn996iUJWAt6288O/9x/wO&#10;s/TbC1v97T3i2b1q3Kb2t18/7/3t7fcq9feCnFmk+2N0f+49Ywlyx1L5Tn3eKH9xAv2x/wDnqlWr&#10;NJL+1lWeDZtqrDNHYXnlyqyf7lWkvH01/wCKZJf79VIIhceHvtNsiKrfLRUzzag6+aq7IW+7sorJ&#10;TqL7RRxmlawsLIrT74n/ANqvQtBv5UXd5vyfw768A0Hzbb/Wr5yf79dvD4w2RJFu/wCAV+lRMj6D&#10;03WJUi/1qvWh/aqou7dXi+ieNvk2+V/wOtibxPOlv/qvk/3q19pEDutV8Qq67l+/XAeJPFUr/wDL&#10;JnirmdS8Zsm75tn+xXK3ni2e/leD7Z5KLXNKsBY8Q+JE2uvlS15lrGt7JV3Lv3Vtalr23evm+d/t&#10;1xuq38by/d+dvu1pQpc8ryAuzeXqTvubZ8tc/DN/pDL9z5v46imubkSbWj2PUP351kZt+2vZp0+T&#10;Qg0PPi37Y/keptqv92f5/wDeqs9mz/Mq/wDA6b9jtIflkn2PRyxA03mu0g/1lS2F/sgfcq7nrMs7&#10;ae/liigaS5lf/VRIu92ro08E3KJE19cwaVu+9FK2+b/vhfuf8D21Hsuf3SwsIYrl/wB4rPF/cSrq&#10;RRxJ+7gl/wCB10Gg+G9Is5/lludSlTd/rn+zxP8A8AX5v/H66tLm5s4P9DiisPldP9HXY7r/AL/3&#10;m/4HWf1OcpWkHMcFZ+DdVmneS5s/saLs+e+ZYvvfx7G+Zv8AgFO/4R6x+0f8TDU5Ll0Zv9H0+LYj&#10;/wDbVv8A4iulubCe5f7TKzf7X3q5/W7yzsP4meaLZuhT767nrsjh6cPekHMW9KmsdKi22OmwQ/Ls&#10;aa4/0h3/AO+/l3f7iVqzarPeXEX2y6ab5fl/uf8AfFc5DtmfbE3nOrP/ALiVM6edLEsrM+3+5/BX&#10;XGMI/CRzGhePFDLuVf8AvhalhvFmilZV+f8Ah+Wseb/SV37fk/22qJLxodi7tn/AaCTVf+95uz+D&#10;ZUz3MUPyRKqbPkZ3qj9pZ/vKvzf7VNeFnuN27ZtWgC1DcxTS7VX7vybHqaazn+T5fJ/u76z0v9j7&#10;Yq1YblvnZ13o7fLQAQws/wDH+9/21odN/wAqr86/31qwlm15F+4ikuX2/NsX+CqVxrWkaM+y/wBS&#10;tonib5ra3/0ib5f935V/4Ey0FBcw/wB7/gOyrDpq83lQaV8ktwy2vnef5UsW7+5t+98u9K5e7+KF&#10;rDsbSNK3y/L/AKTqMu//AMhJtX/vtmrG1Dxx4juB51zql95Uf3obFvssSru+b5E+Vf8AvispTj8M&#10;QO1i1rTfD9jqdovmQvbROv2eFvNlR1f5UlZf7zuvzfwM397ctcfFrl6unC5u4ZrmbzzdR3F04WFt&#10;jL8qr5XrtXZu27vvL8tYV/r8l/q0Vzq6qUuY40nkQbpVi3fNs3/cb/P3Wqa8nSc2zpfXNzbwxukU&#10;uoJ8jCNdyRldz+uzavy9P9qsIxcSzudP8Qz+Z/xN77UEtIomuP7MibciSyvuiT5X2r/f+ZP9nZ92&#10;tHxzrWmXC29pYfZNP0955ZZYpmlgiXym+7sXcu753Xcm77rbdn3V8+tfFggsliMavBcMsVxYIdyT&#10;or7lT7u9eq7f3u5dj/d3LUl9qn+kP5LGw0t9t1HDL/x7yuv3diNvXbu3fL83/wATyyw/7zmkI7LW&#10;Lb7Zq1/qukXcmqpubUPuPF5UrfdZflbds2/99L/vLVDUdJsZNO0rS47zTNHiTb9rW9lTzZ5W+8zf&#10;eb5PmX5tn/AajsbS01Hwrd3t2+nLb3V3h5riLE2Ny75YP4tu5v4FX7irtf51rLd9M0yzvrbSJY76&#10;VWlgW4lX5Vi+9u/ept/i2/3mZU2bf43GPQk3NO0TU/iDYS3jNc6ldwWrQI8ssESfL/vfeX/b+Xdu&#10;f+41c9odhcx3st/+6mg05t8xS96Q+a26JGXcrbtzt937q7v4q3tJ8RW+sJJai9vNFRw07C1j8z7V&#10;F97c/wAqbnXay79vzbl/iX5sBZbG/wBEsbdbUadPYs0Et3C6x+emN8vzNtVm+Vtqbvm3f7q1UVL3&#10;osDr9b8eT3nlxaI8ljHAqxM6yRWsssHm7dySvFui/iXdu/j/AN9a0rzxLpcml2mutJNYxyxQxjF1&#10;O8rqu7d829fm/dIm5U/4F8ytUHiTxHAngS0ubKW2mgZZ4fJ8+VpWib5H+8m7+62/dt/h/gSuW8P6&#10;Fql5dWJaOeKG3mRoNRlQQSojcpu3/e/g/vL8/wDF8tcns48n8oHS6trVna2tx9ggeJ57P7Uskl8f&#10;N+bZOj/M3ytu+X5fm3N975/lyfDGtXmtR6lE9rPqEkcSRwxCFrpV+9x99d27727d/B/F8zVzWp6z&#10;qt/qtvpk2n3sk1ucNbajtluPuNxulT5FVH+7t2rjdWuPEV/pOkWa2NlP9uuXe/TU5oPNLtKmxk2M&#10;u1tzMq7/APa+7XR9X5Y8oGZD4m0zSriJ4VIQxeXJIqN87b1/eom/723c3zf3v4flarWlzWniBGnW&#10;Rnli+87t/wCy/wCf+BV540xfeky/vF+VRtVdtdGkenQWyXbataSz7Yoo7dI5Y3i3L9922/wf7O6t&#10;6mFi43j8RZZsTDDDqebkKzzbCpZWlaLa+48Lu2/d3bdu5aL/AFCy1CK21e1PkX8LebcW0kixxKd2&#10;UEG1/M+8W+X/AIFu/u34dN07TnvdRubiK8nS+W2jG1mt2X/nr5vzfL/8TVz4WIdL8YnUI/N1CPSV&#10;luoYbSY/vW+7tX5lb5vlX7rdtybc1UZW1IOj8AT2DeEbq0udGeO6htknW/1YJLb8tti2NLtjX/Wv&#10;t3fJ95vmrMXwfo+leItIfSbi11jUpVlnXSpQwRGVH2bm3fwujblZ/wC799ai1jVbW48E6lqU2iWE&#10;d5qM6xNNEJ/3LK27+Pcu/wCZvubF2r/F8y1kaLq9xpugabLZ6hpkYAmV4jaILuN1RnWXevzD/Zfc&#10;rfJ93+/lyy96UQLPi2XVNBke2nXThaqEg8uxlka3hnVWb91/tp5rbtpZP3vvVOGHUdSV7m7tJpAg&#10;imV7lPKgikeX5d2/5drpvbc3u38LVe8d3+qTCwjmlWaGK3jefybj7Ui8LFvl3M6q38H+dtXPA+sz&#10;6ounW0moyWEc9+jz/ZNyKnlo7pKyKqxf+Pbv3X3afNL2fMBc1vUvDcegyeekMOs+asV5ZR3rXURQ&#10;blXyn3P5q/xfe/hTbKvy1R8X6bDp9xp13oEU1io+R4ppE/cP5svy/wDAdkv3921dvz/drB04QWmt&#10;ie0kXUQrKfJOmxM5O2ULsTP93Y3Hy7m/i2Lu9D1Ke1tvCt1o89zcTW95P5ss72a2Xl7dsu3ykidv&#10;4vl+Xb/u7Kyn+7lHlA07LxMfEl7Pdw3clnFbQRFFhkni+yyfe37Wl8jb5SP/AL27+781Twan4f0n&#10;R7i5ubFUtby1e4/dQT/aFZnXY0S/IqwLuVd33X/8crlfGF1PeW1l/btzaeaqLeRXVvEr/wBo/Jti&#10;ef5mXd937/8AC/8ADWnpmuyTx+HbRbOw1fT7G02yS2dsqrLtfb5TysybX+VG+9/GnyN/FxTpRceY&#10;DvGvdP0nw3bSXunWkWszQeUunwReU9n8qr/d/u7fkdV/j2Vxz3n2RnXyJHdqdfeJtQ1KH+2Z7W/t&#10;k1Pevl2SwTt5Xyfc2srbt3yM33tq/wC/V61sL65aKex8zUU8h3aF0XzV2/f3pv8A738f/s21a8Sr&#10;QlfnkaxkY/2xbaXzXjbe1UtV1OeZt275F/uffq7dPPc+a1zbbJUb7n92spLC5uWf9xs2L8z1lThF&#10;e9IDQTWGu7PdGyoif36e9ze36RL5nyL93ZWfDDBHFtj/AHz/ANyrX2yewiTdB9ml/hocIr4QNCBL&#10;kSpFL+5/2pa1Xed51ijng27fmesO5ddRsV/tTUPsmyktvE2jWcH2Rf3z/wB+svYOfvIfMaH9nRw3&#10;Tt5nnN/sNWnc6lff2d5SyrDD/C71ia14stNL05Fis/Jd/wCP+/XP23iSfWl+zRKz/NSjhqs/fexf&#10;NE7vRbxrbTpftckby/w1R0/dqN1KvnrF/v1FDpV15KebBsfb9/dUu+Cwb95bb5f4Za5vZ6yD4yxd&#10;w31hF5EbL/wKqv8AYKpOlzctv/j+SqmpeJ/On8hm/wCB00X8lyvm7v3S1ahVjEr3TSuLi2835LZn&#10;T/ZqWGa7mZ/KaNLX+4/3qx7DxP8AZpXgaL5Jfk31pw20H2j5r6lKnyfETzFS5/0bf+9VN38dR/2H&#10;8iXMdzv3f7Vbk2iW14u3f+6/ierthpVjtijX51X7tSp2joRzGbZ6bqCfvYommf8A2FqWe2vnXzJI&#10;283+5XUXP2lIv9Bl+wP/AH0pls7W0Dtc3f8ApH8L7anl5pBzHIaVbXz3T+VabJf4t61qzaXLCm65&#10;3I/9/wDgrorN9/71p9/96qWvQtrb/Zvtn2aGnKMZBzHNW2hQOzz/ANoQb/7m6qWsa39geJf9d/f8&#10;qn3Pgr+yn3fad6f36ltLS0s08/8A4+f7qU/c5v5ivfLGl63LbXG+Oxk8rb/GtO02/aa4uPMgaHf9&#10;3fVB9YvXuvmb7JF/co/tiSK6Td/pP916hw/ugX7+2tkbc0Eu/wDi2VehmsZbPym3Q/7Ev36deWEl&#10;zZxT/afs9Z72bW2ydv8ATpf7lZ8ykBFePvfyrZtkS/e31LDDPbIj7d8TVbSFd8UtzbeSjfwVd3y3&#10;LeVbW2yJKiUvd5SzFme7sLnz9rJb/wBypfs1pNZyywXKvLL/AAbvu1LeJLNLunufl/uU2Z9PVUW2&#10;sfs395/71O/ugO022trOw3bWeWluWubmxfyIZKS51SxtIov3mz5vuVFq/iG9mZWtP9Dtdv8A31UK&#10;Epy5mPmNPQdRs9Og23qfvae9zp9w/mNB8n+xXPQz/a/+P6D5/wCF60Ll/sdnuWPzk/u1E6PveYcx&#10;t+TYvb+bAux0/v0W2pXdhvi2qnm/x7a5JLy+uW2xRtCv96pnm1n5I51d4v4ZaJYa/UOY6edL77K6&#10;tP53/odZuhW1xc3TeZL5NVLfUJNLXczfaJf4kqWHxHBc3Pk+RsZ6n2cuVpBzxNjUntkvIraWff5r&#10;bd+77tV/EHh5dOdGguluYv8AYaqV/aWUM6bp/vfeqxc6hp9pZpHbS76Xs5Q+EvmKMnmzbYp45Uf+&#10;F0qzp0n9lvteT739+p7C8nvE/ft+6/hrI+zfaNY+b/VK1Vy8/ujOrgub/TV8+3nhdP7r1G9/Fcy+&#10;bcwM/wDe2VSvEVLz/Rm+RV/1VaFnrapavBLZ/wDA65HT+0L3jH+x2M2o7oknf/Y3V0d3rUGl2qST&#10;20jxf7Fcp532G/aSBt+7+Cr095d6q3kbv+2VXUpc8ouWxXNyGrdXFtq8fn6b+5RfvJLVWy1S0t5N&#10;s8C+b/f21UhubbTleK5X7O9S2epQfP8A8S/7Sn8L1n7NW8ieY27C7Wa882LT55ov7yLVTVZJ4pXk&#10;WxuU/wB9al0fxPeabZ7ll+x2+77lbF5rEupac+2+371/uU44eK96QvaHJaCkGq3l39saSHYu9fmq&#10;3YvHcxPaRRbE3ffekezghiTbP9pu3+8n92nw3P8AZtr+8g3/AO3RU/uExB/CsqSpJ9pXf/CiU9I9&#10;krrLBsf++9SwvFcxfbIpfmi/grNj16O/vNtzPs+b7tR+9cS+aJctoYobrzfNX/gdaM1nZorS3M8f&#10;/AKZ9g0h/l/tD+Gm6JYWl28ttOu5f4XrGUvd1L+0EcM72+6CeP7L/t1C80enP92R4v4ttUtQ0KW0&#10;ungtLnzol/5ZVq+HrVLmLypW8lqmfLCPML3uYifxG1/H5GnwTJXS+H4ZU0vbd/6NKnz75qr2c0Gj&#10;z+VFBvlf7r1Y1K8g1Vfsd38lwlTJQ5fcH9oozXi3NnK0kUdztb+7Weiec3+hrs/vJWnZ6XBpf717&#10;7/t3qK21ixeW4RYPsz0RpklK5uWTdFEsSf7brWZZ2djMXk1BvO/65VpvZz6q/wC7XzqfbeFjbfNd&#10;QeT/ALH96nGpb3eYXKZmnaRCsss9pct5X8Kbqx9Stpbm63223zVau9trO0ifatt9mR/vPQ/g37Tf&#10;Pc2Pzxffo+txjPUqNOR5r4sa9h0z7aFV5Ytv3vl2/wC1XL/8JP4ptbOJvK/0eeD5priJfs7Ls/z/&#10;ABf8Br3e2SDzfIvLFfl/v1zfin7D9jv7S50+2hSVWuNjt5SS7f721lr18HjqUX7KUOYj2Z47beLV&#10;0OKZrLbqX2rak/yyxJt+7s8pdi1kaxPO91LcwKttFP8AN9h8xtit/u1vaza+Tbq+n6VBbaf/AM/d&#10;qzypu/ub2/8AQK5T5nvPm+d1b5Zd3yV9bDlfvRRlyFeTWLu/fy7ueeZ/m++1S2Z+xyvJ5a/OuxX/&#10;ALv+3THjuftL7rberfx1p6VZtfz/AGRm+6v96uiUoxjdEcpn2f27RLrz4pF3o3mrvXfWjoj39mjz&#10;LLaeU21/KuPm3feT5f4l/wDHf4P9is+Swu4b/wDefdRvuVPbOt5cSxXP+jL/AA0SlzRDlG6j59su&#10;2ONX/wBtFotry9SCVVjkR3XY3lfLuWiG2u4bl4lZnsv79aXnT21jL5Vz8/8Af/u1EpcnukFfw3Nd&#10;2dw63MMvlS/wOzbGareq/wBpeb5u6NIv7iVStkvtSg+a++aL+OmHzYl8ya9+01Evi5gNXRItQSV/&#10;s121tFL/AK396yb1/uVXvEu7C/lZL1vn+88Lbd1RW1+z3USrB+6f73zVYuZrb7d5ax7wtYe/GQFG&#10;/vLqafzZVaZ9v36ia5e4+9Ez1p6rqMmEi+yfZov71Ms3ktHR4Ivte771XGXu/CA2y1F7f5ZN3lf3&#10;HplzbNcq7W1ysMX8fmvV2/8AM3+d9i87f/B/drmr+/ih06VrnzIZfN/dRRLV0Ie0lzRIlLlM/wAZ&#10;+Go7FEuTdQmWT5mSJ/nZv71cikn2G4VlCzK0e1lz/nbXb6jbef4ZiWGeN9v8DSbXiVfvN/6BXHz6&#10;TJbsVZJNy/8ALVfutX0mHlLk5ZGKkJ9pWFtu35G+7FL/AA1UvNrs3zR/J8vyfxVJeSRy2q4ixKv3&#10;pfN+9/wGorNf3nlvtXzfl3P/AA/7VdcY/aLjH7RXlYnYNzEKvf8Ahq7ZxG52Q7Wf+L5V+6tW73RJ&#10;bG38xoyAn3pd3Rv4azYU2RNIysf9uq+KI+bmieo+A/hn4wm0BPGGmRz22mF3T7baXifaFRUbzf3Q&#10;bzdu3f8APt2/I1elP4C0jxleT6Pofj7R7O2sbGBYBq2ntpsv275Ea3nn8r5Plifa7v8Ae2L8zb9t&#10;D9n34m21lptxpGr+LdV0O2M8USRW9zEieUyNFL+9k3sn7p227F2733fLsWotF+Clj460nXfGFrZa&#10;d/Z5nWGz0zT9VVFilZdqo/m7Gb960X3Pl2tLt+6q15M5S9pL2numf2vePFNT0yXSXmgeKB1Mm03M&#10;EnmIdu7fsdGZXX/aXctPgvE0i+e8s44vs6hYUW+gS5SRl27/AL6/d/4Du2ttr1P4n/DJvC6abY6j&#10;p0Hh27s9LWW7Zyref83zPEu/a+75tjb9j7Pl2s6pXEN4osIfAL6CY2uNcN7922tIvKe32fMrzr+9&#10;dvNjibb8y4X5WWu2lU9rG8S4l/wf4Ot/FtvBPp2p6bpuqxJLcGy1CWV1uWj+dIkVYm+Z/uorN8+3&#10;b96ug1TGu2PhuPxVc23hS0lu90PkLLb71dE+0XDJ5T7fNXyFQptiVUbajfNXN/DPxBbp4kgkfT4H&#10;vIYXeAxLEsLOsvn/AL9dv+r2q6syNFsXDb1VPm9Q1vV1+IPhC4bXI9UTQNPTFhfpPdT26yfIqyv5&#10;t06bk3JuWKJ9ytKqf89U5akpQqe9sR8JT13xB4m0eDRdd8Jardz+E4Lc2TW+n3iT3mkrLcNvH3N1&#10;u0rq21/mZtvzM33ap+Nfhi2peIodT1bxJcHVb6xs3n1C7nZnt7r54PKleWV2eVvI3/eXarO2xEVV&#10;rQ8Cj/hG/F+vaFdaJPYXWk21xDa21lcyvFql1BcKqef/AAMiy7m3KsS/J/errbH4M+K7v+34rK+v&#10;5bLxdbyz2cVzfRSrdy74m33FxF95/wB7K3lbPn2Mv+7zyqqlLkvylnm3jXwdp2p+H7vVNU+LaeI/&#10;sMjNbaXKbi6uFH7pZfvNtRvmiX721/4X+SvLPE3hWDRZIHttVtNRsp4RLFPC2Nu4FlR05+faF3bd&#10;yqz7WbcrY7+1+Dlto3ibU9G1y31qVtKsXbVJraCCL7DdL95VZ5dk6f8AAkZv4aoyeGdS8G+DYdR8&#10;TaJdw6PcMkVmjLuhum+WX53WVWiV03Mr7W3/AD7fufL3U6nLpGXMM8wvo4Y3HkySywN0Z02fpuaq&#10;NXLuRJ55JEjSJGbcqIW2r/s/NVOvQiamlcS2/wBlgjhjlEi7vNZnVw5z/D8vy/L/ALTVnpUi7cru&#10;+X+9TH27/l+7QBpWVzPpoa4tb17aYPs2xSuj7fX5f4f+BVT+0y+R5Hmt5O7fs3fLuqEbf4qSgBzy&#10;NM+523t/tV0HhDTIdV1mOK8SU6XAfOvhBLHFL5Csu/YZDt3VzdTCNvL8z+H/AHqcvhA9c8H6xoVj&#10;fz6Zp2o3Nta6kzW8MV9arcxKwaFopZ0+7LuZH/dMkqp8u3e3zr0nhbw0PiJ4VsPD8C6a2unU2vW0&#10;1o2Xz9zIqo+396qovns6xfdVombbtrxrR9QtY7izS7gXyYZMyFI03So33uWVhu6bflr1H4dQ3Xhx&#10;31waNZXkKNGl5bQag8U8EexG3BkuNytLub7/AMu9di/M3l15leEormj8RA2DwZd6pqjeBDCuqX1h&#10;BczRNpss91b2D+buOz9/sVNq/M2xm3Mq7Geub1zXYfB3id47CxjF/Yx+TIlwjTeVcp/rX+Z2Vv4v&#10;9n/Z+6y7p0u50DWH1Dw3b6hr0U8yvD4ltraUbVlRftEXkKfv/LLEyO7Ltduu5XrlPG3ga/0nxnNp&#10;SaTeafLPiS2triVZXlTu6SL8rKWV+hbbjlm2s1XT5ZS96QHOx31ylvf8KYLpPLmKxKFHzblH3fk+&#10;Zf8AZ6NVvSrprezuntpNPE8yfY2gu4RK5RhzKjSJtiPyhd29WG75aybrTbi2mnSS1mi8pVdlkXDK&#10;rfcLf99LW3aW3h2TSVlur6+t9SxteEWyPD95v4t+77u3+D5m/iX71db5SzqPB1hpPiTRnsp7Cx03&#10;U7eJ5o7651BoYpI/uuGVkZN33tjM8Xzbfmb5Ur07wLa6LcaafEcGoX2lLo7iRjFPHOsMqvuuJ1Xa&#10;yO21oVXbEq/e3btqyvwfwj8JxXfid2u77/RrWSS1ubdI3Sa+iaJluI4tzIztj+D73z/d/hrvfCCa&#10;1c28j6YukaXpNgUW7u7SBl+0S7Wl+z+RK/8Az3l8r7ir8jfe+7XiYySalGJmdFq/ifTdUuJE8Kan&#10;b6V4p1Od7e51aW8laWVVRFdvtC72Vfk/vL/vfM9cJH4Xi8H+JIrAX9w/hWO8lttQ1m2iWCKCVGZN&#10;qebv2uu9dsrfvdrfI1b8mqfEPV9DC3elnTtHPmxT31unn37Wu9PkVGfav/LLbsVGbyvvf3s+11/x&#10;Bqba/aXnhu18T3VhbWrWkLb9Rt7Zt/z/ACq0qybdzbtrbvlf5P8AW7eWhCcI8kXf5gcv8UPijqV3&#10;r9rp8v8Ap/g+xuohBYukDbmjiVJVFwyy/N87/Nuf7wb+7XP6v8Qtc125t5pIBpehWV79qh0/TrVL&#10;SKGX7yf6qLb5mOFZ1b73+9Xo2ieLNI1bSNQvL3UooNYnTylvtIXZLFAzeVN+6+9Kz+a7/cV9zs3y&#10;rsdV8NeE5fHk2v6/banqd5pY33F5NcWvlRfwvuVt7tu2r8zfJ8u5d22uyNenQh78fhGeY+NpH1e4&#10;bXLPU4ZJbwmCCyLN/aCRKhhCyrEixJ8ij5f7r/xfNWf4D8J63q+ozXOiW1vdXVrAZzB5SXTlGfyv&#10;9Tsf+9/Evy/e4+WvphfCVn4Z1HWdYn8LaX9tgi83T7ZW8r59mxPkRYtsreVu2xI38bN95N/neiLc&#10;aH4ujFvpGlWN9r1+ktnpVpqMkvk+UzbdyxK8X+t+VX2/Kyuqqi/Mt08Z7SMo04lHEWvgW8uddvZN&#10;L8PS2FjpluZZU1xAvmRbfvy7v9VvVvvL8qsyfd+9XoPhjwN4g8E239rS/wBq6dq9jE22wkH2d7lY&#10;g21Eba+9kj+8q/xfK6fxNq6cTc6v/ZV9ctY3cF1eXkukqsV5DBKz7dyxMrKzfvZ1Zf8ASm/hVd33&#10;aHiiy8ZWHi7UbyDxJZXkWmQJqMlvueJLqCLZ5TtE235W+T5vu7l+9u8rdlOtKt+7IKXw/wDEMnxW&#10;0i+0y8hlsVSVmlu7WJha2zOrtDLKzPt3bt8Sr8rNvRF3/dXjrma+07xfbf2y+mfaoo2je9huV/er&#10;/B9x9v8AD/B/tfx1oeL/ABVbab4b0e50F7XSIrt/tTXukI0Vxbzr5sXlDbs+XZt3fd3N833di1x/&#10;hu3u/G2vm51+6uNSQ/M8t3cM7szf+PNT9nCEZVPhiM9U0LV9F8Qzf2bBrce4/NLZRb4kuP8AYZfu&#10;y/dT/vmug06dbfxW17BqmpzXDQfZ2W+uftEWxX3J977uz+Hb/wDFbuH1DwF4auC0rTtbys27zYm+&#10;bdWpc3k9tLE1tA1zEv8Ay1dq+aqVOZfuJy1/mNTuPF+t3Oq65NfQtD9olb5kRfkRf7if7K1lf2bc&#10;/wDH3ct8lZ+l65aRfvrv9zW3/wAJVpuoQeQsqvFXhzjVh9kshRI5rlVaKV/9yraQ3MLyrIuyL+Hz&#10;qt/8JPbWyJDaQK8v/Pb+7SP4kWbZHPF9plrkcqn8pRj2d5dpLtki/df7Faqa83lbJNuxf79Ub+bU&#10;0u9rWWyz/vVRv9U0+zby2/fM/wDDW7pe0t7pJqzaqrxf6JtSX+9TNO1PyZf38m+f+/VfRLOK5fdP&#10;/oMT1X1vSvLuvKsp/Oi/560vZ0/gJ5pGhqt5cpA0ttPvT+JN1UrB1hi8+dZF83+B6sfYPsyxbm2S&#10;/wB3+9Uv2n7eyRy2m/yv46I8vLyxDmmW4dajtn2rbSRf7bU+88f6v5sSPCs1qn9xfnq1M+nvYefJ&#10;eLNL/wA+m2qVs+99tovyt/47XPHk3lAoJkXxG8TKzWe5v+WtRa7ZN4Quk+db5dv34qsajbrAqefL&#10;veiaa2ng8pW2f7FEZL/t0CXSvFP290WWBU/4DV2/168v2/s+Vl+yUQR21t5H+jb605rzT7GXdPZr&#10;5UvyVyupHm9yBpynOT+H7LSL9Lm0ulubj+4jVq6q9jeW8W62aG7/AL6Vl69oVpbatFc6bc7N3z1P&#10;f3/k26rO292+69bym58sosjlC201k++3yN96ryaLEl+v2SeP7L/FFVazubZ7Xy/te9v4krNv5GN1&#10;5GnrsZv+Wu6oXPN8hfKa19p4iukWe0aa3Zv+WS0lx4E0zWnT+z5Psbr97zqoJc62l1bxT3fkxfxP&#10;Wzrc1tZ2SfZp/tMv8T0P2tO0YSK90y9S8LWUP7hl87b97yqz7d7TTp4lggkTb/fq1JdTwt56rVKG&#10;/wB8ssrf6S7/APjtbR53G0jH3SxeeII9SvHjktmf/gNV7/RGmg3QM2z/AGKl0GGK/wBRlaef7N8v&#10;36mmmnsPOgsW+027felqvhl7gGY/huW8s9sTfP8Axb6l0TwBczfMs67v9utPRNUitkl+0t5L/wAP&#10;+1VSbxl9m+WO2+f+/Ve0rv3YE8sTQfw3d2DfvGj21mTaVFeTssU620v992+9R/wlsesWrLLc7Jat&#10;ppsFzao8/wA/916j3qUvfKNPwxfr4fl/4mifb7Rvk/dVW8VWemTS+bYq0KS/PsqrZzLC/lRfvv8A&#10;YqK8hnmnX5P+A1PNJyJ5SGG501FWC5tmm3fd8qtNNKtoV2xRSpv/AOWT/fqlbX+yVPKsV82L+OtC&#10;aZbz/iYXeofY7v8AuVcr/CHKV7vwxLfrtZZErQ8PX/8AYn+jXN8vlRfdR2+9TLa/nS1lnW++2Rfx&#10;VSTSLLxA32mL55V+aohKXwz2Eat/rdjNqPnwWjPLtpmm3N3c+a06xw/3UdKyrOaWHU90X8Py760L&#10;+Zrm6ijuW2bvuy1EiyWbVZbZv3ksTL/dSioX0pLF/nX7TF/C9FLliWfJv/CQ3iN80n/fFbWj6k29&#10;H83564WG2kuZfL81f++q6PT9Kkttv7zfX67XpU4xOc9Q0rVfvyrK3m/3KH8SXVyzr5rJLWJpW62t&#10;fll/e/xVmalqU/z7a8PllOXKWbF5qsr/AOtaL5P9qsK5ud77llX/AL7rl7+/ZHdtzVjzXkszfLur&#10;06WCIOjvNQ8ptu5X3Vj38kfmI3m7/wDcqh5UzruxxRFbzSS7URmf0r06dGMCTRmvPtKpFub/AH6i&#10;uUgdN0Erf7ddFZ+C7uWPfqU0Wlxfxfaf9b/3x97/ANBrZ03TtD0tU+yae95d/wAVxqO10+7/AARf&#10;d/773VrGIjldE8N6xruHsrWae3i+9L92Jf8AgTfLXTJ4L0rT0ebUL1tSuF/5d7H5Iv8AgUrf+yr/&#10;AMCrUmv59SeL7TPv2LsVN3yJ/sbP4aqXO2G4835f+AfwVXKBbTVZba1li0yzXR7T+JLT77f77/eb&#10;/vuqkKN5qK1Phm85Xbds/wBxvkqWH9zF58s8VtFt+V3ZUq+bkA6vw2ivs3L/ALa/NXZW0OyLyoIl&#10;+1v/AKpJvk3f98o9cr4VubOaJJIJd+/Y6766q88SQWGm/ZlaeaV1Z9loqb0/76+6v8NRKQGLr3hv&#10;U4dN8qf/AFsssVxE6XiLFvXe2xH3p5TfcX7i7v8AfrF1V7Xyr3T5fv2ssvmzOu6Vfu7USdt+3+D7&#10;33mfd8td/on2G8t7uz8hv9D/AHUtpbwK/muzp86P/EuxH/2vv/Pt+/mP4bb+ztPb+w4L+KKXyokS&#10;V9m9kfeiJEm7+Pf+9/2/4K8mo2BxWlaC1h/aEU8H/Hxs+w+VdJLu3P8A5Zv9+syzg+2fupJ4LaX7&#10;U0UW+f55dv8Ad/h/9mrZ8baRLYXr2m2703Sre2l+x27/AH1fanybn/uP/F8zf3f9njNS0+y03TjF&#10;pyvfSxXG77WYWdZ1ZEb+8yxN8j/Mjbm8r+GtoVJOIEs2ux/afJaJnaXayfwbV/hf/gf/AI7/AHqv&#10;QahbxXz208ltDexT7cypthb/AG/+Bru2pVr/AIR9PEup20kLr5yoiwpdTfM1tt3I3y/M3/Avm+b/&#10;AGPmgmeGHTLrUV1lUtblVinT/WvOqs2352+63/Af7tT7bl90AvtUg0iK3le6vdUuJbVXVIl2pFu+&#10;dN3yL/D/AOgs3+zVjRbW41+2muIYGuYm+ZXh+f5Pk+9/dZf4qyC97pVnqEkloqpEjPLE06siSsyK&#10;/wDE275dv91qTTruWZbrRdVtbcWMsvlqYztlVt3GwY+6v8Xy7ly3+7WlOcogb/k6ZZvL9u1e0tni&#10;V90Nu32h/wDx35f/AB+q0/i2GK9is/Ddi2ozbvmnuY2lXr95UT7y/d/vVzf2270HUJrJ9ttbPEsW&#10;20gX9/A3zt8+3dt+78r/AO6/8VT6i7+DtVaSF5bW/SNXit13v+6+ZtvzN93/AL6/9CqpVZSAw/Ff&#10;iHV7+aayury4WKJtrWaqYol/7ZfL/wCg1iP5EcSLErO7fe316Jqurx61oUsj6g1zcTyo88K7f3Sf&#10;392zarfw/e/+JpdQ0W20fW5rR9PW6VbTzypZWe22Ju/hdd3yL/y1Vd392p9r/MBx9prEdtapB5C7&#10;1+89U9au0uFTyY2eJfvPKrfK392ur8L2mj6tLd6XNGouJUlliu7j5F+VHZf4/l/vfxf+zVx15cze&#10;SImK+XHHsUGNFbOd2f8A7L+78ta0ox57gRSWsL2UEkbRLK77GRpfm/3v9lf96t3QWaxjt45LU3Ud&#10;2JVs7UxpKskjDy0bDf7f+z/B8v8AFWTo+pw2NrfRvDFPJNF5MZliRynfdub7v/Af/wBq1dR6tcaX&#10;NHK6PZ6WFZlLIvl+aqr8in733V+76bv9quh/ylmdd3rSz+XvjEKBot8Ee3cu5m/2d3/AqsQ3VpYx&#10;M9p9oa7AjaO4LCPyG+VmOBz977rbl/3eax1Cu23IT/batbSY45NRWO6SCWIxFnBk+6uwt8u3+PH9&#10;7jd97vVP4QLmh+IZdPeYSxxTWsse2SArtD/3eV+bhsN/vKK7HUPEwOrTTaPHbzGe0hdrZndGxEhz&#10;+8il3/KqMzbn/i/2UqroXh+KKPUtQtLq0eS3tP3XmsicN8m9l27V+V/727cn+2tVLpodMtIRqc6X&#10;V9I+/wAuWNTGqKv3G/iib5FXZ93bt+WuN8spEFjxve+IdE1Zb27j/s19RSOZ4Ld1RWZfn+6rs33v&#10;m3P83+7WHb32kwJdMj3SXN5A6ERRfJC5ZW2L+93MvG3Lf98tV7RPKSTTGPlXU4vUlXzJ5FLvuUeV&#10;tZGiVurfN/8AY1Z13QhbeLbq6spotMtt/mB7i12xWz7Vl8pvl2/3k+Tdu2/3Wq42+EosaHf2yaXJ&#10;fyXUNw8DQWwsledPMilEpdF2bdu1vmb5dv3Nv+3u6PqM+kXNpqTSX98b6Py7TTXi+aX5mdm/65q7&#10;blZU+bc6+tcrfWCSf2ZZ6Vdm91O+tQ9yIkSJI929mRtn8S8/e+6v+z93Zur86RHZW1zHFHLbxGCW&#10;0+yMk8A8pWV2X5W/vs3/AAP+F656keYCPxHqcMfii/m1HY8GqQrG+oRutwkSOFxtZF2ts27W2/N8&#10;svzbvu4MFpCBasuvWl/Ywuii0vxLEgdo93KY+7/Bv/2f4V2tS+OL7TbmPS0028kntxblntCz+VFL&#10;ufcybm+Xf97/ADtrmLEyXbR2u5IVkbbufai/8Cdq6oQ90Zo39nNaXE8sNu0FubkmKS0ZzAfndYzG&#10;zfM33JNrf7J/2q6TT9Svdd0mDw7PALs20bSoTEv2hkZ922Nm+dt2/fs+X+9Wt4n0PUNT0e3Nzq9o&#10;LiwBitreGzigtHRm/wBak/yxMrLt/wBr+HbVqz1/TYLDw/Cxu7ptHjWS8ldt+zdL+9Vf3vzRNtRd&#10;yfLtb+89Z1J3iQcfqNytjHCunXksNvPa7ZBeBODt3bP9r+H/AL6/76pJqVlcS36zGefzo0WJ3ZV+&#10;df8AZ27VX/0FPlrt9TsY9O1yz1fw/fR2NvFcyfY/Ig2zRNs+Tcu5mbcifebb82/dtrjholiwS7N8&#10;jSpIrTwWkCyFE37dyLu2v/C23cv36dOUZRLMi21Fra3uFCQOZWVfNuF3PEF6bf8A9n+Guu0TxHpk&#10;HhaTSLuOW3uZSrWt5bzsiwSq6/vXRPvfIz/Nt3fJt/3cPTdAt2vC9/qVvbWMfzvcId8jLv2Bkiba&#10;xzuVsfe2/NVrwrHYwanYRX1nBqmmXN2kX+sZHX8f4fvf3fm21rPlkSP1a/1m01QLqtyt5PfxwXSS&#10;NefJ9z5PnVlVflZl/wBmq97rNtez26NbRXTKiyPLCqxbnbbJLv8A738S/wAP3aq3mmQ6VJNb3NtI&#10;84iDLtlXKNld3yru+XiT72ONreqt1V3NpJ8Itq0UFhdXc7JbvDbFoPsTYZvubfm+Rfvfd3pu+b56&#10;UijI0vxbPpupTpBDLp0bK7vaWW5drqn8X3W28P8AxfKrt/tbtrT5rbVfElvB4mvooY5I1UlJ9kf9&#10;/wApm2/e+aP52b+H79c/4ctrSwtLbVdRUzWzzSRLC67ldVRd/wDwL96u3/gX3a6LXvBttprahHaW&#10;UtzPf/PZxIzMVi3fe2xfK395V/8AiPnxqez5rEHVW/i/RDaXGqXNvFqWkRBnS12rJKiK223iuF2M&#10;qJ8/y7G+X+Le2yk8I+L7a61VG0axu10K1uU82JLG3d23/Km9U2/f+ZP7391vm21xNvoL63pl7f6z&#10;INMYr5itIdrXc6qF8vazfM7fe3/3t+6m39ne6vqyNpuiX+mRaSsSLbIP3tun3vm+T+/vfc396ud0&#10;admUeh6JLY+J9avoDdzyafJeym2lQQb0bb821W+bY+1vlX+H/gW3YttS8nS9V0vw7YxwiweVbzU5&#10;W8+4sIvk+ferbPn2/cRt25Hb5tm6sCz1TS9M8PaDp15KZdSh2NBb+fFL9lVvvfNIm1W43fMysnyK&#10;v8VafhDS7FEnntI7uzml3teXvmxfZ0TY29YtqfL9/d8i/wC61edVjFe8SQ6NbxeKDGkGnahfiC8k&#10;lur23vWl+1Iz7f4YvmVN25vm/wDsdbxJcXMOv2VtK9zYW/2r7PbyxQMieVsZfufxfMqfc3fK67v4&#10;Vrkteu57i2uJrSSf+yFineWKGL97Ft++ksrbmVtyt8+37z/3dlL4Jtotcj8me9Nrfz27XFqgVYEW&#10;WLd92Laqs/zJ8y7d21/9pqToLl5gMvxDbf2P4guLKCKe2iV/k83dv2/wfe+atLz28qLzW87/AH63&#10;vGFtpqJEtlqH2zUIP9bFL5rOi7E+RH3svyN/B95d/wD3xyk3n3jRL56238Db64ZrnsUS3dvHff6x&#10;970+FILB9q2iv/tutTvpsWmpuil3yt/HVNby7tp9sk0b7qz6csRjH02fUb79/H+63fKlaqaWum3W&#10;6Ndj/wCxTftl3Zxbop46ZNqt35Hn71rKUpz0A6q2hvrmLdLI2z/Yaq9/Dd6av3Y5kf8Av1ztn4k1&#10;BLZ4rb/W1Fc3mqXmxdSu1SL3rNYfuB0sNhBc2+6f7Nv/ANhqZb6FY2++KO537/79c6tvYRN/okre&#10;b/vVXtL3yrn5tzpT9lL7LKOiv9IguJYliZfl+8+6tBrD7GiTwMtzXPzfZrb978373/arQtpmtl2x&#10;bv8AgdYTi+UDoIbyV1+WLYn8SV0E00/2KL7NBF/tb64F/El8j/eX5P4NtZuo+KtZ3bVn+Vv4KUKU&#10;mSdx/bEv2zyp5VT/AIHWZ4h8U23nxR2zb/71cRfWN1cP588//j1OtI9PSJ2ln3yrW8MPHfmA9F0f&#10;UoJovll2S03WEa8i2xXMSS/71cNZ6383lbWRf79Lf2Df69ZGf/cas/Ye97wHVJqX2Gzeznl85n/j&#10;3Vb03SlS182BvOl/uPXCQ3n2T5ZN0zN92tG28TyI3l2W7zf4t9RLDS6FxkbUyXnn7bmBfKqu+jyo&#10;26D50o/0l7L7ZLdxp/sVj2ets+o/8fKipjCcvhL/AMRpw+IYEuPs195/lJ/cWt+21q2ufmi+S32/&#10;8DrFu7n975q+W/8AwGmQ6lZzNultJEdaiVOMl8JHMadsdIL3E8t5du/8KPT4b/zopfs07JuX+OsH&#10;VNYji2JFF5KfxVSe/nuYv3EEkyf30qvYc+pBt2mlS/NHc3O9m+f71Ns/EESSS208bP5f3W21iSv9&#10;ntftPmMjr/BWlbXkrwReVtdpfvfJVSp6XkUaDwwXLo3lb9/3at38N2kSWzx7Ef7tVtV1ttK06LdF&#10;86/NUEPi+XxD/wAfP7mJf71Yeyny85pzGhDNfaLbb/IjuU/26saX4mvdUi/eW0EUSVjvqio+3z1R&#10;P4XeqlhqUr6o6q32lP8AplT9nzw1RHMa2o+IMt5EUf8A3wtQw3N9DLF57N5TVoWFzZpbu8C/vf8A&#10;bqo95vuN1Z2jHSwjQhvLa51Hy1i/4HReTS211uW2j3pRZzN5u77M0yf7C1bmvILz5WTyX/uPS5Rm&#10;fc389zA+6CPey/x1Fabraz238UPlf30+/V9PI1LfBOrfJ916im0KCwiSeeKWaLdRylD7zxVBY6d5&#10;VnBv/wCA1q+H9Yg1vTnWeKO2lWovO0xGiWC28n5fvy1j3GnRXN75qNs2/wByolGHKPmNWz/0C8+0&#10;3bL9n/h2VoWd4l5rMTr5flf7dcpfvsX5m85P7lZFzqMthdJ59pNMj/d21EaHtQ5z1K/02C5vXWLy&#10;ET+/urn5tNl02/8ANinV4v76NWFMkE0ST3LSQxN91N3z1dtvsdtYearMif7bUckeUOY27xLHUrfy&#10;ovnl/wBuq/8ApyWb20qxQxRL99WrETUpZm+X/gLpWg95Z21rtaKW5ll+/sao5fsiIPtNjb2O6CSS&#10;5uN33H+5VhNX+2S26rHJD/e+WpdLudPt9O8u0sZftG7771u22pW1zZeVPZ7P7z7ac4oDHS2vvt3m&#10;wR/uk/i/vVDfwy6rf7d0iJ/crettYvoU8ux2/Z1+4jrVe2TUtVv92z7M/wDtrXP70SyG28PWPkP5&#10;t5PC6f3KWHw9HbB2/dujfdd617a50+532lzKry/xbKXUdCgCxLFL8kX8FZVKnKPlM6zsItKX9+kb&#10;0PZ7J0ZfNTd93YtTXn2R7xIlbZdKv3K0NHv7yzt7hblV2fw/LXNLm+I0K73jaP8ANbRrcyv97fVj&#10;R5pZm2vB8rf3F+ejStStnll82zkR3/5av9ytXTdVis77y7aBprtvuyovyVz1Obk5bGsYxM+F7m2v&#10;/PlWPbF/qt9aqalZ3jyz3MUSSsv8FTal4c/tG3mvLudd6/eRKqaUmkXlv5C6ZcvKn3paxjL2sS+X&#10;lKEOl6fCzTfbJJpd33Kl16wtpoLeedPJiX/nl/FWlbJoNncbVl2f79VfGuo2NjpMtzFG0yRMqMnm&#10;xfd/v/epxVSdVcovZ+6V9N8Q6e6+RYs3y/x0XOr6fa2brqVzI+9vldPmesnR7yC2Xz7LRvtlxK2z&#10;Y7Muxf43+7WBqXi3RLG61BXhuYbhGZIkuF+Rpf8Ae+au+GBk6nNGJjznqttoP/EpivLSVZoW+75r&#10;fPVT/hJNPtoJbO5ufsO370u7aq14VD4/1D+0ZWk1Ca8tJf8Al389rfaq/wDfKq1c3deNbo3nyz3L&#10;2/mrtS4laV/++tv+1XVHIak5e9Iv28T3K91XRod/2bWYry43fwy7v8r/ALdV9Yn1L+xrqC6uY3t5&#10;fk8q7glZP++12/8As1eGX/ii0lu4rmCy8mdf+WqPtRm3/f2baltvFrXP2iRoGS4b+Pc33q9WOUui&#10;+eBl7SJsarYW32x7aB49/wD0y+RKo3nhWOF4p7m5jRN33El+euXfUryafz5J1rWj+zavt82f5/8A&#10;er2VSqUvtEc0ZF3UrBIYtyz74v8AYaq+kJbQytcxSyeb/t1Ue2eGXy7aXfT7lLy2i2Lt+eqjH3eX&#10;mI5iW2v9QmllaWJXi3ffq9eaLYyWaXNpPvuG+8j1nxXUmnWMsaNvllqHS7O7mlSWTdspSjb3ovlC&#10;MitNHbfaf3lzNC/9xfuVav8Aw/8AY/KZblvs8v8Acar/AIhSAWat5G+sy2fzkRfm/wDia1jOUo8y&#10;EaNxoMdpZ27faWSKf+5VhPDlkYvsltO038W96qfafO/ceW3yfef+CrbyLbad59tKqS1zydTa4FK2&#10;s7bTrjy55ZKsTeHoLRmvYp2f+Os97ueR/MufnX++tWobiUN+6VtjVcuffmI90imvNQ11/Kjg/wDH&#10;a0NChn04uzL9371bFg7Wf7iPakv3/nWq9zfyeb5c0W9W+9trmlVlP3YxL90h/d3lx57z7N38CNWb&#10;4njtIdO/0aBppdyuz+V/7NVu6t9Lh/eQLKkv+21Wv7bgTRLi28hbncuyrpycJxlEiceeJ47rVyYt&#10;6yS/aS3y/Ov3KIrl/sMSr5tyvltEqyxfIn+61LNpMsrbkhm+Vv7ny7qoy7tOfdFNMkv/ANjX2kOW&#10;UTij8JRE7TSruVW/h+auo0iwtr6KVVZXum/dIkWz/wBm/wDQqxr3TWsYbczPEfPQPtibc6eu7+63&#10;+z/tVkox7Vty83wm0o8x1t7o+yySK8mht5VXcsqfP5v3m+asK409bX7L/pC7Z13Mw/hqyZIYoI41&#10;kWaWULufLfL/ALP/AKDUd3eRXE2fsSov3mCNSjzER5iewsbS4udkE/nSt91Hirs/Bmv+I/hnJFcQ&#10;ppi2d4mxhexRTptlVl+dfvev/fNcXpmmK1ygvDLbRLIolMKbpI16s2xmXPH+0tdDP4lttJt9Cv8A&#10;Sgg1SwbfcSXlpFKJZcqyNsdnV1Xn+H/0L5c6kef3Q+0d/wDETxWdQ8A6bp8Wo6gyQah5UWi6zOt5&#10;LZCK3T+P5Pkdvup5W1V/jryy20SO7vC800VtuieVVZWdHZfmZfk/2c/d/i/u/wANHzRfZkkVbFF3&#10;MZYo2O7c33atWPirUNPhubez1S8s7SZfmiil2ebtR1Tdt/2ZX/76app03SjyxDlkU9Ujigu2srNj&#10;cxbvldoNrFv9n+LbXoHgnxpq+gDT7K2vL9riObY1lbxpvZGZHRFl37m+ddyr/C397dXl0y798kcb&#10;CL+9XTJ4gtZrEwT6bbtcmN/M1PdK1w0m8Oj8vt/h2fd+6z/Lu2mqqU+ePKVL4T6g8SfEXwL478KS&#10;3122oomhWqtBol9c3lxFFPO6M9x9oXa27e+1t/y/3PvfNj2Pxv8AE194d1fxmRfSzWF55Nlp9rc7&#10;NKe2+Tfvt/ldU2o/zo3zs3z/AHfm8V8K/ETV9O1GzWLWptLQRS2xaVfNhKToyyvKrbs7t6/NtZto&#10;Xb8yLXtGheEvEPiTwDqX2qfQ/D1ra+ff6jqMUT75YJX3RRXG6L96u5Jdu9/m3/e3RMreTPDwp/GR&#10;E5L4jfGXU/iP4G1ZdU8UXcN6hgH9gXFonl3cRl83d5qqu2RGb+4u5Su3+KvM/GXivWNT0HQNKvVu&#10;Y9Os7dhbLNNu8xNzsr5x821XC/8AAfl21qXOn6bNYPdi/S90yFZEt/PtorV5Qrb1X77Sbtq/e+b+&#10;NFdq4bWr6LULuSSNXjgaVmgieQN5aFvu/Kqr/wB8qv8Au16WHpxgrRNomR/HSvjd8tNX7wpO9dxZ&#10;MqLtb7v/AH1UdLu6/wC1Sb6AFZPLfa1TtA0cKSlT5LMyK4Hysy//ALS/nVWpDMzqqszFV+6tAGjN&#10;c2s1rFElkkMsa7DLFI+JPvZdlYt833fu7Rhfu96z0Te+2oqd8u2gDW02aPTpFuTNsuLdhLAvlJOj&#10;Orfxhvl2/wDfX+7hq6qz8e3sh1KeXWryO/vJFMuI1ZLhNvzea277i/8APLYyt92uIt7u4t93lyMu&#10;8fMo/iH3qtWNwbKN5g0LMytHtZdzLuT73zf5/wDHazlCMviA92tvGvh/XINJtNT1GzttKhlk+03/&#10;AM7zPKtvF8u1meVYGaL5WVf9nYu75ufur/wdrVxo0c0K6dFCw+0IZ3mSVpNzJIW812+Zdnm7drKw&#10;/h3fusfTdJv4ZrHW/DtsbnyNkN1IlzEdwkgO/wAxPnCb1W43bmb/AGlTKrXbT+JvDui+O9HunSXT&#10;fC06QXkeialY+bLYfvUf5VbevlOzyyK33tjP8q713eY6UYfAQS+PNP0S9tNW1LTkFqbWOOVbW4vL&#10;S4WVH/iWWRd0rfI+1mZnXeqKv3lTjvEXw7s9GtrCK3vINTutQiVLG2s4ftDSyeaqO6sr7mVs/uvl&#10;bcqsrKro1dbqtnYaFotrc6dqpi09ZZLaXWpdKllspfMT722RJd2/yPvb/vM3y7WbbwfhfxvqnhM6&#10;jHp2swTWUtwsT7pOLyOP/Yl+4jL/ABMm77q/3qKPPy+6Bt/D7wn4gl8R3tz4f8zS9X0y3b91DbXE&#10;qO2x22fMrMu5Vf5H+9/D975equbXxF418TQReE9Un0e1RvtE0qTskUF0/mvceR8qSp8z7WiRP7m7&#10;+GofB/i+XTdTsDa6hPYSWcsXlO9tut54mfajN5VxuaKJvNXczSqv+yz7a1ofCOheGNC1KW21y2tp&#10;WneK5hvtPVpbWL5/3vlNKzeVt8ryt3m/M0TJ8zVz1pSUub7Qir8VNX8RfD3wJZaTAjeYZ9t9rcST&#10;LK07L5/393ysyurbX2v8m7aqvXlnhLX5LmS1i+yz3WooskNs8J8x7fd8zTohbe8vzsyqrRqGUN83&#10;zV6/8T2n1CLU9Dmj0mz0izie8/tNoIori9Z/tCRJv/1Uu3d/FtfcrsvzV5x4buNC0bVtfm0mbT5r&#10;WJkWC4v4tm/5tu2JGfzdrN/tbvK3760w8lGhfl94Z1VnpqeKNclTRdHg1Hw/qrW63d3p63UcMs8X&#10;kS3G+Lcuz53/AIFX5W/dfd2toav4g8UeGvMgurTWtJ0O7tvJtF8Q3EssCI3m/wCisu5U3P8AP8s/&#10;zIqfL82xqPFGk3I8Wa/Feahp8d1JbrNHp8UHyRfuvKiSV5/3ES7/ACm2u3/XLYzKrbPhjVLG88MQ&#10;6oy3dvF4Ti+ytfWl99iivIl3b98H3lZl2or7lZmdf7m1cZT91SEYHgjxLql3b61r15cyG90f7VF/&#10;pn+kalPt8pord2/1q/cb59v3Ypfu7WrL8E+Er6fTjPfW+sDW43urqWKazWeGT5Nsrvuli2ybd77m&#10;b/lk3/AuEv7WVPGcd14f0J9KV41uI7TUJEnQhotzf635Xib5tu7duX+9XWx/2H4Vt9Jm0q5mvtav&#10;Jon8qW5+z+Qvzr5T/c2rK3lbv7q/xfxNvUjyfw/tAel6BZ3UGrXllb6BqOp6vb2ssttppv4le2Vm&#10;+fezI25vKSJ/9az7ovlVV+WuVOi6NpGm2/8AYc+oabLuZmuLXUJdvzfMiL8ifc3bN23/AGq9B8OX&#10;+mQ6h4v3Ww0o2dj9ltLHzXd4pVZvNWKVfm3ef5XyM7bt+7cy7tvF3P2Z08lbSSvm62KqwnyIuMTn&#10;fEHh258QW+nQXNzJNFZ7dsrt+9+7t+9/uon/AHytX7O20rS7W1iigjub2Bf9a6/d/wDH2rSTSpX+&#10;9Psf+Gr1n4egtvNa7Xzt33XSuOpjW48k5F+yM97WG7t/liZ3/wBhahs7j5vsjfJ/sV1OnX9tpbMt&#10;k8by7fmV6yTZ2V/eNJ/qZd3zVxRqb8xcolC50Gyu5ds7MiLWv/Yljb2P+iKu1f46r36TvE8ccqwo&#10;v9+s3Tb+Wx/dXLedE/8AAlP95OGkiC3pTrfanFJ9xIvvVr6lLoN5Iy2086XlNOlafZ7Gh/5a/NXP&#10;XM2zUds8beVu+9URtVlzRA6G0s722i8y5nkeKmJqulzS+RdwKkv8LotD6xczf8S+C5j+z7ayre3W&#10;2vP38bPL/C1RGN7uYHRfaZJk+zeUv2VP46sW3l2PzWi+d/sPWLqLyfumtJlT/np/tVtabc75flX5&#10;P4krlqRtG4GUv2ua8edvvq3ypUtzeNc/LO3k/wDXKrd5d2011t2bKzH8v7Y7QN81XH3ugEA1S006&#10;fbErTf761c/tRriP/Rl8mVvu0v2aSZvmjVP9p1pNVtpPkltvvLV+5KSD3iO2uG83bqm7d/DsqTUt&#10;ttsZfn/u1etkgubP95Hsuv771SRJraXdd20k0W7/AFsBdnSJi1HMnIJFiw03VLy1eeCRdi/32q1N&#10;Z6pc6ev3Zgv+1WhFc2d9GsEFtJDurIf+1NIv3W2+6v8AfrJS5pW0Adbw3aL+/VkeulvtFtpbW0la&#10;VXasefVb3WrPyL6WOFf92sW0+2wz+XFcedEtLk5ru5ZYubuwtNR+zL5vmt8u/bTJvCdzpupw3K3L&#10;PE3z5StJ7Nr6D5V/e/39tY0moatoWo/ZpxuLfwVpTlKSfsg90l1Kw1LV54mZpFii/wDHq3LLwxc3&#10;0aefLst/76VV/tu5vF2z7bb/AH6uw3moQwL9mb7Qi/3KwnOrblNI8pS1jRI9K/dxXM00Tfe31Po7&#10;2yL5E6qkUv3pv46valqUF5a7p5VS4Wsq4fT1sdt63zt/qtlRCU5xtIUomrC+g6Fcf6MzXm7+/VSb&#10;yPtW6D5N38FZVpoN4ln5to2+iz0+6mn8tm/0r+GtJRjL7RPKbdlZwXCytPH92rtn4Ys7+y89tqVy&#10;V1c63pVz5V3+5g/3atQ37Tf6i7/4BSdKcPeuL3SbUtHtrPeiWy/9dUWomTUPIRLTa/8Ad3VOl/cw&#10;wPbSsqeb/G9W4dO+z2vmxS+dt/gSlKct5B7pk2Gj31tK7yNH9o/ubqrWgv8AzZVvd3lbvvpV+3mi&#10;uLjzZIJIX/2q00vrZDu+ySfLWkqsldWHymFeeForlvMsb2bzf4ketXRPBSzN+9nkml/uNW7/AMSi&#10;5tfPiiaGX+Krum6xY/YvKX9zL/fesJ4iq48oRjEwptH2b7Zfk/2E+5Ve7hXSIIknaSHd/Hb/AMVb&#10;GsXGn6dKnlXKukv3k3fPTH162s7Pd9m37vu7/wCCsYSn1L5TKRFSLzLZm2f7dWIdYie3lVold/79&#10;S6bf6Zqvy3nyS1oTQ6V5X+jWM+xPvTfwVr/iEZK6bFeRrJHPP5v91vu0VrS2089mjWt5EIv7qUUv&#10;fH7p8ZWWhRvKnzbP9uuysNBZ9mz5/wDbq3YaVPu/cRRfZ/771sJZ/NtXclfp9Wc5nMUksHhbbEu+&#10;sm/01oZf3/yV1DpLZp95af8A8ITeX8Xm33+gQt/Hcff/AOAJ96sYUpzl7pZ5PrGjv8237rVVsPCd&#10;9qJ22sTTf3nX7i/8Cr1Wbw9pmlb1ggbUpV/ju/kT7/8AcX/2eszUvtM1vtZv3SfdiT5ET/gNfQUq&#10;dSEfeIOVtPCdtYxl9QvvOc/8sbH/ANmdv/iGrattSWz/AOQdZwWCf9Md7y7f9/71RXKN5SNsbf8A&#10;3Kz4Xbf/APF10kFqZ/77/wDA3qKFN7bVXzn20P8AO77vnpn2loU2quxH/uUBylj5tyfvW3r/AHKb&#10;NtdfPZv/AECq6TS+Vu/4G1UdXvWvdNiSJZH8+fYrI6bGX+7/AHlb/eqQ5TWS58lHWJovOVd/3qx5&#10;tWk1e73BJJmt/mitInZ1diy9tv8Au/72yq4tZ9JjxdiSITj5xGvyxr/e/u/xfdqsgtW33MALDfhb&#10;eebLvx1+Xb/n+9SkM1tA3avdXN2z3f2hfLbfafKzyf7X8NeieH/H1tYXVu+q2rXE9tHv+2wyr+9X&#10;e673RX/2fuf7b/7O7GsftenCHWtDtXMjZuvORmLTr8+5X+8u5fm+X5fvrT7TT59Z0WTUG+1mG8li&#10;3f2f5Uu9k+Z1fd8y/wAG1P8Ax2uV1Sj2pPE8WsajLbRfvtPl3J5KXUSPdSs6Js/jbb9/7lS6bZxa&#10;l4rsrm5vG0q0iaWWJ0s3T5v40+4+5v72/wD265Dwe+maDcRThJbmWKJ3lhfzbeJ5Vf8AdP8AI7Mv&#10;33+//wCz13WlTXPmxX2rrBZ6hueWKZ4tky/8A/u797VlzcxBYh8DN4n1nbqeqrNbuvm2tw6xeVK7&#10;Ijp+6/hb/f8Au/d/jrh9S+GMcejWWq3zW15FuaLYjfIkqpuT5/41/i++q/8Ajir67o/m2Flbqv8A&#10;yD/luF/gRE3/AD7H2bW2f5/26/iSzl1XxfFeaOuzSt0V7F9hi/17q/zvs2fe/wCAN99N+ysQPGn+&#10;GlzN9on0+VbD7FF5V4ljK7/P/sf8C/gT+4lcD41sbaXTvLsYFhXTnW1ubjzYIvN3fe/0dH/2f/2d&#10;lfSOyK81bUNQtlle4v8A5/tCLL8kX3PuLsVmf/vr+581eX/FfWPD80FxpVrpC201v96Z9OTfvV0/&#10;g3pt+5/tfL8tTByUizz0JJ4euv7UtNXgluFiS38prlfOb/Ylidfl/h/3dn96s+XZeWlraSBob+ed&#10;7pvLG3/ge5l+U/e3N/Dt+Vfmrs9KWDTtFvbvSpv7Nmt1a7s7eVni3t8zPvTbsb5dv8TbVX+H5mrz&#10;h7DU9S0e81UlUtY5FyyD52VR/Aq/7uW+b+Gtoe9K5BvRLb6tYObiGS98iUC61PzOZUZvvt/eRf8A&#10;vpdv8PzVNe6zp3hVIbO0lvIrtz9kubd7mJlttv8AtxLu3fN/dbr/AHk21x1xcSW91ax3bzRXkO1f&#10;KmbfFH/c/i/h3fd//ZrotF0q0Ot3N5ff2XfpmKVUa68oeU39z7u1vur8y/8AAauUYx+IotRG0uUv&#10;rS20+b+zFaMXk4gXzh25d2xF/wACXauzcu2p9dv5We1ubn7Tqtlfr5sFpMrJK/ybdm5X3fxbf9r5&#10;6SPZ4cjmnT7F5sqvZNZX26V4kbar7du35fv/ADf/ABTVNqV1pdvpd3cB7a+uZJYn2Sttmi2um1UZ&#10;d21dv8e/+L+9urn5uaSA4yLVF0a7uLmxs2UlHKpNF8tqu7blcs3zK3y7mrntSSQS/vIfKyPl2fdb&#10;/ard3WUVhKolkuICrIkYhZ0E5+6y/On93723+L7rVyzvv2/7NepCP2hmt5kA0sBLdAyOA0jy7n3M&#10;vUL/AHfl/ut/vfdrYm8PafPpOktp17dXutX0237KLHytjfL8u/dtb/Z2/wDjtc7bai0NzHNMq3ap&#10;tUxS7trKv8NbOm61caXaSTaektvOZG33YkX5F2/IiPt3I3yt91vmXinLm+yA2xC3umfZobaRL63c&#10;yteooIWLgHftTcqr/e3d9u3+68+GdQn/ANNuPJnkuLhld5buLa77vn/j+98y/wDfVW/B+tNE4hkn&#10;TToZIGga6ihCysvzbl3d/wDW/wDjqfd2qy7XiBZF8T3t/HHaMjbZpXt51j8uXdsRnbe7fe2u3zfN&#10;96spVHGXKBgre29to8mnTWKXWpgYiMqz/uY9u/5f3u37xZtvlbfm3bq5/wCzCTUDFZLNcs0uyFTH&#10;lm5+X5R/F/s13njR5f7d09NRuLa5W1stksGnzv8ANt3bl/2d3/oK/wANZ3hnR9usLJFew2V5NE72&#10;kCQLcbG/uOsrfL8v+98v96nGa5eYCjPqF+19Hq8lksrQKsTK1urIrKmNzLt2+u36f7NdZpVsms2G&#10;uXlrHd2epXCt9lsbeVZU2Sp8+9W+b5kXdu2/N8u2sm68PSa0lnp9peLqerShSqwSfKY9rfeXq8v+&#10;4W+7tqrN9u8P6PZmJZfsl5B+/lErtE8Tbf3Tbdv+9s/3KzlaXwkFbXbu7stR+wXN3J/xLgbZUtuY&#10;tq7drfe/iZdzVYufEj2ekzafaM1r9sZp5FWV/MC7X+WXd8r7ty/N/dX/AGqy7bXF0+ZltHnQyn9/&#10;MUUkKyDKqrbv4mf5t3zDb92sm9uzd7cKqqqKg+X5vlWtuT+YY+8v5dRuhLdt0VFyka/dX5am0poI&#10;NWtZrt5LeDd5m9LZLg/hEzKrfN/DWU7b2Zv/AGWlRN//AH19+tijvrnW7BtLittSuJruwEc7Wlp5&#10;Cp5DOn30ZW2fM/8Astt2bflroPDZ0DQ7dNSgtNQe1ubndayuq/a4FiVWaX+66/63d/D9z/arzYT2&#10;OmalnyotXt4/lw2+JJP++drVsWd9baRexTxyS3EtrIA8Fy/kMFX7yr83yn+H/gP8W7FclSnzRsI9&#10;H8TeIJ9E1i4iv7gXHmMs9pa7Jd1rt+9Ls3rs+79xm3JuZdu1vm5zT9a8P2/iCy1LTvtFvKlyz3Mt&#10;xc73bpu2M6fN/E3zbfvfNUN94veTUdNu4y0PlP5TafrDLLbxbt3z/wB7+7ubbu/265i2n1nw7qrp&#10;pupSQSXL+V52nzlFn9v4dyf+O1lTo+7YDsZ9QtPN1+22tf2d0yW6y/ZUWXcreay72/etsbauzd8y&#10;/wC6tU7XRUvzZ2HmrLbwyrKZ7pGlWSTH+o3KnmRfxbk/h+9WHpmvjw7qyyLAYbiHckiIzCKXG/5H&#10;T5X27vK+8/y7W9lXp9R8Q6feeHo0t9Dja5nVIrS909drFvNZ2HlNu2MrP/A/8S/wstVKMo/CScvq&#10;8EWmfatPudJsra7Hlr9oiadiF+95nMuPm4/h/wC+ajiSy1LVUFrZXiaU0uZbe3kWR1X7z7N33fl/&#10;vbvu/eauk8TeM5dc1N5rXT5YXI+zRW8L7olXbs2JFtZV++i7f+A/xVS8CT6ZEkt3qdpfW8Uciebq&#10;GnTIrxIW/ubdypu+86f7v8VaRlJx5pAXntNJsYIbuykLXMU7YsdUjjdGn+bcs8rbVbYv/AW3r/t1&#10;Y8OfEJ7XVYbax04nTSr+ZZIzSrLEqN8n/PTb977+5f4vK/hrJ1O2h1nU7u3CXRvWkY2O8+Uoiz93&#10;Yy/N8v8Aufdb733ajuPD2seEXi825azunVi8LSBPK3Iv3vm+9tf/AHvlrFqMo8syjqPHOqjx81s9&#10;zOszQj91aWRZ5Xbyl3f8u6/wiL/P3ZRd6lo2iGaG4uLh5f8ARW1JJYJX2fdSLyt25m+7u/iT5ayt&#10;Cs3udNvtE1O1a3Z5Ps9o9y7l4m+Vli+VW/vL822trQrmW5a8guo30641FGe2t4ofMVollZ3Tyvlb&#10;b9//AGvvf3Vrml7keUkwdM1WTQ/CUYhWKSHz9lzA7OstzEvzfL/Cq/P/AJ3Nup+I/Hq3kdhDafun&#10;gtYrWSJ4UlikVPur87v93/O2un1nwfpHifxjNc2t2kej/YVkW5tmaVkK7YvNl3N91X/ufL8n8NGq&#10;eDNLisPFMclvcW1rp5ixfyRRM0UssirsUfMzLt/vS7k/9C0i6fNzS3KOY8KXwu7ybUEuf7JntIHN&#10;s6qvkK+122Hfu+X5tu3+7Xd+G7C70TVf7Mk1mw271815f3UMUv3tkTfxbl27/u/dT5ttcPojXGja&#10;QPO0ea4ectbwhLl2hcL/ANMl+ZtzbvmV1Wuk0S/ik8Q294kEz/bIJbqWxtA1xFEy7VRVVPvy7fvb&#10;9q/PU1oympcpJ2Wqwpr3i60jggaG4SxW6W4eXynb5t2xGZdqqnzt/e/75p0Oitf6tsSCaa7/ANVE&#10;97FFLE/y7U2/cVn+fd838X+6tYWieJ11xLrUNWRY9Ft5Ip7Z5bZUmXbtXeu2Lypfm2J825q2UvYv&#10;tF/ptjb39nLcRebZxS+VEzNKzb13bNqttV9qs33W2/L81eVKE4+6ijmH1SOxXyrlP3u7ymqLUtO2&#10;TpPAvnbqpaa63aTM1pK6Rfx/3W/zu/75akd55l3RM3lVyez5JDGrcSea/wBpX/gFMvNVliTasf8A&#10;o9Svfy38SRNGqJF/HVLFtJL/AKTJ9z+BK2jHX3kBMl9c20e5fk3U5Ne3qsdzB9rb/bqJ0tNRbdBI&#10;3y0/7Bc3KbWjVIov40p+6viEX3msfsvlRReTdf36z5tKuYV82KdnSpnsFSw8yP79X9O3bfKb599Z&#10;83J8IzGsP9IvIvPv2dIm+7trpJtVb7VugXf8tULi4Wxk2tY/e/i21Hc3i+R837l6mfvgaMzypOjT&#10;r5Kf36ZDfWUs8qrIz/8AAazIbv7T+7j8x/8AfrQTdCr7oIF21ly8gFi2s2muPK83fb/36m+w6XbN&#10;sa2Xzf8AfqtZ7ntXk83ZF/vVBDYRPFLIrM8v+3UbAWrlFmfbFF8lSvN9mtfsa/8AfdUrS2kRd0ku&#10;yrc2my3MG2Jl30vIB8P2a8Xbt2S/36Zs+zSusS/vv79VIZrl7pYlWPev3q0PtNtDcbX3eb/FUuMo&#10;gRfadjeXOu+rcOnWh+aKxX5v499JNbLNLui+es1EvfMZWkVF/h+ehcwDfs12mpv82yKuvsLOCZPm&#10;n/0jb9yudhhS2bzZZPOqXe3lfa1k+7UT5mBdmeL7Q6z2yzItW0dki3W0f2OL+5XP3mrwb0Zm/wB6&#10;n23iSK/uvIi3Q7f79R7KcogWnhgm/wBeu+npCu3fB+5T+/8A3atPeQfZ/KVVes+2v4nSWDa3zUcr&#10;LG3lhPqWzbc/aV3ffq3/AGFBp6fNL9ol/wCeNV01u2sFSDa3y/xpV2G5ge6SWJl+7/HTlzcpBVhf&#10;T5lf+0I/s6rTjc2kNs7aMv8AD871DeabLdy/fj8pqt2kUGlrthXe9FtCjLsNXu9L81mtPN+ateHx&#10;BFCys1tv837yf3ack09zE/lRR7/9uqsN5Pc3X2adYP8AgFEown0JOj/tu+tk2wWOyL++lSv9mmi+&#10;03jeTsqpsltovszSr5VNsEW5V4pfnSuflLEfWLPftgl/4HV77f8AaYPKnudkVVPsFjYP80Tb/wCH&#10;5K0Law+0xebug/4G9EgKTzW0M6brlpn/AIYttbEM0UyIv2ZfnqokOmQtuuVZ5V/uVlPMz3Uu1pEt&#10;P79YyiBpX81nZ3W1ol/3KifXoLmVF8j7lQ2elWLt5/ntMn+21LNqVm8Tt5Dfuv7i04xiBK9s15L5&#10;95Hvt1+7/sUy8htryLzVbZbpTftLPEkq+Z9nf+B6lh1V5p/s2n2yv/e3rTICH+yPK3LfNCi/e+Wr&#10;Gm2au00to32lH+7vq750CReVPbWyP/H8tUrm80ywVFlaeH+75NBYy88N6rNB5vm/2b/tpRZ6PeQx&#10;PEuoNc7v46mub9v7ORYpZZpd1asL201rFbRN5Mrr8z1PN7vKBUtnbTU2Sy/P/fotkvpr/wC2Qaq0&#10;0X9yseGwWHUruC5lkdE+69W9N0fZBuillT+7Ue6gLEOmv9olkWL5/wC/WhbTS20qNLO2x/u1labb&#10;anDK8u7fEn3q6XTb+2uV/dKvmr/z1qOWEwH3iWKMl3Kq/bdvytVceMPJbb9m+0p/FWPq6Sapqn73&#10;ckX/AEyqF9Nnf/W/w/d2VySoxlI25pcp2dtct9n+0rEtzE3/AC6bvu0x/E66DFLcvAsOyuSh0rU5&#10;ndradk/vI71S1S21m2i/0Ro7mVfvJK7fN/u7WWumhRg5WZmReMPjS15atBpDSW0rN81x5S7HX/gV&#10;c5H431dLOXZqF3Dbv87SpctFv+793+Ff4q5qYCwvLiK7tGeL5k2JLsdf/QqykVfuxSTfe3bHr6Cl&#10;hKEI8sYj5pGxc+ItTvPu3tzMn+993b9z7u2n23ieewibyFn+0S7fNu/NlR/9z71YIuZPKlZfvbq1&#10;f7e1S2s4rZFWaJ/4K6/ZL4eUzL2m+Lryzfz47mew2/d8qVv++PvfdqHUtYn1WWW+vIvOl/il/v1j&#10;3l5JKvlzp5P+4tXbC8ttOXc26aL+5U+zjH3uUC9puqy/N5DM+5dn3qr+VPNN5fkLtX/ZqvD4ktIb&#10;iVlibY39yobvWPtny2ySLU+zlzfCae7yliaa083bIvz1F9mnhnVYF/dS1FbSWlhL5nlSzXH+2tOf&#10;zbmfzNzI7fdRK05eQzL13o1ppx3XzVFbR2Mcv7qLfVpNCaZd99Kr/wC+9V3s4UR1WVf99Kjm0+IC&#10;1bOqTytt8lP79Duo+b7T9pf+5VAWK3yrG0jf79PMVtpL7Y2Z/wDbepsreYGvZ/ZHtZWaL/SF+7We&#10;9/PC371mRf4aemuwbNqqu/8Av0y8h+2RJ+8j/wC+qzt/OAbLt03L88VPsHsfN/ey+Sn8Xy0yz0f7&#10;Su1p2Sizs5/KlgZY/wDZer90BtxfpbXUrWzedFVWTUY7tNqxbP8AYrX+zaVYRRR3LN9ob72yoby2&#10;sYf+PP53p+6BS+3qnyN8kVWLG8jSV/Ln3/3abaC7vllja2jWX+HfTEs/scq+av71W+byvu0pKOwF&#10;e8v75NS+1tO2+tC5mvJolnWVkqvrF4s118sDeVWlYWEF5b7VlZP9h6U5WjGUgKoTzoN3+uai3MsM&#10;W/yfJVWq3DpU3mvBbTr/AMCqJNKnhutrSVlzRsacpj63pUV9qSXdoi22yLb5SRfxf3qdZ+GkgiRl&#10;iX7uxkT7j/71ab22y62t8m6jxD5+m6dL5StNbuuxtn366Y16k+WEZGPJE4TxUjzapdQtFDMEiXbs&#10;j+aL5fkX+H/2aufuLJiGuAm21+4snlnZu2/c+796tO/tVt5YpJJ2cXH3m+bd/wAC/vVQme5+ytA0&#10;v+ixNu/4F/8AFV9VS92MYmPMRXJSNJY41U/w/vPvL/u0iI0MCTrH/wAD3fxVKxhFsnmQS7W+67VG&#10;UlktPKjEjRL8zIrf+Pba1EXYb2Wa5SNmlhDIsS7F+9t/9CreudDhtC+oz3O0b9/kuqozfxfLu3f9&#10;81zz2knkxszt58Sqqo//AKDWhAU1GD/SdQWKBfk5/ey/8BT/AD/vVjL+6ZyKsmkKzPtupLizSP5Z&#10;V/g/irJito1uoknWSKJm+b5fmrb1WxhsJH+zGQ2TMxgW7TypZV+7u2bmX/8AZqlZtHlN0XnD+Jd3&#10;8P8An/2arUi+Ylu2nsFm+zDzNPd2VZZIkAk/9C+b/gTVmxTpbOY2b5GXbKy7W/75q1qCeT+4ZVx8&#10;zx7G+Vv9v/x2qyFZbby2jVDt+V/71WvhLJ9N1S902882wupRN/fhZlavTV+M2t6w1lo3iW8NxokF&#10;va2T2kUuzdaps/deb95f9r/d2/LsTb5HNF9mCjcyy/xLQly38S71qZ0Y1BOJ6D8SviFJ8RJNIVtH&#10;0nTotHs/ssLadaNG9xCmxV807vm2hfvfL/FXnMKqz/N/dq2uoy/ul+X5F2ru/hqvn73ynzd33lqo&#10;R5Y8pcRsMBllWNWXczbfmpXhVZdu5f8Af/hq/NZv/Z1resrNDI3ls23+7Wb/AB1akWGF8r5W/wB6&#10;oqd81NqgCiiigAp/y7/9mk2VatrV7vcsS7iqs21fvbaAA3TNbJBtXy1dm+Vfm/h/i/4DVMDNdxZ+&#10;CdY1u4sr3QNCu72GVUlHlWbSxI24ptb7y7dyt9/+HrVKLwzP9olaaxuHS3Zft0VrE+6yZpNoil3L&#10;8rHaf4v4h/ErrUxnECfSPGN9pqwpHFD9nitWtJorUeQ08TbtzMy/ecbvvei/xLuz3Phz4x+IdPhl&#10;i07Wv9Jv7hFFnfFNjL/qv9IlkVU+6i7pfl/gLN8vyctLpUegXd5ocWuW1vb3hit7mWRZNrKzbt67&#10;GaNlXZ8r7vmWb3bbDF8MNWudT1eDSpYtW/sxfOW409tyTx7vvRN/E3+z975W/uVzVI0ZayJN5fiT&#10;4h8U+ErnRrq2+3Wl1dpNLcee8URbc77J9jKm35Hk+f5vlZ91Jo/hO/8AiNBd3V3qcCTWa/aNvlxS&#10;3Hlbki82dvk+Rfl3yv8Ad+Zmre8LQ6LbxXtvfRardX9hdRX1w9pPubdE21vP2fx7nl8p4pGZd/z/&#10;ACrXX/ETU9D1vwxr02p+H5NIv7+VLqzbyI7D5Fb/AFqp5rLPJtl+9tXd8/zL8tccqkaUuSERHlOv&#10;XMnhzQNOv9ESXSrTVgtxFcQiRG82IPFKiSuu5l+YMwDbdz/gr/h74uvPBE11Dfzy2drdWsqzz2EF&#10;vJdqu7ytjM/zRfOi/wC797Y1dZ8QfivjR7jws93Hqul3EVqzPMzNLB5DLtXbv+8yom75v/HtzPw6&#10;eMNN1awtrNtO/shdOl82zl0SBfORd7O7PK7NL8m7cvz/AMO3/bXWn+9p+9Eo6zwnr0Gt+EE0TVZI&#10;9PgVGuoBc3n2Wyul3bFVoF8rzfnt9vmozNufc33Pkp+HdYl1230ybRreXS/sMqf2tejUktfld3+W&#10;L5oliX7zY3Ku6tfw/wCLtN1z4kaBqMks0kSWa2R1O9ia1ee6WLbvd0lfe3zf7zb9rL/FXoum6lc6&#10;bYz6n4dhabRhfT6beS2kMd5FLBsZoG3Rsk7Oy7U/ets/eq3yt8q8tWfsn8JBjfFIv4rtkXUb2fWJ&#10;t32yC3m+y757P51TbLEyys33mX/Wq7Ov/A9fWDo1n8O9F03ULywub2L79pCs86K0USRRfup/uMm/&#10;5t6Lu8rZvX7tO+JUkEN54amltt+v6Yi3U/2aaSaygiUbkb5/7v3mV9r7VRWba26uY8R+GZ9c129/&#10;4R22tra3h82eRGlZEba6/PsZ28rfvX5fl+439xq8fn/dxjcDl/8AhHJraNYIbuV7eD5Ynddny/7v&#10;8P8A31V2zeGyuredp9l1A2+C4T78Tf3lb+GpNEhn1FXgZvvL8r/wVnHSNS0i4ZW8u4l3fLXLzynL&#10;35jOshe5hg3wL8m35X3VhXV5ewz+ak7b2/2aZ9sudqLeybP9hWrYsPkXzNqun+3XFy+y96RZnw6b&#10;q8zebFM0y1BN4ouri5Sy8yRGi+8m2t+51j+zf9jd/cpttcwbWuZLZdn99F+eoVS/vTgBX+zvYf6X&#10;HB+9ZayYorn7U088ux91dXpXjjSI/wDlkz7vk/erUr2mmzbpNzbGqPbTpfHEOUxLn7S8SSt86U+2&#10;v7J/lki/e1buY9J3RKs077fvJWl9ls3g3QQfuv77r89RKcVHVF8plabqssLP5ttvX+GtB5pLlklW&#10;x+0xfxJ/dqlc3ltbN5bI26tM3N29nF9iVdn8VYPfmUQjEh1iwivIN1tbLZy/7FZFno+sPeRbm+0q&#10;v8NXUmgW623Mkif7laUf2lGT7NP+6/3qaqThHlNfdIBpcCT7p5/Jl/iiq+j/AGb9+rf6P/frPvF2&#10;S7m+eX/YqKaFtUg8uTzEfd9xPuVjy8/xsg2LxIJovM2/8DrHGpR2Mv8AqFdm/jrTuYZbGCK0l/5a&#10;r8tT6V4bW3f/AEna6P8Ad31nGUYR94ATxMtxpf2GW0/et92WiDVILfZuX7lP1izns7X9w1tu/vs1&#10;VbbUpLODbexQuj/xrU8sZxvEg0kdtS3yxQLtqkuty/Z2tJZPO+b7lQ21tE7boLmSGKX/AGqbrOi6&#10;boumebHPJNd7/wCCiEIc3KBoXGo37rEsGm/Zk/56pViG8tvs/wC9vWe6/uUzwnqWoXOmPB+7fcvy&#10;76i1Kzi0r/W7XuG+7spOmpS5CyKENqUvl7d/+1V3Ukg0WNPKg8n+9/t1Rh1WTR4Nl3Fs3fd2VNZ+&#10;IZJklbbHNF/02rLknzf3Tb3TP+16kz+faLvX+5UsOqz+R5moRedL/BM/8NS3njC2SJI2i2f7lFg8&#10;GpP+6Zf9x6197l96BiYt/ftcXC/emSt21vNQs7X/AESPYjUz7YnmtZzrBCj/AMaVFePBZlYIJ2ml&#10;VquXvRtykFVNLnvpX3f8fDN9ytJra2lVILmDZ5X8dWn1L7TAi7fJl2/fqaG8XTYN0jRTf79YynPo&#10;WVfs2paWu7SG+3W/92rFteLNYytd/wCg3X/PVf4alsNbV97W3yO33k/grP2Qee7S7nX+Kov/ADxL&#10;DWbC61KzT/iYNqP+/Ro2hz6XB58tgu3+/uqxc+NtPtIPsy2c/wDsvtqHSrPU7zfeRz77X/nk7Vpe&#10;p7P3vdD7RNqVnbalZv5lz9mlT7qUaVpVzZ+Uqtvqu1/ZRakjahuSJfvbK39liirc2M8rxN/frCXP&#10;GHKBgeKdN1Wa6RVTyf8AbSpbZNThiTdBvT+J63f+EhtvNRWWR5f4q6i8trN7CK5gb59v3Halzz5O&#10;TlA5q2sLbW4PI837HL/fom+Heq6Pa/afK+2Wn3/N3Vq6rNosOmxS/vUl/i2VX0rxno0Mu2O81Cb/&#10;AKZP9yinfkIMiwm0G+1OL7TZ/ZpYv9muk1iw0qGLdZy/bHl/5Zf3K2/+Eq8NXNhKs9iqSt/GkXz1&#10;y95f+GrNomX7Xv3f3av4wKX/AAh9i9r5vm7Jar2/hvWtKtZYvte+1l/grdufGHhlESW2837X9zyX&#10;+5VTxDNLpSRNbSs9vcf63f8Aw0ctX4SyrbeCdQ+zpLbS7Eb/AGqKz0vLq/TZY3zDb95d1Fa8lUn3&#10;TyfTdHvNVuvKgikf+8iL9yuls/B6wpuvrz5P7lv87/8Aff8AD/49W3cvLt8r5Ut1+7DD8iLVTev3&#10;djf36/XY4SMPiMR8MNtZ/wDHjbLbbPvTfff/AL7qGaH5vu/O6/3qP+ArRNebEbd/45XTGHIBnzab&#10;E/yyy/c+/Wbf6bB5T7U+Tb/HWhealEnyf99Vg3OtxP8A/tVYGVqthF97/Z+XZXKalYfvflX/AG/u&#10;/frq5tSgeX5az7l1uV3f8tf92gDmvs0uz/Y3fcRqJk+Xb5tatzbL975aw9finvoFUj7OkX8f3Vl/&#10;3vmoArTarbQv5Stv/vbP4f8AgdR2VhPFqn2VbRJnll+V/NXytv8AD8y/LVGWztreSb5UkaNdip5q&#10;7mb+/t/9lqvDqN5NLEBcNEsSttKfKqr/ABfdqZcwGhdRy6rrV0BOJWifKvsZlVV9lVqH157RDcx2&#10;VhC7/LGFhXcp37t21t3+7/wGtHTJbVSrx6r9juZ98TMi7UkRf7+1vl3VFrOgxaXbLeRmO7glbYIp&#10;Ytrqu373y1hzR5uWQGhY+JIzItxHBNFawIst4tvGn7z+H7n3du5vvV1Oka1cyx2EGh+Yks8X7o3e&#10;o7PK+f8Ag37FVv8Ad/29tcYLyw/siWO80+4LCJWs/Oi27Vb+Lcu35d27/eq14c1q5u7mK3s7GOHz&#10;Jfmht/uSr/d/ifd8v3t1ZzpoD1t4dP0d7Szln+36hL5Ty/vfkV9j703/AMWz5Pn/AN+u9S5ubzw/&#10;aX15qEcNpaqkW+X55Yv3vyRfL8zf98fL/wAArzd7bU7mW0vJbaN4rVf3XzIksvz/AMcTb/lR/k+5&#10;/fro5k1C8gin82xtrRdiRWlwvlRPtR1+T5/3v+3v/i2ViB2CeJLG/liivJ1eK1g/cf6LsRpf7ny/&#10;7f8Afq3f+LbZ5fKig+Tbs2f6pFf+++5/9tP7336r22iarYadaRanZ6XNb2EssqvcQJsZG+XZ8v8A&#10;v/c/3P7iVUms9Qv7p1uby2e3td0TPpk/zrFvT77sjrt/2Plb5Kkg6Cw1jSPFXlRQanc2FpbqyN9h&#10;ga33z/f/AIt6tv8An+T71eZeLbOWzt9QWzuW1uKVXup7i007zUi/vxO6vtiX++6fN9z/AHa1dE/t&#10;W2TULmCBn826/dedZxSpdI3397t/Dt+9s+X56JtYXSr2WKXTFhsm3xS3H2XYiNs+dE+fbu+X/Z+b&#10;79H2izhPs2g69E6tpmxrex8100yf7U+7ejJ5SMj7f9v+H/0Jqvj61tdKNpY6ZNNcSajbJFOlq2+V&#10;1f8Avo3y+Zvb5Yvv/f8Au791da+t3z+IZbvT9QkfbF8t35uzZ8n/AC18132/cT5nRvufxV5/vih1&#10;L7TLeb4dL897Z7vZLKqbNqfI7+V/cX+L5kpL4yDnLG/tfD2p28ltBLLJFBKs9tqFz5WV37kV1/3d&#10;u5futt/2qo6Bo7y6/u1CUW58jcrXHluodk/dKy/w/wC7/D8ta/mDTT9nmijur65lV5bee0XzYv4j&#10;5qbWZv4/7zL97/ftajdQx29tfLczWlhfFbef7M7PLLs27XTcqt935fm/vVtKRRHpyXOrm1kbzLeG&#10;3XzYnt4olSKL+787bf7/APwKnXOj2dtfX8Eqxo9xE/2G7ffcfOq/On+y27/Y/irRtrP7PaXVjaXn&#10;2TSpbtZ47i4iVprmL5U3L8j7fm+7L/wKqeu3ltMqQnXIJ77z1klbyV8r5flX+H5vm+X523bUrD7Q&#10;HnTaNeiCW6uYJoYVk2/aJDtRWz/49/wGrWqaSNMa3hVReXsvLG2lZlVm+6n3fvq27+Js/LVu+8PX&#10;EN5JLnTT5Ujs6206bGVWHz/O23a38K98fdrS19zqP9itDctAJIdv7/dLtHzMvyqn+0yfL/dr0OcZ&#10;xaWMjzLGqqzNt53fKv8AwKh7Z0ufL2tbsdu1JG2/eresLCKZ5JzeIbWxPlKsk2BOvzbtq7kba391&#10;fm+eucmmE0rtsVN38KL92tYvmA7zwxpZWQR2ssltNs2XEvnrLby/Kfk3qvyt/wB9f7y07QPDRsb2&#10;JrltThltm81orRGd0/2vl/hb+9WRoH2uw1mKWznTR5ViUxSz+anmr/e2rv8Avf8AfNdPfeGvFLzi&#10;6N9cT67alR5HRQq7Nhif7j/c+58rbl/irjl8XxCOa8Xrc2F6k1w9ykl7F9oEcsAijZWbjYu7/VfL&#10;8u7+792s/TWuNKvJba4jS1klUDFyDGV/iX5vvL9en3d3y1UuZrjWzucyTmCL5naRn2r9W+6N3/oV&#10;aI0eC3nvYtYmFjdRQHy44gpzKvyqjbfu/wC1XV8MeWQx7TLHO5eWOZbmVlazWZtkTBm/5aBv93a/&#10;zL8xz92pkljuNWNvD4hnjsFjMct225f3X8Xy7vm3Mx+Wuaa3bzmXcoZfmPm/LVPJoUQNTUZbe5vQ&#10;LSBLeH7q4Zhu/wBo7mbb+dUU+4y7V/36j2U2tAHUU/Z8u7cv+7UVAFq1vJ7KZJ7aeSKVPuvE+1lr&#10;rPDujaZcwyvraXss0qM8b2UkTNE24Jun3t+6Xe38X3ty/d/i4mul8PeK7rw/qlvd2byQlV8qRIG/&#10;1iH733t33v8AdqZ83L7oHo3iTUNO1xLyGe9k1OGS9VI7ueW132xbarfdV22/LL8+/Z8if7LVh+Iv&#10;AdxqMgubZIlsYbaCBPsr+eA+1N/yL8y5Zy33P4vu/wAVR6n4Oi1eLUtW0wvaaZGsVwv22FRt+8rL&#10;vi+VPm/h+X/x2rcGq3dv4SsLvTNUXTrezX7Jewyhpbe4bzWZGVG3bv8AdZFVf+B1wR93+HIRw8EF&#10;/BPLZ22f3m35U+Xey/Mm31b+7/F81WNN1WeB7EtePYx22EEqEsVVvm4Td/6D/wAC+9W5erLa20Vx&#10;fLCIdQTzk1KzWI+XN8nz/Iu5f4VZP725lzWnoVvet80R1S+tp4Imlv7eRIv3Sp8qfdfZtlTbu3fM&#10;qfdrolUXLqMxL+7iuFtIYdZW4vmlMzM9rHAgkZk5Wfdux8v8W3Z8v3fm21vEnh268M2tpNJICty7&#10;NuSZJVVlyu19u4bv/sqvTeDdLt9OlM19fWssAi8zfZttd/m37N237v8AtbaztFtF8QCKCcpKIlSG&#10;MG8htVVNw/vL8zcv93cx3f8AfRFx+yBANRvNM8i8LJJMyyqizI5kiDfx5b/aLbfmb5g1S6tfaj4k&#10;DX7W9xJbxxqhkXdIluv91f7v3T/wGtTxFYaNodg0PkQT3xX7OypNKJoJB95m52/7ONvzfM3y/drO&#10;bXdS1O6u7uzd7ZfmRIYpW+RNn3VX/dX/AMdovze9EBi3TXLR3L39zdybRD5QnaOUht3H8Xy5/wDQ&#10;l/vfL22m21lfx2ukM0L239n/AGi1SG0aV/Mf+Jvm3fxfd+b7jfwfewtK1FL3R3mupbewjheNZJop&#10;Arz7mO7fB8yvsX5VUKo21Z8K6fqOk6riKBLK2eRGW9uhslgX59vzpuZN/wDF/wDE1lU+ER3E0Oka&#10;DPdaXpt6s10u+WeKaBUeCWVNv8O1Wi+5vTZ8v+993gPEek2/hqxn0ma3gu7i6iFxBqUUibdquzcb&#10;Vb7y/wC1tro9NitfD9naX+lxXP2y8dotIA3B921VfzX3eV97+Ff/AB3+GnbaDi11DVvEi29xeNuS&#10;WKbnyt33vlXYqy7vm+9/F83+1z0/dlzAR+H9GmttEfVLN7ZLW3lVp/s8vm3TtvWJVTa397c3yt91&#10;/wCKrg8NT6lqNrc6150tuds8t3M6QbGZU3bnVmXy9sTqv8X/AI7XOT2l/JZxa5bak00MEsVlYmZk&#10;3tt+7Ei7m2bPvfN/stXWeHPtmh6zaw3onvL2WVZoLa2naXz0+dt7q27bs+b/AGvvN/tVVXmiuaIH&#10;axvqdtDPfWdsupT7ndbHUml85/k2pcK7/My/cbb8q/vXX5WTdWTDrEn9pywLqiarqW1beWLU7byo&#10;rJm3q/lfdZW/20Tb/fWorz7Vq2n6rfeZFaWurQboki+VoItn3XVl+VX/AL395t391q4STVpbfTP7&#10;Ikma4hWVpWAiVYpf4d/yr/8AFVwRjzgdxqXiD7BpllZui3KxLLLFdvKsvm+b82/YyMu1vvbPvfc+&#10;da5yzmlmXb561iedPebI9uxVXYqf3aaqy2lz+9ZoVrB00xnRXlzYxQbG/wBb/FWekOnqvmQRNv8A&#10;4mrPudSgd/li86rv9twW0HywLv8A7lL2coR90CvdOV+W0X/eq7balqHlbd2z+8lQW1+jnzPK2U+a&#10;dX2NuZGah6+64gT+dO8W1Z1h/wBim7L6zl3LJs/26rw2zXB2t/33UsNz/wAsPvpUbAbBv9SvIola&#10;dZtv9xaqQ2azan5tzbM9V3mlh+WD9z/t0PctDFuW7Z5WqOX+Uo27NItsr71s9v3d9V7mznf97u87&#10;d/drHd55o/Nmp6alduiqvyRVHsmSaVnbeS372CXZViWaR18q0jrImmuZmTy52m/2K17Ca5tlRpfk&#10;SolHqBSebY6xXf8ADWmifbP+PafZF/eqsPL1S6m3LU3nQW8X2ZfkSs5AV7awne82QNVvUraX5FZv&#10;npN/kr58UuxEqKK+/tGfc1MDQ0pPsdx5s/8Adqlcp+9laVWdGarqarLbS/v4N9vV17yxdd0C/wDA&#10;KyAyra2/dJ5UTQr/ABb6bqnyRbYI28r+JK0vOubBPtM8SvE/8FD69p83yzr9m/3KFuBmw6dpc3lM&#10;u5Lj+L5qu7IHneKW23/7aVUtryL7Q7W1tv8A7r/3ql/tKV7j/SYvJ/3K0/xAWHtorCL5f4qms9sy&#10;bfI2I38dM+x3M0W7+Cn3k0vlIrfIn+xWPKBUubaK2utssW+L+GpX0e289JIn3p/sVFCkUL+a0rTI&#10;39+rfnfYG8pV+dqJaAWJrC2SL+JH/wB6qkNzc2yPtbelacLxQ27tdLvdvu1nzXiom1Yqz5QIbS5u&#10;3t5dysiVFbWa2crSeQ3mt/HVua5ndf3S76sPc3Nta7pYv91Kdn0AhR2mfbc7nqaG8a2l8qBvs3+2&#10;9V4b/wA5dzfJL/crMmuZ5m8vy9/+3UckizbTxJP57wS/vkf+OjUtbsUiWCCJvN3f67dWVDtsyjT1&#10;pPpVpqqLLbNs2/x0ckSDYtrm5s7Pd9hl+dfvvUU2qy20X7+2abzf7lWv+EkltoEgl/fRRfJTUmW5&#10;/fs2zZ91KzLMGwuV/tHa0bQxf7dbf29tNspW8ren8NVH3X8vmtEu7/eqleWF5NdLabtlvL95/wC7&#10;U/GxGhYalPrHy7l2J/BUttcy2F/5q/8AfFYFppH9kai6/aW2VsXN/Z2c+5mZ3/uUpx973Bmlf3MT&#10;yozWcjr/ABOlaf8AZq6xZxboGSJPub65y8ttTvLXdbN+5eiz1W+trdLaWVvlqeSVveEaH+l2epbb&#10;a2ZF+5ven3mmz2yPJeagu9vuxJTH1W58ryvN+T+/WFqv2u5niaOP7Tt/jeiMBmrD9pvDtjRodv8A&#10;HVt/E8dm3lXN2rp/crM0ea5/erPuSiHQtNmiaef/AFu6seWHN75RrWniqX7QnlQf6P8A3qsXOqr5&#10;7yrYyTI38aVn3lz9pt0gggW2iT72z+Ksw3L237uK5Z/9ipio9AOr03WEmtfu/Y/+utJ/av2OKXZc&#10;x/N/HVLTbBtSsPKl+d6pPpv73ymX7n8H9+tOWQHQabeLMu6W8VIv79XUtrZ1f/SYv9+vOtVvF0e8&#10;itpVb5vupt+Raz7y8ub61RWslmt0+dYnllR2/wBv+Fa6oYeU/iIO4ufsNze+VeT6feW8S+bsdU+V&#10;K4fxb/Z02o2raasFnYfxJDseXfWVDefZry6WWxW2SJl83Yqp5X31/iR/8pWZdTK+ySLUmuV2/Kj/&#10;ADbF/wCBV6dLDOH2gLCWy3i7WlX/AHKiv7uOHyoLZfmX+OsmbVY7aX70k23+B/m20+2v4pn3Kldf&#10;s5L3iS7bJfXm+CWRfKf52fbVK5hktrryF/fRf30rVTxDAieQkS//ABdRarZzzNFLBtTcu/YjU1fm&#10;1KGXNt5MS+VBv/vVF9sntk3QQbN/+zTns9QtotzNsiqr51zcq/kbptv3k2/dojEC7YX8s3yXK/JR&#10;Dcfv22/dX7tVIdzvtnb79TfaVhf7vyf36iUbgW5vEMDr5Utsz/8AAqEW2f8A1qvDu/vvWTc3cbz7&#10;93yUPMrsjN++/wB+q9mgNOF1trj5blZk/uU55oL+4/f2zeVUGmpv3stsuz+/TPtnkvt3b6j7WgGn&#10;f2FjNa7oIGTbVJEgjg2xr89WrC/Xz0Wf5Im+9VjUrazmn/0GX5Ky5pfDIcTNtJrlIt3zVOn2m8fb&#10;bbkeiYLDsj3Vofv5oP8ARU8mlzBEoT6dcwy7pR5396nWd59jvPMj+SL+49aEOlX2395Ls/4FVK+0&#10;pUfb5/z1PNGXuhyl+Z5L9XZ51/2aitLxLTesjVnunk/Mrb6D+9O6RfvVHKUatnf2zo7PtqrNqkKt&#10;tRKY8NtaLtZaIW094Jdyfvf4aOSJAthtuLrcrbE/v1oajq8Vp8sUW9qzLB403rtqGZ7lLrcsH7qj&#10;2alM0iWYbmW+dJLmNvl+7Uuq21zf2e2CVUZvvI6/fottSl81Fktv92mPNJ9p/ersWj3oy5kZnH6r&#10;4M1C53StfQTN97Y7bdtZEFpHHZ7bk/In3dq/Izf79em+TaSW+7dvl/55Vg6x4b85rVtPtlh+95vz&#10;P8v+3XsYbG8/u1DKpT905gWn26027JN235UWVdn/AI9/wCqsLS2LfvpGsfNi+9s/1n/xLVuzWskM&#10;8kdpbg5b52bb5Uv+197d/wABrL1Kzb7U0UUC/ul/gb5Gr1I1IyMeXlNOz0i81iC3+yWcl3cSy7Ip&#10;bRV82X+H/vqsK0NjYT3CX2nyLKnyqrSfdf8A3avaZa3KxDzLlra3STzDFuZdu5azD9keVorTbcyy&#10;sqo0y1cQiZks8l7I0jt93+EH7q/7NacELxQmWyeT5XVW/hlWqV3ZNHK+QqpuXdt/g/2aldI4IFjb&#10;Duzff3NsWti5Gwnh+51GO4u2LvDa/eu0/eq3zfL/ALVZfmRRrcQLDt83avz/AH12t/DUdiTbyLLt&#10;hmO1vkfdUt5qMGyKOOBXl/5aS/36j3hFW5sTHAsy/Mj7mX5v4aJ0kB8v7OsB2/Op/wB7/a+7UM1v&#10;JD8y7v8Aaaq6/IfmWtjUla38tvvq6/7DU6K3abcqiQv/AAqsfWtzQln8h42Wd7X777GZU/4FXRWd&#10;5YxRP8vk7vu/LXJVxHI7cojgTDc/ZtxV2t1bH+yrVE8Py7v4a7Xzv37+ZP8AP/crE1a2tC9wzM0T&#10;qu6JE+dXfd827+7V063PIZh7m2r/AOO0oj3R8fe3YqTz1e22tt3L935asWNwlj5jPAk4Zdu12O3/&#10;AMdroAS70yeyigaWNQs67oykitu/75qh91q66Hw39p8J3WoyXkSvbOHNu08Q3o21PkXzN7Nu+98n&#10;8P3q5PatClzAJubbs3fL96t/QbPUYFbU7Kc2/wBlbf5kMrB0ZeV5T5l/3/lX/arnDWzouu32jwX1&#10;rbXLw2+ow/Z7lVG7dFuVvu/8BFOXwlHrUPjqw8RaO9ta6/qlj4litvNgu5fK3XE/yv8ANdSyo8Tf&#10;NKvyfe/2t22sDQdN0278Li4u9Bmv729u8Sah9p+fd/AkSq38TNh3ZW2/L/E61zWu6hourWtlNp2l&#10;w6FPBaiOcJdyzi8l3KN+1/8AVNy7Y3bfk/76teEvGl3odx5Wk2Gnw380cEKXFxZi6lSVXJEqblbb&#10;J8235F+7/t/NXH7Llj7pB6B4p03w5JpujprFg2kXNxCjSP4dt8P9+b915Usq7vm2fNt/u/N8y7ut&#10;8H6Noul6Zo2mX+pabZxeeuot4guF8tbpd0uxVbcys25fm3tE3lNt2147e6Pqd81xqNzpfl7Z/ssc&#10;kaRWSIy/M+5P4W/8dVd38KfL7fpV/efETVLu2l+xQvdWcVvczRW3zpu+TcnlSuu2Vf76bfn+Taz7&#10;m8/Ee5T1kB5v4kv7G58STa7o1jFe6asn2hpriMOzKs3lu7xRbf3T7l/1/wB7a/8Aer1n4Wa1Jqk+&#10;txWWkz2/hyWXZY/bbVPJil3qkTrAiou/5vm+b/gP93y7x34el8Mm9tLGexg06Wdbqzu0ubVFlbd8&#10;suxE8xURvPVf4fm27/k2ve+D/wAQrfwzZtYXWoW19/aeoC3ubS8IWCOLY/75WZdvy/3Pl3b02/xb&#10;c8TTdah+6Ayf2gPBVx4f8YW17DcSzG7hWZbuW6VlVkUfL5vy/N8u7/gSqvSvLNOg1DXtXjtLUNLe&#10;XkqxIi/Lvdvlr6f1PQtN8f3Ufh19RnkgxFLb3v2h8Rxq/kbraCJWgZGRV+fcrL5jf3dteW3llN8K&#10;PF2ux6NLHG1osUX/ABMGX7VPFLFu+4r/AHW/i2fOvyf7VdeFxH7r2X2kBvajFq/gFNP0zw/Hrdz4&#10;it7jykWa2VrKOdImWX7On3ZZduz+Fvv/AN5lqr4O1AaNa2gl06GTVXk23aT2Uqw26bViXzYolVdu&#10;9om81WWVW/vN8tVbe+0TRda1G71iSSz1e833C3GlXXNhK0rbZVPmszsv3GDqrorO2x32OvZ/D7S/&#10;DXifxDdalrI02+FvLFdL9qf/AE1YvK3vv2v+92Nt/etu3fNv++u3OrKMKfvAYeovrcfiibUrV7uf&#10;7H/os8EMXlae21OmxW2ssv32X5fm37lXdWnZ+PNXTwhcaH5kCQ+arqzqzvEipt2Ludtq/wAX977/&#10;AM22uy8Q+H5bbRNStoNVWHRZf9HtVd4Ht/mfzXRk+f5v4vk2/f8A++vI4kgs7q9gku2uPKZkV3Xb&#10;u/8AHm/9Crw5VVWj6FRHWd/qWsXksTagu9/nZ3++9asPhzUrSB5ft6/8DrBi01beL7X5vk7vu02x&#10;udW+27t32m1/uPUyjzfDYv8AxG1GsF2r+e2+VamSe5e1WCObyUVqrppV3Nc7mi8lXqe40ebdtj2v&#10;/wACrily7Ej7yG9uZIljZZov4nSrbpfWFruaVdn8Py1hObu2tnjgnaH/AGas22l6t9lSW7k3p/DT&#10;cFy7kFPfLdv/AKTDsi3ffq7cXOpWG1bZvOi/uJVu31WK2X7Ncx7/AParQ8mKGdJ1b5f7lTKpb4ol&#10;lTRLNg7zyH7PK39+uws91tb/ADMsyVwuqaLqWo+a0czLF/vVf8ORNaaY9tPetLL/ALVclekqkefm&#10;+RUZHY6rqOh/2ZLFPbbJm/jeszSr+C2tttt89cFcXMtzrH2Zn86Jn+/XS2GlahbNtto1eL+F91RL&#10;CRpQ5ZSL5pSJ7y2a5l8zyG3/AN+mpZywpua8VP8AYp6XN3bS+Vct/wAAquxgS5WS7b/dpRUtiCV9&#10;Ylt13LEz7f46ltvEOoXH7+BN8X+7V6F9KuH+W5+T+JKfNZyWl5/xL132X8VZc0fhcS/eIYZryZHu&#10;ZZ1fb/BUU3iGd3/1/wAjV0FhFYvbvOzbIk/1q1yU2qWl/q0sdpB8i1nT/eyl7ofZGajbz3bp59z/&#10;AKL/AL1aqXGm3FmkFjOs06r92pbaGRLX9/aL9n/uVFZyafEzz21lHDKlaykpQt2IIkE77Lae0kR1&#10;/jrQuLZra189Vbyv7j1X/tVprrzWlbzf7lX/ALfLefL5Xyf3K55c19gKelzPfS7oG8l1p15Z3KTt&#10;OyNNLUMMLQyytt+zJWxDCvlee958jVEnyy0Ay1uF12zaBo/s9193e9Gl6DPDvimk86rT3Gn2l180&#10;rO1F/rdzMm22tF8r+9Vvn+GBpErzafaW9xtnX5KYmgreXXmWl2tsn9yiHULKGX/S2Z3rQm1WAwf6&#10;DYq70fvIi90s6bomjauzxzz7Lpf49336ydS8P3OkXieROtzFurVh17T7+12xWMcN0i/vXrTSFptO&#10;8y2VZpf4k3fdrHnqwlYPdM+70qTVVil+1rbyqtYN54b1NJU8qCW//vOldXZwtDE8sq73/uUyw8Qt&#10;Z3Eu65a2i/uVVGbjL+6OXKRaDYNv23NmyJ/frW/tjQdFtZYNv2mVv46tal4ztrzS0s7OCN5f79ZV&#10;nYW2/wDe6fH8/wDHV1qdOXwhH3SvpXiSzuZZlaBZk/3a1X1XTIbP91B5NM1iHSLaBF0yJUuP4tlV&#10;9NtnuW2tbLM6fwVhKjTnIOaRefTfDmt6c63Lr9rf7r/3aqXmlXOm2EUEVpJc2/8ADMlP/wCEPvPE&#10;++WC2Wzii/uNV22ttV0q1lge8Z4ov4N33a2jT93kDmOZdL7Sv37yrs/ubavWDy3N/E09zsSh4f7V&#10;g2tLvfd/HVi8ttF0q3Rp75nl2/col/KI09YsJbxEWBvuVifYJ4br5V/e/wC7VfTfPmne5gvG8r+F&#10;Hp+q3Mv+vgud93/ElRy/ZJNq2s579v3EX2aX++9PttB1zTbqWXU4Ptlo33XRa5+/1K5eKJYrpkf+&#10;KtWz+IuuaVYfZrmL7Zb/AMLvW0YgTTeCYL+6+3QN8/8AcrS1KaC/s1tr62b90vy1zrzT69+/s52t&#10;rhn/AOPdK2NY0HVdKit/t0u/zV+/uqOWXL8RRy97bQWc/l6Y32N/4t9Fav8AYMszbpLdVX+9RXTC&#10;WhPKc/eOz/w76qIkv8VXt6/ef+9/HVd3XenzV+tEBcpsi+98/wDsVz9/Ns3/AC/7tbVzN8n+9XP6&#10;q6+Q7bqAOV1jVWTeu3565m5vJfu/Nsq3rFyqPtaufuZt/wDE3/A6ALqX9Xkv4tn9+ucT7/716vO8&#10;VmqteS/Y0/uP88r/APAP/i6ANea/3wfdaqVzBHaReZqcqwpt3+S/zO3/AAGse68UuNy6fF9m/wCm&#10;ztvl/wDsawJZpJndnZnl/i3fNuqbgWtS1C3a4b7FE0NqU8oLNtZvv7v+A1StGUSDj+Jfn/u1Xfd9&#10;1v4aciO77VqgNa4sV5jtpFnLKu7Lfd+78zNu2/eO2tmzkVNOewuZMyxOvmxLtifarbdvm/3fmrnt&#10;KiE2pW6NIkKlvvv9wL/wKtk64iWF1Z3EMkCuyvAiJ0/8erCQE2n391cQX9jYR3NxCqMN8UjIzLuZ&#10;vnXcy/571e0HWNPsNKvYZdGX+3C37q4T5kKN99du75W2/d21heHPNuL2JILa4mwfm8mXazr/AHd/&#10;8Nd9oWqzarILGaGOSBW82GGZNzou3Ym50ddv+7/wKol/KBo6JYf6fEzW3yXES+b50X2jyv777Nn/&#10;AAL/AL4/jr0jQfDEupRW+oJqcfm28v8Aqrif/WxKn39+z5V+Ws+GGWbS7RpYls7e3i+zxJb7ni3b&#10;N/8AD/E/zvWho9+ibPInawuNrOzo2xP738P/AHxU8vugd3pr2dzpFxt1VkluFZE+1rEiOrb/AONk&#10;+b79V5prOw8VWUsV59jluJfKlt7TTm+7s+f+D5v++P8A0CuM17xPBM0WntEtnbqv8HlO/wDtvvX7&#10;3/2FVbnx5El1p8FtbR/uotkr3EWze38H8f3duz/vt9+6sfZkHpE1z/o9pfbt9vayyvKj7Hllff8A&#10;c+Xft/gT/wCIrE8YalplzrPlanFdppMt07xXG1P7n8H36yn8c6frapBPFIlo0TefY+ezpsVPvp/E&#10;uz/2T5Kx31XSEs5bZZf7eili2LcPOqXa/P8AcfzfmXZ/sJ/6HWPwFnW+J9E0Oa1u9Sii09LT7jOi&#10;pFu3b/41T71eN3mm/wBm+EEtLa78155f3/2Flf5W/wBreqr/AHfuf/FVuX00FtoSWsWrz6lbxSt5&#10;DxfvfK+433djfN/wGuV0rWrb+y75bm5h/wCEi++9vdxbHiRfmf8Aubm27qS5wMEap53nXyXbapqj&#10;BIP9JtN+3738e75fl/i3Nu3Vmaq8k+mfY7JZ5obBP3j2u7ynjb5klZP4fl/2vvVUCx3Nkbe0ZvPA&#10;/e/6IqPv3fNubd8qf52/eq5pEn/CMXIFxcsi3UPEsMSyqBv/ANpl/wDQl+8tdvLyiLA0WHQreHUN&#10;M1aRL0pu8mIZx/tc7dy/8B+9VzRxbx3a31tapZtErRK6zNtun/vb923+Gq+qzXH9pO93cxXOpRL+&#10;4WVv4f4Nuz+Jfm/ztra8J6RDf/ZL2O2/cj97c71aXytu/f8A8C+Vf9r/AMdrGcvd94ZNLbw2t/Mk&#10;d0+g6rMqPbBl2Zj3fM+5V3fNtf5fl3ZWrdhqckWrWNrqVlBcrdKvktLLH504lYKzv83/AI6iq/yJ&#10;97Y1M8NeKNP1TVhp6iaWV5JXaVI/Ni+dvvr8qv8AL8vzP/t7qnmOqX+o7ft6X/m20tr9riiWL+JN&#10;7f73/wAa/wB5a5/g92QjnX0ux0hDaX4jsLq0uRE97GZXYJ5TP91nXb8yr93bu/h+X73n2I2gkjZT&#10;5rOreax/2G+X/vqu78N6sL/xbrE09wkVleLKrSypyyfe+6rJ/CnzN/s1k6jqdhceL5g1oktgT5Un&#10;2T5t0Sqq7l+X+6u7/gX3q9GnKUZDOSiCwvJub5lHy/eVs1of2pqMLRXqXzrKXd1dJNrKzfeps1ol&#10;lqRhVbhvLlwu+Lazf7Oz/e/2q6SW+t9UuDf6xZSW0M8pnlXTbZhvb+/8/wAv3tv/AH23+7WspAc5&#10;b2sHkr5pMUjNhTINq/5+Zfm+WptUurS4uVW0b7PahWdUlj/1bf3dy/e7LvP/AI7SeILpb7UJpIJ5&#10;Gst+6NXiSL/yEnyr92sN9u6qjH7QGhYpcXC+Rb2yzOzebuSLc67f/ZavRaVHfB5JdThtOG2vdxyq&#10;jn7zKmxG9f8AZ+9VHTbyOBpAxmXcuF8pv4v9pf4q6jUdYt9Z0i1g1i3aDUtxljvwN3mRsx3bl9uF&#10;X/0JamUpcwHHzQKhdo1Z4N21ZaieLZj5vlauov8ARNK0vTpbhL+W8kkf/RdkDJEy/wAW/d/7IzVy&#10;skrSn5mqoy5gEf8A3qZTvl20JVANrQ07U7rS5XmtJpIXdGiYo33kb7y1n0UAehXfxCttT1mza6tW&#10;g0m3l82S3s0iDbtv8Py7fl+6v+ytXdQ+KH9uILO6sv8AiXrAyx2/mvLltvyb/mTf8x+83/Af9rzD&#10;aaMGsfYwA9L0wX8+nOm+6NlMPP8AttsFeKAsu11f7vl/K/8Ae/763V1moXEWlab/AGVp0U/9nyyZ&#10;tdbtLZJN6/d++rLtZNu3du/3q8ktNXvbSBrOK9a1iRnkUIf4to43L/e2r/s1111rdtHoY0/U5rrT&#10;pY51nitLVNqxPs+//utu3/8AoNc9Sn7wjtPEOvaZpF8NFmvWtLSRk3paIqqqKuHil2/dV/7vzfL9&#10;5f4q8+lNldC6t7OytGl8iJoZk3M8u3b/AMBVvmXf/ut/FTtH8Q2n257e/ZtUtB8kb3Uasiov91P4&#10;fl/irWlsg1rOml6XJcLaW3mtdpdM6Jvi/u7fm+Vv4VXa1RGPsvdAyryHxJrvmq12r2piVW8qRIom&#10;Vn/hX5d/zofu7vmXbVrwx4f1dbyK00hLc3sEnnJeR27t5isV2Dlf7y5+ZV27d1bWipq1/wCHLO0a&#10;wtNVt/L3RXGPP8pt/wB11/z935v9lDc65oF/FYxR6gGni+z25LRYd1X5FX+FVXe38Tf8B+7R7SXw&#10;AcwJdSS6mvY7j7ZavfM9y/kI0O9V/wBY6R7l/jb/AHq07XX31xYLFYmtoZYtjeVO2yWVU+aVvl2/&#10;xbtvy/N96ug8Or/ZmhXGl6rp80ESxNLPesjeUrbt3y/+Pfd+Wquo67a6ZaWUdtZwpp8kLI95YxOx&#10;Xd91vn2t/wCPfN833aiU+aXwgRR639r1HXorOaArqMv2WWdZPkdG/dfLF93zX+9u+b738NQ6dNaX&#10;3m6K9z/Z8UErXVjL5Hybk3tul3feT733/m+atPxlLonh9jaWIsfNMcSva3ECyqzL/u72Vtv971+X&#10;+Ksmx8TWl5Kt3qMcFpf2z5imWJtsSfKn8H3vm/i+Zvk/4DRry8yAvXWji/utL0i6El1es2Vl81ht&#10;RVbbEyq+11+Vvm3K3+1Wj4Rla4s2lkvJHuluX3Pcfuri6i+f+6/+/wDNu+9u+f5aXSLzUS7Ld79U&#10;upXVY7e+bam1t/71vl3feRn2ru/2adLLp/hS8srmR1T7VHunltF/dO3+wzbf+AtvVflf/gXNLmmu&#10;QC3qOreXpFxD/aH2xbbfFPhE3M/8KMzNubZ/E2z5vn+auIm/0zypHXf8uzftrXkFnq+h2bXCvaS3&#10;c/7i1tGZ0/i3/I235qxNRTyX8q0vldFasOTlYx0szQv8q0+8e7mVPN8vZUcNy3kbZJ1/36bcvAjb&#10;1l3vUhykOyP+L5Ktw3EHk+WqfP8A36rpdwFv3sFW0e2+9HbM6U5AN/0h13Kseypbea52bWWOq72z&#10;XL7luVh/2KZDNK6vH5nzf36nl0Atxpd/d+WrdnYyp8ytHu/26zF86KD95d1S8q5l/wCXv/gH96jk&#10;5uoG1NDcvL80sf8AwCq7wxp8skq1Np2xIJftK73/AIazEWOa63SxtSjEC3K0e7bP5n/AKnM0DqiR&#10;7qV/+JiqRwNs2/wVD/yDn2y/fSkBoTTNZrv27Jaitrxrl/PllX5P4Kh2XOot5u35apLpbW8u5m85&#10;P9ipjCPUDVfUlmn/ALn+5VhJrb7Zunb+GsqGFXZtrbKlezeZfvVnyRA0EtLP7TuWdvK/uO1XobzS&#10;raV1Vm31iJEu5N1PubG2R0bfsRqnlT3A6CaZfK8+2ben+3TH+03mxpGjRf8AYrBc+S/lx/JFRDMz&#10;pt+/WfswOmTyNrq0+/8A2N1V/Jsdvy/+P1hWaS+ey1K6Sou2VWo9nYDQudbvLPYsccTxf7C05NSg&#10;mfzZ4pHdqrw2FzbLuWXZF/t1b+zSwr5v9oRJvpuxRad/Oi2qzVbtvNhi2rtff/frFhRki/4/Vq7Y&#10;POkT7omm/wBuuflJNCbyrZd0ssfzfdSqV/fywyozbaZ9jtn/AHkvyPTJkV/9b++/u0coGsniTfFF&#10;FKqun8NQzaqjyurKv+5WE1tc791t+5f+GtCbQZUtUnubxYbv+KtOQDTs5p9/3dlSvNKn3fn/AN+s&#10;qa5aa13RXKvsosEneVGlnVE/uVnylmq8LeR9pi2+a9Z+ydP3sn3/APYqxqU3k/LB88VVEv2dPKa2&#10;ZH/v1EokFiGGK8fc26prlLyGfbbfIlUnublP9XFvdf46sWd+1zL/AKSvzf36gCs9nc7X+95tWIbO&#10;5uYP9Jbydn9yprm8aFti3yv/AHUpPJnuf9fcr8/3auUQKsNnBbS+as8n+5urQSw/5abpKrww2dhd&#10;brm5WZ/7lbFzeRPLFLAypF/cqOXmAz7y+sbBIvI8x7hvvb6E1u2tvlWDfL/t1i6xc/6fub5/9ip7&#10;b/Sf38cWz/Yp+yLNhNYvLb/XsqRP/BVv7TK9rutot/8Ae31jvD9sf95G023+P+7WrpV+tgsqy/PF&#10;WfKBip5v2rarN5u77ldGj3yWG6dV83+HZWSl/p811uinVJa1Ybyd/mlXfbr96r9nIgpTaxKlr8q7&#10;5f46sabfx6lav5q7KqTQ232jz4JV2P8AwU17mzh+Vbxf9yj2USzVhezhs5YrnzX/ANyn2Ft4ftrf&#10;z/3/AJv+3WYlzF/Dcq/+xVjXn87TovIg/ep97ZUcv8oGg+t6bE37rzUl/ho/tJU+aV/vVi20Ntc2&#10;G6f9zdf7dQ21zEN8UrfP/A9c8oyL5ixc+feXXmvue1i3O0W355a841WbULm/2rcyptl/495Xbcv/&#10;AKD/AOy1395cskUS/aVf5vmRK0LZ4H2XMEf+kLXbQqyo/ZEcbDa3aaZaQfZr1LtJ9/zxs2/ds/hq&#10;vrGj3em6jLEsUexV+aXa2z/x6unfVZ4brzf7v8FU9Y1KXVzE3nzw7G/5ZNtraNduQHI/2w1nZ+R9&#10;jtNzKyLM8Xz/AH/v0JC7ypBAyzef8ivt+Rv93dXYQ+G7bUn81opP+u3mtvrQm8M6fcwPOzfbJovv&#10;ebEv/stbfWaZBwV/DFpXy7Ueb++jKyf+O1DNc3L2/wB/ZE3yr/tVZTRoxcJ5V5LcKrfLti83bXW3&#10;95pulfZ11S0a5dYlTzbiLd/4/W0qnJ8PvAcTZpeTfL9p86JP761tvoNzbPE3lfZppV82JHib96n+&#10;xVj7ZaTSraLP9mt2ZNiLLv8AK/v/ADq6/wAX+zWPqupXNgqW0GoSXKJu2+U3yLuovKcgIbnTfOup&#10;Vbcjxf8APX5Hqv5LWbfeV0b/AGqX+0rlFSWfaj/w/ukXdVF0a5Z5Vi+9/HWyjL7QGyl7pcLfNHvl&#10;rO3xTNubalVUs/si+bJPViG2jvonaX56HGMSeYdNc/ZF+9/3w1Nh1dX+byP/AB2mT2dtt2rOvy1Y&#10;triC0g2IyvV8seUCWGZbl6HdYX/i/wBnZVdNqNuVfkaraTKnzKvnVhLcslSZUg+VW83/AG6bDqt7&#10;M3yrsRKlfUluU8pYNktVEvrlJPI/vVPL5BzFm88+ZEb7S3z/AO1UKf6Mvmyt5zrT7+2V4Nv3P71V&#10;IfJt4v3f3/7lEbOIcxqrrEuoxeUsH3f9mm/Zvt8Xl+VIjxfx07TpZY4m2sqS/wB+tCbUp/sqRLOq&#10;P/E+2sXywfuiMe2/c/6z59n9+rFzqX/PKJf9n5aivIdi/M29P76U62hiuYnZZfnWq/vDBLn+KVav&#10;R38CfNLFJWfCjJLunbetXb+8a5i2xNsRKiUYyDmNDZBNb+fF/B/BWU6T6vLt/wBTF/t1XzJCysrf&#10;dqxc6jK6fNL97+OpjHl2KHPpX2C6RvP85/8AYp6JF+98/wAyqunSLYtv+073qxcXLTS/69fmolzc&#10;xPMMia0ZHiZG2VlPDLbPuil85F+6n8daT7U+bdVC38t2+WX5q6KcnEiUSL7Fc67sVlVNv3vl+Rqn&#10;1TwlZw6dti8tLjd87p81Pf7Zu2xyrSJZv5v72etfazvpIOSJlP4ZivE8yKdvtqfelf8AiaubsNPl&#10;fWktmVod7bGZ69He2W2i/d/vmb+NGqkLCZJfPWdd/wDEldFPFzjzXCUSFPCtjDP5iszyqv8AuVzG&#10;pTRvOgtrbybeLdul8j5t3+VrrU897zzG+Sq1/o8Vzv8AlX5m3tRRr8sv3pHL/KcdqVsq3mViWxT5&#10;V2M+7/7KrWk+FjrKyz/aY41R9v3f/Za6JNKis4oleJfl+78tK16tnbfZo4Pl/wBha6ZYuTjy0w5R&#10;lho9zaaZ5DSx/LVhNKglXdd7X/u+U1V579Wg/wBX8tQ2t/HeHy/9TsrjvVn7xZbtvDEtyzzt5flL&#10;/trvrC8T2Ec0/mqzO6rt8pFrTe6u9m2O73pVe3uYkf8A0n52ranKpCXNcPdOSdfszfNC3lN91nWq&#10;mCrbf4vu11+sPbX1q0cS8/frlpkbz/3i/wC98u2vYp1OeJJB8/3f/HKiq9cWzIuPLb5fvfLVd4WB&#10;+ZdtaqSKE8r5N275v7tN/wDHat28McsQ+XY/95/utTbmCKLylSRmbbmQFfutVcwFMk12sfg62udG&#10;utSufEFt5VtApiihjbfK3y7olEvlbnTd82zdXPx6c01uszn9zwCY/nZV+b+H/gLf3aiQOpfygxQp&#10;8yq3Ve2dv/Af+BUpf3QPT9A8B69paQK2mWWpWd3BH5CPJB5u6eLcgVZP4t2z/a/d7Fb71dJ4W0S+&#10;tNeePxFNNBMLCWCO9kudzaeqrcJiL5mll+ZXX5fusH+VlXDVvDulTQWdhAPE9tPbX0cV5Jm9UPF+&#10;93b4knVf3u5P+Bb/APaba3w7pGg+JPF4t5J9RuNm5nbVbyJZfuN+6VvNTf8APu+f5flZfuferx6k&#10;pS5uYgtah4C0/wAW+Ere90vVr19Ss4rrz0+T7OkCu7t5W7ylVf8Arl8vzt/tVzsGg3MuhrpiXd/B&#10;eWFs1xPY3quvlWrbN7Inyxbtzfxv8+xPut8tbln8T7XT7Z9O1S3vxprySxW7hkeZbN1dIlA2eX8n&#10;yMrJt/h2/d+bpdT1vT/FUOsWsG4RQQLpyf2HPBJcXkXlL87bt0rb327vu/7W599Zc1Sl7svhAzvC&#10;1xafEy68pdQXw94v81ksbi0nleVVSJd7K275vlTbu835v4U+9u8k8YeHp9A8Q6hBrv2uLU4JFEsU&#10;3zyXLnO6Tf8A3Wxnd833q938K6pH4b/sVlu9L0261i83/a9JtVt/KZX8p4v4Nq7F/jRmX7R9zdUX&#10;xH8GpJqKX0a21tDeTvK3kyr9n37n3S7Xf97Ov99NqtuVf71RDExoVLfZA8oF/wD2Hqst6tqLvS5D&#10;LC91Peq0t4vmMqiXbKy5+793+7u5Wuq+GM3h/UJ5bjXdYurOJHjFmdOupftsWzfGn+rT5mVNq7vu&#10;7X+VvkZKiLpcwSwWs/nRRfIrvFt+X/aSmeBtQuPBt5ej+z7bUtPuU/e2lwm6Jm/gb/Z2sqv8v93/&#10;AGV25yxUKkZfZkB6vqVn4a8Q+IJdKvra00H7Az7bvRFR0n/3tqfM3yO3+6/975X4K/8ABq6LZ+e0&#10;8bs/3qyX15nut0UbPcf36l+2/aFf7Srb68KSqGseUrpYQXC/K0m//wAcq6iNpsqea3yf3Ep9p+5i&#10;Zli85P7lVbGFLyV5Lm7+zbf4Xqr8xJDrd1Jc7fLlZIqsWel2f2PzYLub7X/ttVq50SK4X/j5Wbd/&#10;HVWHRfJfy3n8lVojUhy8sRfaM+D+0Hl8qPanzffatXydQhi/0mTfEv8AAlP+zSzPtRvtL/w7KY8s&#10;um71kXZL/DRKfPoMrvarq7/6MskX/XWtuz03VEs3+1yx+Uv9ysy21K7f5rmPf/t0x/Eji1li8tqi&#10;aqS9yIRL0EMnn7rad9n8XmtVu+8Jy39ml9aT7Jf4v7lZmlaxHLF5c9s1dBp1jfXNhttlbyP7tc85&#10;VISK90z/APhHvscSeZ89x/fStB3/ANC+zRtIkr/7VRWl1JpEzrcxfaPmqd9YsdXVltv9DlX71c8v&#10;aSYFWw0G7hfbOzMn9+oZtEW+vNrM3y0sPiPULZvsn+ut/wC8lOuZ5JpFkaXyf9itP3ilcPdOtXwO&#10;ul6WlzaXMG9vvI7VS86Ka18hvM3/AOxXPsXuX3ySNsX/AGqsQa01tPtg/wBJ/wByuadOU9TSMixf&#10;+bD+6bd9n/i2VdSwsUgil01V81Pvb6iRLnUonll/74qG2vF02V/3Hyfxf7VLlly2IJtSuWv5F82R&#10;f91KqC2tI7jbd+Z5X8XlU2TydVvPOsV+zS/xVPC67X/e+dcLTUeSIjcvNKsV0+KXRll/2/N+/Wlo&#10;Oj6Q/wAzSyJcf7dcvCmr7kZpPlb+CrU1tc214jfaf+AVzTpyfu8xZt3Om6fftL9pl2eV91E/irCT&#10;R4vtXzTt9lb7qbqffW15NsaKNrl/7qVCjtbf8fcDW7/xI1VGHL8MgNN/DG9/Ks5YH3fxvUMPh6Wz&#10;bbc3K/8AfdV31K2h/wBV8n+3UV5eSmLzY4Guf9tKrlmBYmms3l+zLBv2/wAb09PDbXlr5ttOqRf3&#10;N1VLa5Sa13eUyS/xVLo/iGBLjyms2erjGRJFqul6ZDFEjef5v/TKruj3kUNr5CtPD/v1Y1izleJJ&#10;7a+jh/2HrPs4Y7yXbdarE8v9ynHm5QNB7xrP/USrMj1n3Ogy6w++WVYd1W/+EbWzi82K+V6z4Zlv&#10;Ljypbpf9ms4xt70QJbnTbPRbfassr3H+9RpXiS+vH8qVW8pf46t6lfwW0X2aW2+0/wDTWq9tcypB&#10;5UUW/fWkffj7wGm9/FZr+9XejUQ6w2lRfa7OKf5/43Wsm8udkWyX/W/3KfDqWrzWXkKv7r+5WfsA&#10;OgsPE7X6eRLO1s7/ANxqeiS20rt9p37P9qsTTZrH+zZftlmyXv8AC9CX9mlv8zeS9bRiBdvH+2fv&#10;VbYn+xT/ALTBpuzyovOm/wCm1RWf2aG182VftMP9yrVnrGnu/wA1n8i1jKJRVe/vJmeVrbZF/F5S&#10;1XT+z7/97B5sMv8At1uvrEtnFN9mg3xS1RsEguX/AHsWyWj7IEE2qrCn2byN/wDt7ahs5tT+0bWg&#10;32n+79ypr+8Ww+VYtn+3Wl4Y1W8ud8EX3G+98tXy8keYksQ2bQwbopY9/wDsUTXlzeJuvpWdE/2q&#10;iv8AwlfP8ti3+3s3VUe/+wReRPAz7fvVHxx90DeT/RrVJ3ulaF/uruoqppl7pV3bbZIPsf8Atu33&#10;qKFTkHMeWJ4kX+8tRTeJ2f8AirzAavOu3n+KmTX8lfrpB6Fc+J/9v/vusK/8SPsf5vv1xNxrE0v3&#10;i3/fVR2Ust/NFG0hU/3hQBa1K/3y/NVeZ1hTfeN9mT+FP42rM1HWXSZreFPLKtt81m3NWK0jSF3Y&#10;7mPUmgDem8ReS23T4vs3G3znO6Vv/iazvOd383/XO3zu71Uh+/TnlYO9SBb+0p91V+envtfYz7v9&#10;mqtgPMl2nkUl2u0YFZ8vvAR/Kz/N8u7/AMdrWT7TpUJa2uFiadVxsl/eqv8AwGshWMTBgFJDdxTQ&#10;5L7s4PtWwGtLbLbW58xd7Svtjuom+Tb/ABUxdNRz+8nhhbb/AHv4qbp2tT2Su0aRs+d26Rd1Up53&#10;uJWlkbc8jZY1OoFq2tme42wSK8q/7Py16V4QS5sLa4QLBuulXdsl3bfk/wDs/wDgFeYWMW65Q7jX&#10;q/gv92YztRnZtu4rSlED0e/eK8itJWgleVF3tLLKzvKy/wAH8Hy1n/ZvOiltmn2eV91NrfN/t/Kn&#10;+fkq6GaW4Tc1ZuoQRDSzJ5YaWGUJvk+bcG61j9kg5rWNVuf7Se2Vmfd/H/BUMNzbJFd+ezTSyqqR&#10;Oi/dfeif/F1p6hOgZoWj3RQO6xqW+6f71J4h8MW9lrdjbO7TRzRea3G3nazf+yipLMjTdSlsNZe5&#10;ivvJtP8AlrNu2fL975/v1mReMHk1nUkt2muNKuFlR/Ol+4v95fnWL+Ja3PG9nBHFpzwI1qV2Wv7i&#10;Rl+X5uevXluf9o1zC+KJdR1BrZIjZWshRlitZWQL5uGx9Bnp+W2oXvgLaa/f6PaxTiH5zI0yuJn/&#10;AH+77qsG+b73/fWz/eZs6+1bUHZ5/Nk02Nxu3IrbGZv/AEFtv9xaTxP4oMwW2SzhWMK25W+Ybsbd&#10;yj+GquoXFxDfNZyyJKvlnbtiVFXKP0Uf7xrSMeoGxo91d/ZUuZ5AludvD+V+8WL5tn3fl+b/ANmr&#10;nNXupNQ1+V7wteO52p5Dq2/5fl/vf7NaFp45vdKFrEsEEyQKVZJN4SXkj5kDBfugL06CqLxRxHTo&#10;Y/MRZIp5WIfnO51/lGtXGPLLmAv6DpNz4mYebcyRPbbIcmNtqx7W+X5f92u0vvEVha22oWMjQOl3&#10;bq0rSzZUS/Mu3YvzH+H5kX/0GvN/DOpXcOuxSW8oglZj0XKc/wCzXVa1p39hanNbXhj1NUtxchmQ&#10;p8wLKOrNWNSN5e8BR0PQJ9MIvlhgu3Rtj2iT7pY/4drr/tfNXSeHodX1KSZLNrT7K87ebbwqm9lX&#10;7nzr/B/wP+F65Z9GgsfENppMTSI8bb2u422yE7f4f7v611fiDwrHpmlhra6mieWCMTsJHPnZ3/e+&#10;bmpqqMgE1T4fw3UEk1tcRtO8H7grNt81FXb8u5v+A/3f92vJmhbf8telXt/daN4KjvEuZSbbUPsK&#10;RhsrlYch/m3ccj5Pu8dK4CG72TSyOgfnO0fKKujzRj3A6PR/FFxHZ/YL6ZhbLbS26KIVdlWRe3zL&#10;/Fs/ytZ+q67cX1slpLIWt4xvXBb5pOPnbc3X+H+7121m3duPshu1O3c/l7B0xtqC2VGDB1Zm6K27&#10;7tdEYx+IDTk09ZdPtZoHmNorBJTLtCxSN6fN3299v3azLkKZQyCNUb5lSNjhf++qFRZLdnK/Mhyf&#10;9qo3X/SWXtu21QD7eRIpVZ4klVW5WQttb/vmtJ7ixad7m3iSHazN9nlLMrL/AHf8tWI3WlqgLV1e&#10;SznbvxFuysSn5V/4DVZ9u75aSpbWLz5VTcVDelACLN+7Zdq/981Hvq2IN/lqG2iSTH0qlQA6m0u6&#10;n7RtoAjooooA17a8JgkEghkdI1ji3x/cXf1/u/8AfX96lmn+0xKqMzRIyhfMf/Y/8d+7/wCg/wB2&#10;snzG9alSRqkDd+yXFlpltqb+bHC0rNFJFGwTzf8Ax3b/AMA/9lrTsPHGoWlq1jO80siNsiZ2+Zfm&#10;+ZW+Uvt/3drVySXcixvDvbyj/Dup1rIPtMKOgkVhtwxPAbPv71LjGXxAaun6pKfKRZ5pZfliiiX/&#10;AHvl/wDQmr03QYpr+5sLO7Ol+TbfvY7Tav8Ao0W3/a+bd/v/APfVedQD+xp7npcS2s/kQyOPuPu+&#10;/jv0+6ciun03xfdaPox1hYYJzJdizeKRM4KruDK3Vf8Ad6VyVoc3wkEWvXU+p3ur2N5qNiLi3b7c&#10;bjc+95FT/VJ83v8AN/FuX/ZrBHiWG2hiigtLdbKJ1d7Rmcea/wA3zblbf/49/drnrm6kkuZZ92yR&#10;nYkp8vNR207Qyrt/vV0RppRLOmtdQ1a+klnilWSSWVd8ibPNz/D/AHW//Zre0238UaOYLnzGFlbw&#10;fI1x/qdn93b/AJb5ansPCdlrPieZJooxE+4iNd4C4GB/FWPaau1zBc3k4llhJSOO3M7fISQVYv8A&#10;ebGW/wC+jjFc8pc0fdA6bQdaa51lLBILL5tkr3yQM3nvFtf5EXZt/h+T+9U3jPSxqBOtW8JlZ5i3&#10;lRsr286r/H8vzL9/733v9371Y+mv/bmi6a86RxSpuRJ4F2Sr+8Vt27+/kN83+0ar+EJJPteqeHnZ&#10;ZLebdD5rL86nci5+n+zWXJaXNHoI7xb+6vNF+S2jaVm3y4n3+bG33kX+6235l/4DXnk6W0M8u3d8&#10;rbdj/wAP+zXQeHJBM62ESJCiRSXEm5fMSYRsw2srdjt4PVexqLXJhceXCwbbbO0KfN/D8lcluSVh&#10;mdYJbOm6f7lNvEgdt0EC7Ks+b/oiDYuKr3MYg+7WPMUVnhbbuX7lSw3L7fKX7lNFwy0yOdro5/1f&#10;+7VWuSOtrn7Ndeay+cn9ym32pSTS74IFTfVduKbLIZ1XdWqiAXESuvnzzt/uVatnieDzY2+7VcuL&#10;RncLvP8AtU37U7xPj5fpVcvMgJ/39z/rZdlP+yKn7xrlqzIbT7QN7SNmrscYW3yfm+tEo8oE0E1s&#10;nzNO0Lr/AHKsJcxb0eWTzkb+/Vf7BHcbd38VSRaRCe7Vj7oGm81n5X7q8bf/AHKtpbQIibZ2/wBq&#10;se306KX/AGfpU8shBWH+CsJRXQvmL9tZ2aSu08+xKZcvbJLttpWeKqgYKMbRUctsPO8pSVWotfcg&#10;SW8kRvu71os7yB5f3u75anEYVUpJY0VE+Wr90C79sivPlVPlpyXMX3YtqIv3qppBFejBQp/utS22&#10;nw20MpXf/wB9VPJHlAsvNFu+adk/26tI6o6LFL53+/WRCipNkru+tNvbtlbaAAKnlvsB1P2n/R/3&#10;u3YlZsMP2y83ffg/26wY7qVQ/wA1T2WoyyT+S3+q/u0/ZAdJMkFnB5sSq6UJrDQwOrfIjVnapEuk&#10;Ovk87v71VLTU55rpN2z/AL5qOTqBrwzXN4u1ol8r++9S/bNkHlL/AK2s/Ubb7ZcJl2T5v4ak8iLY&#10;ibDj/eqLRAdeXlzbKn9//YqH/TrxE3M03+/Wg84towqxghfWqi63PHLwFqgIL6FZX8hWa2f/AGKd&#10;bWctsu3z2m/360Tq7NFzDH+VQQ3bfaF4HzVN/sATWb3Ly+Q33K07m23xeb5uxErMS1h+3ebtbd/v&#10;VduHW3scqrf99UgGvqS7EW2Zv9p6PtkSP8275qZaTKYAzRKxPrU1xcLZwoqRKR71HLEsS2uWhn83&#10;7Grp/fer015vfc0VV4L6VbhPu/8AfNSmdorp3HWjlIHvDA/zNAu+qk375NqtVhtVnvWxJsP/AAGl&#10;ubeOztJFVd271qeWIFGzmgSXb5XnP/t0Xmq7JfKX5H/uJVW5vG0lY5YVUtJ97dSLqTXM3nPGu+rA&#10;qvcyvv8A9Jkh/vIlO2XLp8srOj1burhGuYI/JTbJ96rMm21DrEoQUFlGHTYll3fcras7z7Nayqs7&#10;TK38D1VsoViuyfvZ9addRJcN93y/92sLyAZ9sb7nkLVW48iJ90sHzVYl/wBFhQJRNqMqWfKo31Wj&#10;lkBafbCkU8ES0PrFzM+zytn+5WDFqM1xNGWbpV1dUkc7iq5o5LEGikKvF57S75f7lWE1iz8rypYF&#10;31gxXskp3fd+lAZpblAzHFTylnT22t2Nmn/HnHN/v06bXor+D/ULbf7lYdzP/Zs/7pQf96oZNduY&#10;n+XZ/wB80coG1simi3W375/4t9FtpXnfvdux/wC5WfJdziWJ1cKfZa1rjVZ7SATps3n/AGaz9mHM&#10;Jfvc7fKjbyf9ym6akumrvZt++qzXXnx+YyfN/vUkOoyxwyqfmHvSjTkHMX4bNftss8sSwo/3nT77&#10;VX1jw9Z3j7tqvv8Avb/8/NSWC/29bAXDOMHd8rVlyhrdpCjtkDbWkVIChqTWKzxaeqwQ27fK032b&#10;5/8AgLVLLoLJE+2e7vIl+RYk+Z4m/wBtKv6ZcteXKyuqbovu/LV/xTqsk5jE8cUwVWb5l/2K6PaS&#10;+ER59qWlzpdeUlz9p/u//ZL/AA1Xj+2OrReQybP7ldBL4bsV08X6xEFVZDGXJDHdt3dasabpNs9u&#10;l0ke2QEMqt8wOP7w/irt9pHlJOOf92/lyqu//bpts6zS+VuZErX1OIG4FszOzL/y0Lcd/wCH/gRq&#10;1qekR6NZI27zXfq23bWvPEvlMN9Kie4/1tWJkXZ5UUVNtr2KHzHltluAq/dd2/v1b0bT11a9lTe1&#10;uDu27P4aJN/aEQ+TLZr5U6/JKvyvQkyw/KtS3CPBchS4k2/3l/2Krvc8uNi1n8Qx6TNDdeai0alf&#10;z377lgVNv9yohcMseO1S2f36NveAiimn27Z1qX7HL5qOq1OF2y1Zm+/UN9YiKn71/utsod/4Waru&#10;4bPuis0/NcUhh9s+Tyl3Pup0KS2bbttT3M/kQ7VRcU6xgXUXTzafQQieb/rZ/uPTXTe+1ZWqW6/c&#10;TCJfurV7w/bR3xxMu8VAzJ+x3Nyr7W+Rab9glh/1rfJWrq9qujXT+QT+NSBftlqu/wDiq7gYaf8A&#10;TNasPu2ozLsp1/bLYJ+7osdVka4SJ1Vl96LX1IJofNmXasVVJrCW0l83y1pdY1Wa1vPKiO1fakjv&#10;JbuL942aOWS1KInS5ufmX5Ktonkwb2lZ5f7lVmlmt5lRZflI3fdp29vMxu4okSSPeS7flVkpz+fN&#10;FuVquT32ECLEqgL2rMDbm4+X6VAFhHguV8ie58lv7+2hLaKxeVf7Q+0p/C6L/wDFVEFVQ5287d1Z&#10;1tcNczbW6VpGN0Ua15qNtcokSt93+Os7fBDcfe31XuB5U5Vehq0u2OPAUVaiobAOmton+ZZKhS2g&#10;hlVZf4qrtrk0a7EVVFVvtcl86eYa1jTkSbOpaQtgiMrbEqp50U0W2eBU/wBuq825E5dm+tUTOwq4&#10;xYF99MiuE8uPb8/3qhm8PWTRbVX9/wD79P0yV5925vu1Ta6lkuOWrT96vtDtEtzWbO/zf8CrPvHZ&#10;P3UUVa+nxYDnec1JNEn735aUanLIRz/2ZpbZ9rbPl+XZVGFZbS7V5gWib5ZG27vl/i+9W/HL5YyA&#10;KqS3huWiEsUbcbfu12U6siDCs5vs14jblTb/ABbamMP73y4pEu0V/wCFWG7/ANmq+8KzW90w+QeU&#10;PlXp8qcV1Hg/xtrml3Mem2V3DCqxymOVrZGZPl8zj/gW0/8AAFH3RtrqlP3eaIzP0m08P3enTy6v&#10;rs8uomNVtbSGJtqsw2jfK38KbfmXH3du1q3tP8fasstrdaVqBtZ9OgVVSOSX7RfDeiv/AK3zd+75&#10;W2fc2o3y/LXHanf/AG/UNTHlKPOmlmkY8fMuclVXai/eOPl4zxWfa6kbFEa182K4MTxtIzhlKSKU&#10;ZduP7pI60uSM/iEbYvJtZ0/Son1BJY7aQww6eTI7w7iCWTcp+Rufl3N8wf5fmXd02nWs+h6pcxhL&#10;wTWt3bzxpfRNatv/AOeqI0u3zd27aroy7f8Avlqfh7S7KbS5tXvYnuTEk7LbIViTzY2jfPyr8qMr&#10;FCibT33Y+Wu21CwtmvvCniy8gEy34gZNPhkkRIMGMrh2Z2GC2Dt2/L02t89c1SaWwHo0drYeMbfx&#10;AiPb6pZRKkFtdWj+a0Ss7sz7vm2q33WV/veV826rXiTV7N/BCQNqF3N5So9mlxKyfaIvNfZvTe27&#10;5V+//ufPubavm3hyG5tLbSLy7vpbn/iYIzxwgQAxwQiSGIbfuqrSN0rL8YeMdU17X1ury4MoRNqR&#10;H7q185WpOUuWMtCh6a75M7wQWSfvfvPW1bWCzQfvW2I1VbLUQljKRBHv/vYrOe5lJI3n71edOPN8&#10;OgyxfvFo8/yxq8tZt5qnmPukg2f7dbX2OJI/MZfMb/aqqzjWX8qRFRYvu7RWsJR6i94S3ljmtvln&#10;aGqHkxpv+bzv9+ulj8PWi2iNh8/71WLfRrG7dcwbfo1Ze2jDYOU5zS7iXy5WjX7v8FTQ3kGqL5Uk&#10;uyf+5WlrBfR2ENsyokn3vlrA1PRYLa1W7Ut5rNWkFCr7wfCX0vF01/L3eTL/AA7KZMizN593O3+z&#10;TrPQ4ZrD7UzN5tUJIQhmBJbPrTSi5e6M2IdStpotu75abd3/AJy7LS0jf/besvTPlGKdqEcglCrJ&#10;tDei1Cpx5wNKGza7ttsn+jN/FtqG3OoWLtHbXsgi9mqGzIuFRGLY/wB6tG609bI7o3ai/KBUfUp0&#10;3xyfeb+OjR9TXRftE/2aO53L82+pLWMXpxJzVqHTIkkeM/MvvU80Y6AV7TxBaX3+o+SXd9yteFPO&#10;b5l86X/brOl0K0gTzY49rVrwwKkSbPlrGfs/sFFG/tpdNl89m/dN95KJrlUgS5tlWjXNOQwJIzsz&#10;e9ZKWP2eHzFlb/drSMYzA1k1We/Xyp5Ws2b7uypYdsL+V5rXLLWZaSNd3Efmc4eukhb+zc+WqHd/&#10;eWs5rlAzns7lE8+D/viorC5uYZ9/kKn+3V/VZ9+cKF3elS6VErxfP831o+ySXLDUvnlaWVt/9yqj&#10;3N5eS7dv8f36iz9gvZXTk7f4qI5mni81vvVn7MvmNOa/bR0RmuWR/wDYqJHg8SXH728b/gdZdjpi&#10;XDO8js5q5a6PFNczsSVMf3dtT7OKAu3Oj2djF5Ttvf8AuVR+33kMTxW0XyVR/tGdLwIzeYob+KrF&#10;9K11CT/qyv8Adq40wLlnpr3K7pZ9m/8Agoe2trB9sU//AH3VTQI3f78rN9aNXs4r29SY70cf3Wo5&#10;feINu/tntrOKe2b7T/e3/wAFZiWdneJ56/Jdf3Epki+bH5W51X2aptCsY9FuPtMX7xtn3X6URiWS&#10;6Vcy2d1+/wD9V/cei80G1vLz7TBOyPu+5UeuahNfOzHZGR/dWqMGoyyxhW7VXJIDc86eZfszQL8n&#10;8dZtzth/1ty1t/uVHHKytv3Pn/eqRo1uovnWp5eUC7bWelaxbpsvJftCfxutNhvFsLzylnaorS8a&#10;WaG3KqqL6Vqz6bA0r/L/AA1H2gIbn7NcyrPFLvdf4KypoVvJ/u/d/gpLZmkvvLDbY/7oqxeTy2Fy&#10;gjZcf7tXGPKBuW3lJZbWZU/2KqTOqP5WysrU4WLJcea2+tqZwkVvKi7W2dqx5eUC8lzLqVmltZrs&#10;dfvVmQpeabdbm+eoW1e5M6bWWP8A3VrRS8adIpWA3bqOXlALOZr+X/SYPn/hqWZJ7Nk8j9z/ALld&#10;D4oEemafaS2sSxMyc4rlo7yW9iPmNndTA2NNv7z7V5styyRbfv1F/aVtNcStKqv8336rLYxRw4Xf&#10;/wB9VmW0X7yQ7jlaUaUZAdIkmmXn+t+RP4aKwWmaQBT0FFHsyD//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Mmn+7wgAAAKYBAAAZAAAAZHJz&#10;L19yZWxzL2Uyb0RvYy54bWwucmVsc72QwYoCMQyG7wu+Q8nd6cwcZFnseJEFr4s+QGgzneo0LW13&#10;0be36GUFwZvHJPzf/5H15uxn8Ucpu8AKuqYFQayDcWwVHPbfy08QuSAbnAOTggtl2AyLj/UPzVhq&#10;KE8uZlEpnBVMpcQvKbOeyGNuQiSulzEkj6WOycqI+oSWZN+2K5n+M2B4YIqdUZB2pgexv8Ta/Jod&#10;xtFp2gb964nLkwrpfO2uQEyWigJPxuF92TfHSBbkc4nuPRJdE/nmIB++O1wB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yI8IAFtDb250ZW50X1R5cGVzXS54bWxQSwECFAAKAAAAAACHTuJA&#10;AAAAAAAAAAAAAAAABgAAAAAAAAAAABAAAACJjQgAX3JlbHMvUEsBAhQAFAAAAAgAh07iQIoUZjzR&#10;AAAAlAEAAAsAAAAAAAAAAQAgAAAArY0IAF9yZWxzLy5yZWxzUEsBAhQACgAAAAAAh07iQAAAAAAA&#10;AAAAAAAAAAQAAAAAAAAAAAAQAAAAAAAAAGRycy9QSwECFAAKAAAAAACHTuJAAAAAAAAAAAAAAAAA&#10;CgAAAAAAAAAAABAAAACnjggAZHJzL19yZWxzL1BLAQIUABQAAAAIAIdO4kCMmn+7wgAAAKYBAAAZ&#10;AAAAAAAAAAEAIAAAAM+OCABkcnMvX3JlbHMvZTJvRG9jLnhtbC5yZWxzUEsBAhQAFAAAAAgAh07i&#10;QAxgts/bAAAADAEAAA8AAAAAAAAAAQAgAAAAIgAAAGRycy9kb3ducmV2LnhtbFBLAQIUABQAAAAI&#10;AIdO4kDBAUcIPAYAAHIeAAAOAAAAAAAAAAEAIAAAACoBAABkcnMvZTJvRG9jLnhtbFBLAQIUAAoA&#10;AAAAAIdO4kAAAAAAAAAAAAAAAAAKAAAAAAAAAAAAEAAAAJIHAABkcnMvbWVkaWEvUEsBAhQAFAAA&#10;AAgAh07iQJFcSdCkEAAAnxAAABQAAAAAAAAAAQAgAAAAugcAAGRycy9tZWRpYS9pbWFnZTEucG5n&#10;UEsBAhQAFAAAAAgAh07iQLzp2inGdAgAdnQIABUAAAAAAAAAAQAgAAAAkBgAAGRycy9tZWRpYS9p&#10;bWFnZTIuanBlZ1BLBQYAAAAACwALAJUCAAASkQgAAAA=&#10;">
                <o:lock v:ext="edit" aspectratio="f"/>
                <v:shape id="Graphic 4" o:spid="_x0000_s1026" o:spt="100" style="position:absolute;left:438912;top:345947;height:9525;width:4196080;" fillcolor="#000000" filled="t" stroked="f" coordsize="4196080,9525" o:gfxdata="UEsDBAoAAAAAAIdO4kAAAAAAAAAAAAAAAAAEAAAAZHJzL1BLAwQUAAAACACHTuJAKU48MbsAAADa&#10;AAAADwAAAGRycy9kb3ducmV2LnhtbEWPwYrCQBBE7wv+w9DC3taJEoxERw+i4MXD6h5ybDJtEs30&#10;hExr3L/fEYQ9FlX1ilptnq5VD+pD49nAdJKAIi69bbgy8HPefy1ABUG22HomA78UYLMefawwt37g&#10;b3qcpFIRwiFHA7VIl2sdypochonviKN38b1DibKvtO1xiHDX6lmSzLXDhuNCjR1taypvp7szkBXn&#10;ixyOx3S3nxfZLLOSXgdrzOd4mixBCT3lP/xuH6yBFF5X4g3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48MbsAAADa&#10;AAAADwAAAAAAAAABACAAAAAiAAAAZHJzL2Rvd25yZXYueG1sUEsBAhQAFAAAAAgAh07iQDMvBZ47&#10;AAAAOQAAABAAAAAAAAAAAQAgAAAACgEAAGRycy9zaGFwZXhtbC54bWxQSwUGAAAAAAYABgBbAQAA&#10;tAMAAAAA&#10;" path="m0,9144l4195953,9144,4195953,0,0,0,0,9144xe">
                  <v:fill on="t" focussize="0,0"/>
                  <v:stroke on="f"/>
                  <v:imagedata o:title=""/>
                  <o:lock v:ext="edit" aspectratio="f"/>
                  <v:textbox inset="0mm,0mm,0mm,0mm"/>
                </v:shape>
                <v:shape id="Image 5" o:spid="_x0000_s1026" o:spt="75" type="#_x0000_t75" style="position:absolute;left:4514850;top:213359;height:10349484;width:133350;" filled="f" o:preferrelative="t" stroked="f" coordsize="21600,21600" o:gfxdata="UEsDBAoAAAAAAIdO4kAAAAAAAAAAAAAAAAAEAAAAZHJzL1BLAwQUAAAACACHTuJAE1UpPbgAAADa&#10;AAAADwAAAGRycy9kb3ducmV2LnhtbEVPy4rCMBTdC/MP4Q7MTlNnVKRjdCGMunDha+Pu0tw2ZZqb&#10;0kTb/r0RBJeH816sOluJOzW+dKxgPEpAEGdOl1wouJz/hnMQPiBrrByTgp48rJYfgwWm2rV8pPsp&#10;FCKGsE9RgQmhTqX0mSGLfuRq4sjlrrEYImwKqRtsY7it5HeSzKTFkmODwZrWhrL/080qaLtJvr/2&#10;dOsP27XhkP+cN3Ge+vocJ78gAnXhLX65d1rBFJ5X4g2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1UpPbgAAADaAAAA&#10;DwAAAAAAAAABACAAAAAiAAAAZHJzL2Rvd25yZXYueG1sUEsBAhQAFAAAAAgAh07iQDMvBZ47AAAA&#10;OQAAABAAAAAAAAAAAQAgAAAABwEAAGRycy9zaGFwZXhtbC54bWxQSwUGAAAAAAYABgBbAQAAsQMA&#10;AAAA&#10;">
                  <v:fill on="f" focussize="0,0"/>
                  <v:stroke on="f"/>
                  <v:imagedata r:id="rId11" o:title=""/>
                  <o:lock v:ext="edit" aspectratio="f"/>
                </v:shape>
                <v:shape id="Graphic 6" o:spid="_x0000_s1026" o:spt="100" style="position:absolute;left:4628515;top:219963;height:10342880;width:2904490;" fillcolor="#255217" filled="t" stroked="f" coordsize="2904490,10342880" o:gfxdata="UEsDBAoAAAAAAIdO4kAAAAAAAAAAAAAAAAAEAAAAZHJzL1BLAwQUAAAACACHTuJAzsmV0bsAAADa&#10;AAAADwAAAGRycy9kb3ducmV2LnhtbEWPT4vCMBTE74LfITzBm6YV/EPXKCKKehHs7mVvj+ZtU7Z5&#10;qU3U+u3NwoLHYWZ+wyzXna3FnVpfOVaQjhMQxIXTFZcKvj73owUIH5A11o5JwZM8rFf93hIz7R58&#10;oXseShEh7DNUYEJoMil9YciiH7uGOHo/rrUYomxLqVt8RLit5SRJZtJixXHBYENbQ8VvfrMKrtPF&#10;Zm7OG76k0u++9YFO3fGs1HCQJh8gAnXhHf5vH7WCGfxdiT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mV0bsAAADa&#10;AAAADwAAAAAAAAABACAAAAAiAAAAZHJzL2Rvd25yZXYueG1sUEsBAhQAFAAAAAgAh07iQDMvBZ47&#10;AAAAOQAAABAAAAAAAAAAAQAgAAAACgEAAGRycy9zaGFwZXhtbC54bWxQSwUGAAAAAAYABgBbAQAA&#10;tAMAAAAA&#10;" path="m6350,3170936l0,3170936,0,10342880,6350,10342880,6350,3170936xem6350,0l0,0,0,19050,0,1861566,6350,1861566,6350,19050,6350,0xem2904490,0l2872740,0,2872740,19050,2885440,19050,2885440,37846,2872740,37846,2872740,10342880,2885440,10342880,2904490,10342880,2904490,19050,2904490,18796,2904490,0xe">
                  <v:fill on="t" opacity="32895f" focussize="0,0"/>
                  <v:stroke on="f"/>
                  <v:imagedata o:title=""/>
                  <o:lock v:ext="edit" aspectratio="f"/>
                  <v:textbox inset="0mm,0mm,0mm,0mm"/>
                </v:shape>
                <v:shape id="Graphic 7" o:spid="_x0000_s1026" o:spt="100" style="position:absolute;left:4634865;top:213359;height:10349865;width:2866390;" fillcolor="#4EA72D" filled="t" stroked="f" coordsize="2866390,10349865" o:gfxdata="UEsDBAoAAAAAAIdO4kAAAAAAAAAAAAAAAAAEAAAAZHJzL1BLAwQUAAAACACHTuJAkwgimr0AAADa&#10;AAAADwAAAGRycy9kb3ducmV2LnhtbEWPQWsCMRSE74X+h/AK3mqiFFtWo4ei6EGxXT30+Ny87i5u&#10;XsImddd/bwShx2FmvmFmi9424kJtqB1rGA0VCOLCmZpLDcfD6vUDRIjIBhvHpOFKARbz56cZZsZ1&#10;/E2XPJYiQThkqKGK0WdShqIii2HoPHHyfl1rMSbZltK02CW4beRYqYm0WHNaqNDTZ0XFOf+zGr52&#10;2x/lzyeJ/a5b+7f9cnPIj1oPXkZqCiJSH//Dj/bGaHiH+5V0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CCKavQAA&#10;ANoAAAAPAAAAAAAAAAEAIAAAACIAAABkcnMvZG93bnJldi54bWxQSwECFAAUAAAACACHTuJAMy8F&#10;njsAAAA5AAAAEAAAAAAAAAABACAAAAAMAQAAZHJzL3NoYXBleG1sLnhtbFBLBQYAAAAABgAGAFsB&#10;AAC2AwAAAAA=&#10;" path="m2866390,3177540l0,3177540,0,10349484,2866390,10349484,2866390,3177540xem2866390,0l0,0,0,1868170,2866390,1868170,2866390,0xe">
                  <v:fill on="t" focussize="0,0"/>
                  <v:stroke on="f"/>
                  <v:imagedata o:title=""/>
                  <o:lock v:ext="edit" aspectratio="f"/>
                  <v:textbox inset="0mm,0mm,0mm,0mm"/>
                </v:shape>
                <v:shape id="Graphic 8" o:spid="_x0000_s1026" o:spt="100" style="position:absolute;left:4634865;top:213359;height:10349865;width:2866390;" filled="f" stroked="t" coordsize="2866390,10349865" o:gfxdata="UEsDBAoAAAAAAIdO4kAAAAAAAAAAAAAAAAAEAAAAZHJzL1BLAwQUAAAACACHTuJAqwK/GrgAAADa&#10;AAAADwAAAGRycy9kb3ducmV2LnhtbEVPTYvCMBC9L/gfwgheFk1VKFKNIoLixYWqF29jM7bVZlKa&#10;aHV/vTkIHh/ve7Z4mko8qHGlZQXDQQSCOLO65FzB8bDuT0A4j6yxskwKXuRgMe/8zDDRtuWUHnuf&#10;ixDCLkEFhfd1IqXLCjLoBrYmDtzFNgZ9gE0udYNtCDeVHEVRLA2WHBoKrGlVUHbb342C8eZXthXG&#10;f7SMT5Se0yvutv9K9brDaArC09N/xR/3V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wK/GrgAAADaAAAA&#10;DwAAAAAAAAABACAAAAAiAAAAZHJzL2Rvd25yZXYueG1sUEsBAhQAFAAAAAgAh07iQDMvBZ47AAAA&#10;OQAAABAAAAAAAAAAAQAgAAAABwEAAGRycy9zaGFwZXhtbC54bWxQSwUGAAAAAAYABgBbAQAAsQMA&#10;AAAA&#10;" path="m2866390,10349484l2866390,0,0,0,0,10349484e">
                  <v:fill on="f" focussize="0,0"/>
                  <v:stroke weight="3pt" color="#F1F1F1" joinstyle="round"/>
                  <v:imagedata o:title=""/>
                  <o:lock v:ext="edit" aspectratio="f"/>
                  <v:textbox inset="0mm,0mm,0mm,0mm"/>
                </v:shape>
                <v:shape id="Graphic 9" o:spid="_x0000_s1026" o:spt="100" style="position:absolute;left:0;top:3390900;height:25400;width:7505700;" fillcolor="#375522" filled="t" stroked="f" coordsize="7505700,25400" o:gfxdata="UEsDBAoAAAAAAIdO4kAAAAAAAAAAAAAAAAAEAAAAZHJzL1BLAwQUAAAACACHTuJAYpCnbb0AAADa&#10;AAAADwAAAGRycy9kb3ducmV2LnhtbEWPS4vCQBCE78L+h6EXvOkkLqwaHT0sWdCD4AvNscm0SdhM&#10;T8yMj/33jiB4LKrqK2o6v5taXKl1lWUFcT8CQZxbXXGhYL/77Y1AOI+ssbZMCv7JwXz20Zliou2N&#10;N3Td+kIECLsEFZTeN4mULi/JoOvbhjh4J9sa9EG2hdQt3gLc1HIQRd/SYMVhocSGfkrK/7YXo4Cy&#10;WC/W+/TwdcykX513aTZcpkp1P+NoAsLT3b/Dr/ZCKxjD80q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KdtvQAA&#10;ANoAAAAPAAAAAAAAAAEAIAAAACIAAABkcnMvZG93bnJldi54bWxQSwECFAAUAAAACACHTuJAMy8F&#10;njsAAAA5AAAAEAAAAAAAAAABACAAAAAMAQAAZHJzL3NoYXBleG1sLnhtbFBLBQYAAAAABgAGAFsB&#10;AAC2AwAAAAA=&#10;" path="m0,25400l7505700,25400,7505700,0,0,0,0,25400xe">
                  <v:fill on="t" opacity="32895f" focussize="0,0"/>
                  <v:stroke on="f"/>
                  <v:imagedata o:title=""/>
                  <o:lock v:ext="edit" aspectratio="f"/>
                  <v:textbox inset="0mm,0mm,0mm,0mm"/>
                </v:shape>
                <v:shape id="Graphic 10" o:spid="_x0000_s1026" o:spt="100" style="position:absolute;left:0;top:2081529;height:1309370;width:7493000;" fillcolor="#FFFFFF" filled="t" stroked="f" coordsize="7493000,1309370" o:gfxdata="UEsDBAoAAAAAAIdO4kAAAAAAAAAAAAAAAAAEAAAAZHJzL1BLAwQUAAAACACHTuJAQnbu2b0AAADb&#10;AAAADwAAAGRycy9kb3ducmV2LnhtbEWPMW8CMQyF90r9D5ErdSu5Y0DoIDCAKlUVy9EOjNbFvQtN&#10;nFOSwrW/vh6Q2Gy95/c+r7dT8OpCKbvIBupZBYq4i9Zxb+Dz4/VlCSoXZIs+Mhn4pQzbzePDGhsb&#10;r9zS5Vh6JSGcGzQwlDI2WuduoIB5Fkdi0b5iClhkTb22Ca8SHryeV9VCB3QsDQOOtBuo+z7+BANu&#10;4c9/08G1pzYs39Pp7OO+q415fqqrFahCU7mbb9dvVvCFX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u7ZvQAA&#10;ANsAAAAPAAAAAAAAAAEAIAAAACIAAABkcnMvZG93bnJldi54bWxQSwECFAAUAAAACACHTuJAMy8F&#10;njsAAAA5AAAAEAAAAAAAAAABACAAAAAMAQAAZHJzL3NoYXBleG1sLnhtbFBLBQYAAAAABgAGAFsB&#10;AAC2AwAAAAA=&#10;" path="m7493000,0l0,0,0,1309370,7493000,1309370,7493000,0xe">
                  <v:fill on="t" focussize="0,0"/>
                  <v:stroke on="f"/>
                  <v:imagedata o:title=""/>
                  <o:lock v:ext="edit" aspectratio="f"/>
                  <v:textbox inset="0mm,0mm,0mm,0mm"/>
                </v:shape>
                <v:shape id="Image 11" o:spid="_x0000_s1026" o:spt="75" type="#_x0000_t75" style="position:absolute;left:29209;top:3399790;height:3448684;width:7486015;" filled="f" o:preferrelative="t" stroked="f" coordsize="21600,21600" o:gfxdata="UEsDBAoAAAAAAIdO4kAAAAAAAAAAAAAAAAAEAAAAZHJzL1BLAwQUAAAACACHTuJAaae4irsAAADb&#10;AAAADwAAAGRycy9kb3ducmV2LnhtbEVPTWuDQBC9F/Iflgn0VlcNhGBdc4gUDNJDTS65TdypStxZ&#10;cbdJ+u+7hUBu83ifk2/vZhRXmt1gWUESxSCIW6sH7hQcDx9vGxDOI2scLZOCX3KwLRYvOWba3viL&#10;ro3vRAhhl6GC3vspk9K1PRl0kZ2IA/dtZ4M+wLmTesZbCDejTON4LQ0OHBp6nGjXU3tpfoyCysvV&#10;mJ7Tal9tZFmeytp9drVSr8skfgfh6e6f4oe70mF+Av+/hANk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e4irsAAADb&#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color w:val="FFFFFF"/>
          <w:spacing w:val="-4"/>
        </w:rPr>
        <w:t>2026</w:t>
      </w:r>
    </w:p>
    <w:p w14:paraId="573DFC25">
      <w:pPr>
        <w:pStyle w:val="5"/>
        <w:spacing w:before="397"/>
        <w:rPr>
          <w:rFonts w:ascii="Gadugi"/>
          <w:b/>
          <w:sz w:val="72"/>
        </w:rPr>
      </w:pPr>
    </w:p>
    <w:p w14:paraId="4964E5ED">
      <w:pPr>
        <w:spacing w:before="0" w:line="1129" w:lineRule="atLeast"/>
        <w:ind w:left="0" w:right="109" w:firstLine="0"/>
        <w:jc w:val="right"/>
        <w:rPr>
          <w:rFonts w:ascii="Microsoft JhengHei UI" w:eastAsia="Microsoft JhengHei UI"/>
          <w:b/>
          <w:sz w:val="72"/>
        </w:rPr>
      </w:pPr>
      <w:r>
        <w:rPr>
          <w:rFonts w:ascii="Microsoft JhengHei UI" w:eastAsia="Microsoft JhengHei UI"/>
          <w:b/>
          <w:color w:val="528135"/>
          <w:sz w:val="72"/>
        </w:rPr>
        <w:t>Pyrolysis</w:t>
      </w:r>
      <w:r>
        <w:rPr>
          <w:rFonts w:ascii="Microsoft JhengHei UI" w:eastAsia="Microsoft JhengHei UI"/>
          <w:b/>
          <w:color w:val="528135"/>
          <w:sz w:val="72"/>
        </w:rPr>
        <w:t xml:space="preserve"> Gasification Treatment of 5 Tons of High-Calorific-Value Waste</w:t>
      </w:r>
    </w:p>
    <w:p w14:paraId="7F602EBD">
      <w:pPr>
        <w:spacing w:before="0" w:line="1129" w:lineRule="atLeast"/>
        <w:ind w:left="0" w:right="107" w:firstLine="0"/>
        <w:jc w:val="right"/>
        <w:rPr>
          <w:rFonts w:ascii="Microsoft JhengHei UI" w:eastAsia="Microsoft JhengHei UI"/>
          <w:b/>
          <w:sz w:val="72"/>
        </w:rPr>
      </w:pPr>
      <w:r>
        <w:rPr>
          <w:rFonts w:ascii="Microsoft JhengHei UI" w:eastAsia="Microsoft JhengHei UI"/>
          <w:b/>
          <w:sz w:val="72"/>
        </w:rPr>
        <w:drawing>
          <wp:anchor distT="0" distB="0" distL="0" distR="0" simplePos="0" relativeHeight="251662336" behindDoc="1" locked="0" layoutInCell="1" allowOverlap="1">
            <wp:simplePos x="0" y="0"/>
            <wp:positionH relativeFrom="page">
              <wp:posOffset>2592070</wp:posOffset>
            </wp:positionH>
            <wp:positionV relativeFrom="paragraph">
              <wp:posOffset>1157605</wp:posOffset>
            </wp:positionV>
            <wp:extent cx="2371725" cy="255714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371424" cy="2557175"/>
                    </a:xfrm>
                    <a:prstGeom prst="rect">
                      <a:avLst/>
                    </a:prstGeom>
                  </pic:spPr>
                </pic:pic>
              </a:graphicData>
            </a:graphic>
          </wp:anchor>
        </w:drawing>
      </w:r>
      <w:r>
        <w:rPr>
          <w:rFonts w:ascii="Microsoft JhengHei UI" w:eastAsia="Microsoft JhengHei UI"/>
          <w:b/>
          <w:color w:val="528135"/>
          <w:sz w:val="72"/>
        </w:rPr>
        <w:t>Project Proposal</w:t>
      </w:r>
    </w:p>
    <w:p w14:paraId="723C622C">
      <w:pPr>
        <w:pStyle w:val="5"/>
        <w:rPr>
          <w:rFonts w:ascii="Microsoft JhengHei UI"/>
          <w:b/>
          <w:sz w:val="48"/>
        </w:rPr>
      </w:pPr>
    </w:p>
    <w:p w14:paraId="70904664">
      <w:pPr>
        <w:pStyle w:val="5"/>
        <w:rPr>
          <w:rFonts w:ascii="Microsoft JhengHei UI"/>
          <w:b/>
          <w:sz w:val="48"/>
        </w:rPr>
      </w:pPr>
    </w:p>
    <w:p w14:paraId="05353FD4">
      <w:pPr>
        <w:pStyle w:val="5"/>
        <w:rPr>
          <w:rFonts w:ascii="Microsoft JhengHei UI"/>
          <w:b/>
          <w:sz w:val="48"/>
        </w:rPr>
      </w:pPr>
    </w:p>
    <w:p w14:paraId="4A53BBC5">
      <w:pPr>
        <w:pStyle w:val="5"/>
        <w:rPr>
          <w:rFonts w:ascii="Microsoft JhengHei UI"/>
          <w:b/>
          <w:sz w:val="48"/>
        </w:rPr>
      </w:pPr>
    </w:p>
    <w:p w14:paraId="58E2F451">
      <w:pPr>
        <w:pStyle w:val="5"/>
        <w:rPr>
          <w:rFonts w:ascii="Microsoft JhengHei UI"/>
          <w:b/>
          <w:sz w:val="48"/>
        </w:rPr>
      </w:pPr>
    </w:p>
    <w:p w14:paraId="5529A14B">
      <w:pPr>
        <w:pStyle w:val="5"/>
        <w:rPr>
          <w:rFonts w:ascii="Microsoft JhengHei UI"/>
          <w:b/>
          <w:sz w:val="48"/>
        </w:rPr>
      </w:pPr>
    </w:p>
    <w:p w14:paraId="2A1E8D4A">
      <w:pPr>
        <w:pStyle w:val="5"/>
        <w:spacing w:before="510"/>
        <w:rPr>
          <w:rFonts w:ascii="Microsoft JhengHei UI"/>
          <w:b/>
          <w:sz w:val="48"/>
        </w:rPr>
      </w:pPr>
    </w:p>
    <w:p w14:paraId="081DC8BD">
      <w:pPr>
        <w:spacing w:after="0" w:line="302" w:lineRule="auto"/>
        <w:jc w:val="left"/>
        <w:rPr>
          <w:rFonts w:ascii="Microsoft JhengHei"/>
          <w:b/>
          <w:sz w:val="28"/>
        </w:rPr>
        <w:sectPr>
          <w:type w:val="continuous"/>
          <w:pgSz w:w="11910" w:h="16840"/>
          <w:pgMar w:top="880" w:right="283" w:bottom="280" w:left="850" w:header="720" w:footer="720" w:gutter="0"/>
          <w:cols w:space="720" w:num="1"/>
        </w:sectPr>
      </w:pPr>
    </w:p>
    <w:p w14:paraId="6AA2B919">
      <w:pPr>
        <w:spacing w:line="240" w:lineRule="auto"/>
        <w:ind w:left="-159" w:right="0" w:firstLine="0"/>
        <w:rPr>
          <w:rFonts w:ascii="Microsoft JhengHei"/>
          <w:sz w:val="20"/>
        </w:rPr>
      </w:pPr>
      <w:r>
        <w:rPr>
          <w:sz w:val="20"/>
        </w:rPr>
        <mc:AlternateContent>
          <mc:Choice Requires="wps">
            <w:drawing>
              <wp:inline distT="0" distB="0" distL="114300" distR="114300">
                <wp:extent cx="6684645" cy="9525"/>
                <wp:effectExtent l="0" t="0" r="0" b="0"/>
                <wp:docPr id="15" name="Graphic 15"/>
                <wp:cNvGraphicFramePr/>
                <a:graphic xmlns:a="http://schemas.openxmlformats.org/drawingml/2006/main">
                  <a:graphicData uri="http://schemas.microsoft.com/office/word/2010/wordprocessingShape">
                    <wps:wsp>
                      <wps:cNvSpPr/>
                      <wps:spPr>
                        <a:xfrm>
                          <a:off x="438785" y="460375"/>
                          <a:ext cx="6684645" cy="9525"/>
                        </a:xfrm>
                        <a:custGeom>
                          <a:avLst/>
                          <a:gdLst/>
                          <a:ahLst/>
                          <a:cxnLst/>
                          <a:rect l="l" t="t" r="r" b="b"/>
                          <a:pathLst>
                            <a:path w="6684645" h="9525">
                              <a:moveTo>
                                <a:pt x="6684264" y="0"/>
                              </a:moveTo>
                              <a:lnTo>
                                <a:pt x="0" y="0"/>
                              </a:lnTo>
                              <a:lnTo>
                                <a:pt x="0" y="9144"/>
                              </a:lnTo>
                              <a:lnTo>
                                <a:pt x="6684264" y="9144"/>
                              </a:lnTo>
                              <a:lnTo>
                                <a:pt x="6684264" y="0"/>
                              </a:lnTo>
                              <a:close/>
                            </a:path>
                          </a:pathLst>
                        </a:custGeom>
                        <a:solidFill>
                          <a:srgbClr val="000000"/>
                        </a:solidFill>
                      </wps:spPr>
                      <wps:bodyPr wrap="square" lIns="0" tIns="0" rIns="0" bIns="0" rtlCol="0">
                        <a:noAutofit/>
                      </wps:bodyPr>
                    </wps:wsp>
                  </a:graphicData>
                </a:graphic>
              </wp:inline>
            </w:drawing>
          </mc:Choice>
          <mc:Fallback>
            <w:pict>
              <v:shape id="Graphic 15" o:spid="_x0000_s1026" o:spt="100" style="height:0.75pt;width:526.35pt;" fillcolor="#000000" filled="t" stroked="f" coordsize="6684645,9525" o:gfxdata="UEsDBAoAAAAAAIdO4kAAAAAAAAAAAAAAAAAEAAAAZHJzL1BLAwQUAAAACACHTuJAOotqi9MAAAAE&#10;AQAADwAAAGRycy9kb3ducmV2LnhtbE2PQWvDMAyF74P9B6PBLqO1W8hWsjillA4Gg8G69q7EWhJq&#10;yyF22/Tfz91lvYgnnnjvU7EcnRUnGkLnWcNsqkAQ19503GjYfb9NFiBCRDZoPZOGCwVYlvd3BebG&#10;n/mLTtvYiBTCIUcNbYx9LmWoW3IYpr4nTt6PHxzGtA6NNAOeU7izcq7Us3TYcWposad1S/Vhe3Qa&#10;nuzoPuTqwPUmC++XyvP+c8NaPz7M1CuISGP8P4YrfkKHMjFV/sgmCKshPRL/5tVT2fwFRJVUBrIs&#10;5C18+QtQSwMEFAAAAAgAh07iQB55wo4tAgAA6AQAAA4AAABkcnMvZTJvRG9jLnhtbK1Uy27bMBC8&#10;F+g/ELzXsh1FcQTLQREjQYGiDZD0A2iKsgiQXJakLefvu6QkW3AvKVAfxKF2NbuzD68fTlqRo3Be&#10;gqnoYjanRBgOtTT7iv56e/qyosQHZmqmwIiKvgtPHzafP607W4oltKBq4QiSGF92tqJtCLbMMs9b&#10;oZmfgRUGjQ04zQJe3T6rHeuQXatsOZ8XWQeutg648B7fbnsjHRjdRwihaSQXW+AHLUzoWZ1QLKAk&#10;30rr6SZl2zSCh59N40UgqqKoNKQnBkG8i89ss2bl3jHbSj6kwD6SwpUmzaTBoGeqLQuMHJz8i0pL&#10;7sBDE2YcdNYLSRVBFYv5VW1eW2ZF0oKl9vZcdP//aPmP44sjssZJuKXEMI0dfx7KgW+wPJ31JXq9&#10;2hc33DzCqPXUOB1PVEFOFc1vVncrJHlHWMxv7tLXrBSnQDiai2KVFznaOTrc3y6TObuw8IMPzwIS&#10;Izt+96FvTT0i1o6In8wIHTY4tlal1gZKsLUutXbXt9ayEL+LaUZIukki7ZBHNGo4ijdIbiGKidku&#10;izypSVOCmV58lJn64iyhpNFrtI2nTXy9z/0iz2NeSDaax7N3m4b9J+fr6FyBF32kqDuFPNcCw0+r&#10;7UHJ+kkqFeV7t989KkeOLG5M+g0ZT9yyOBT9GES0g/odp6jDuamo/31gTlCivhmc07hzI3Aj2I3A&#10;BfUIaTNjaANfDwEaGTufIvS8wwUXIKkYljVu2PSevC5/U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otqi9MAAAAEAQAADwAAAAAAAAABACAAAAAiAAAAZHJzL2Rvd25yZXYueG1sUEsBAhQAFAAA&#10;AAgAh07iQB55wo4tAgAA6AQAAA4AAAAAAAAAAQAgAAAAIgEAAGRycy9lMm9Eb2MueG1sUEsFBgAA&#10;AAAGAAYAWQEAAMEFAAAAAA==&#10;" path="m6684264,0l0,0,0,9144,6684264,9144,6684264,0xe">
                <v:fill on="t" focussize="0,0"/>
                <v:stroke on="f"/>
                <v:imagedata o:title=""/>
                <o:lock v:ext="edit" aspectratio="f"/>
                <v:textbox inset="0mm,0mm,0mm,0mm"/>
                <w10:wrap type="none"/>
                <w10:anchorlock/>
              </v:shape>
            </w:pict>
          </mc:Fallback>
        </mc:AlternateContent>
      </w:r>
    </w:p>
    <w:p w14:paraId="26B3280F">
      <w:pPr>
        <w:spacing w:before="1045"/>
        <w:ind w:left="1000" w:right="0" w:firstLine="0"/>
        <w:jc w:val="left"/>
        <w:rPr>
          <w:rFonts w:ascii="微软雅黑" w:eastAsia="微软雅黑"/>
          <w:b/>
          <w:spacing w:val="-1"/>
          <w:sz w:val="60"/>
        </w:rPr>
      </w:pPr>
      <w:r>
        <w:rPr>
          <w:rFonts w:ascii="微软雅黑" w:eastAsia="微软雅黑"/>
          <w:b/>
          <w:spacing w:val="-1"/>
          <w:sz w:val="60"/>
        </w:rPr>
        <w:br w:type="textWrapping"/>
      </w:r>
    </w:p>
    <w:p w14:paraId="55DCD221">
      <w:pPr>
        <w:spacing w:before="1045"/>
        <w:ind w:left="1000" w:right="0" w:firstLine="0"/>
        <w:jc w:val="left"/>
        <w:rPr>
          <w:rFonts w:ascii="微软雅黑" w:eastAsia="微软雅黑"/>
          <w:b/>
          <w:sz w:val="60"/>
        </w:rPr>
      </w:pPr>
      <w:r>
        <w:rPr>
          <w:rFonts w:ascii="微软雅黑" w:eastAsia="微软雅黑"/>
          <w:b/>
          <w:sz w:val="60"/>
        </w:rPr>
        <w:t>Harmless Technical Treatment of High-Calorific-Value Waste in Bangladesh</w:t>
      </w:r>
    </w:p>
    <w:p w14:paraId="580BF658">
      <w:pPr>
        <w:pStyle w:val="2"/>
        <w:spacing w:before="470"/>
        <w:ind w:left="926" w:right="613"/>
      </w:pPr>
      <w:r>
        <w:t>(5</w:t>
      </w:r>
      <w:r>
        <w:rPr>
          <w:rFonts w:ascii="MS PGothic" w:eastAsia="MS PGothic"/>
        </w:rPr>
        <w:t xml:space="preserve"> t</w:t>
      </w:r>
      <w:r>
        <w:rPr>
          <w:rFonts w:ascii="MS PGothic" w:eastAsia="MS PGothic"/>
          <w:spacing w:val="-32"/>
        </w:rPr>
        <w:t/>
      </w:r>
      <w:r>
        <w:t>on</w:t>
      </w:r>
      <w:r>
        <w:rPr>
          <w:rFonts w:ascii="Times New Roman" w:eastAsia="Times New Roman"/>
          <w:b/>
        </w:rPr>
        <w:t>s/</w:t>
      </w:r>
      <w:r>
        <w:t>da</w:t>
      </w:r>
      <w:r>
        <w:rPr/>
        <w:t>y)</w:t>
      </w:r>
    </w:p>
    <w:p w14:paraId="2519892E">
      <w:pPr>
        <w:spacing w:before="330" w:line="177" w:lineRule="auto"/>
        <w:ind w:firstLine="0"/>
        <w:jc w:val="both"/>
        <w:rPr>
          <w:rFonts w:ascii="Microsoft JhengHei" w:eastAsia="Microsoft JhengHei"/>
          <w:b/>
          <w:sz w:val="72"/>
        </w:rPr>
      </w:pPr>
      <w:r>
        <w:rPr>
          <w:rFonts w:ascii="Microsoft JhengHei" w:eastAsia="Microsoft JhengHei"/>
          <w:b/>
          <w:sz w:val="72"/>
        </w:rPr>
        <w:t>Design Proposal</w:t>
      </w:r>
    </w:p>
    <w:p w14:paraId="4BC9F729">
      <w:pPr>
        <w:pStyle w:val="5"/>
        <w:spacing w:before="217"/>
        <w:rPr>
          <w:sz w:val="20"/>
        </w:rPr>
      </w:pPr>
      <w:r>
        <w:rPr>
          <w:sz w:val="20"/>
        </w:rPr>
        <mc:AlternateContent>
          <mc:Choice Requires="wps">
            <w:drawing>
              <wp:anchor distT="0" distB="0" distL="0" distR="0" simplePos="0" relativeHeight="251668480" behindDoc="1" locked="0" layoutInCell="1" allowOverlap="1">
                <wp:simplePos x="0" y="0"/>
                <wp:positionH relativeFrom="page">
                  <wp:posOffset>1238250</wp:posOffset>
                </wp:positionH>
                <wp:positionV relativeFrom="paragraph">
                  <wp:posOffset>315595</wp:posOffset>
                </wp:positionV>
                <wp:extent cx="5024755"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97.5pt;margin-top:24.85pt;height:0.1pt;width:395.65pt;mso-position-horizontal-relative:page;mso-wrap-distance-bottom:0pt;mso-wrap-distance-top:0pt;z-index:-251648000;mso-width-relative:page;mso-height-relative:page;" filled="f" stroked="t" coordsize="5024755,1" o:gfxdata="UEsDBAoAAAAAAIdO4kAAAAAAAAAAAAAAAAAEAAAAZHJzL1BLAwQUAAAACACHTuJAVlt+aNcAAAAJ&#10;AQAADwAAAGRycy9kb3ducmV2LnhtbE2PwU7DMBBE70j8g7VI3KhTSksT4vSABAipFwKC6ybZJBbx&#10;Oordpvw92xMcZ3Y0+ybfndygjjQF69nAcpGAIq59Y7kz8PH+dLMFFSJyg4NnMvBDAXbF5UWOWeNn&#10;fqNjGTslJRwyNNDHOGZah7onh2HhR2K5tX5yGEVOnW4mnKXcDfo2STbaoWX50ONIjz3V3+XBGXht&#10;n7Hdh9XnbLGL5Zfdr6uX2pjrq2XyACrSKf6F4Ywv6FAIU+UP3AQ1iE7XsiUauEvvQUkg3W5WoKqz&#10;kYIucv1/QfELUEsDBBQAAAAIAIdO4kBWBNllEQIAAH0EAAAOAAAAZHJzL2Uyb0RvYy54bWytVE2P&#10;2jAQvVfqf7B8Lwlo6VaIsKoW7apS1a602x/gOA6x5K/OGAL/vmMnAUoveyiH8OyZPM+bN8764WgN&#10;OyhA7V3F57OSM+Wkb7TbVfzX29OnL5xhFK4RxjtV8ZNC/rD5+GHdh5Va+M6bRgEjEoerPlS8izGs&#10;igJlp6zAmQ/KUbD1YEWkJeyKBkRP7NYUi7L8XPQemgBeKkTa3Q5BPjLCewh922qptl7urXJxYAVl&#10;RCRJ2OmAfJOrbVsl48+2RRWZqTgpjflJhxCu07PYrMVqByJ0Wo4liPeUcKPJCu3o0DPVVkTB9qD/&#10;obJagkffxpn0thiE5I6Qinl505vXTgSVtVCrMZybjv+PVv44vADTDU0C+e6EJcefx3bQDrWnD7ii&#10;rNfwAuMKCSatxxZs+icV7Jhbejq3VB0jk7S5LBd398slZ5Ji88V97nhxeVfuMT4rn3nE4TvGwZBm&#10;QqKbkDy6CQLZmgw12dDIGRkK2dB6MDSImN5LxSXI+kshac/6g3rzORpvKqfSLlHjrrPOUiaVlDtk&#10;EEjHbNYjyEcTvhZnXKpisbwryzwo6I1unrQxqQyEXf1ogB1EGtP8S0KI4q+0ABi3ArshL4fGNOMo&#10;Ozk1eJNQ7ZsTWduTmRXH33sBijPzzdHwpIswAZhAPQGI5tHn65JKc/7rPvpWJ2PyCQPvuKCpzGWO&#10;NyiN/fU6Z12+Gp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lt+aNcAAAAJAQAADwAAAAAAAAAB&#10;ACAAAAAiAAAAZHJzL2Rvd25yZXYueG1sUEsBAhQAFAAAAAgAh07iQFYE2WURAgAAfQQAAA4AAAAA&#10;AAAAAQAgAAAAJgEAAGRycy9lMm9Eb2MueG1sUEsFBgAAAAAGAAYAWQEAAKkFAAAAAA==&#10;" path="m0,0l5024755,0e">
                <v:fill on="f" focussize="0,0"/>
                <v:stroke weight="2pt" color="#000000" joinstyle="round"/>
                <v:imagedata o:title=""/>
                <o:lock v:ext="edit" aspectratio="f"/>
                <v:textbox inset="0mm,0mm,0mm,0mm"/>
                <w10:wrap type="topAndBottom"/>
              </v:shape>
            </w:pict>
          </mc:Fallback>
        </mc:AlternateContent>
      </w:r>
    </w:p>
    <w:p w14:paraId="1F10280A">
      <w:pPr>
        <w:pStyle w:val="5"/>
        <w:spacing w:before="67"/>
        <w:rPr>
          <w:sz w:val="20"/>
        </w:rPr>
        <w:sectPr>
          <w:pgSz w:w="11910" w:h="16840"/>
          <w:pgMar w:top="180" w:right="283" w:bottom="280" w:left="850" w:header="720" w:footer="720" w:gutter="0"/>
          <w:cols w:space="720" w:num="1"/>
        </w:sectPr>
      </w:pPr>
      <w:r>
        <w:rPr>
          <w:sz w:val="20"/>
        </w:rPr>
        <mc:AlternateContent>
          <mc:Choice Requires="wps">
            <w:drawing>
              <wp:anchor distT="0" distB="0" distL="0" distR="0" simplePos="0" relativeHeight="251668480" behindDoc="1" locked="0" layoutInCell="1" allowOverlap="1">
                <wp:simplePos x="0" y="0"/>
                <wp:positionH relativeFrom="page">
                  <wp:posOffset>1263650</wp:posOffset>
                </wp:positionH>
                <wp:positionV relativeFrom="paragraph">
                  <wp:posOffset>220980</wp:posOffset>
                </wp:positionV>
                <wp:extent cx="5024755"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99.5pt;margin-top:17.4pt;height:0.1pt;width:395.65pt;mso-position-horizontal-relative:page;mso-wrap-distance-bottom:0pt;mso-wrap-distance-top:0pt;z-index:-251648000;mso-width-relative:page;mso-height-relative:page;" filled="f" stroked="t" coordsize="5024755,1" o:gfxdata="UEsDBAoAAAAAAIdO4kAAAAAAAAAAAAAAAAAEAAAAZHJzL1BLAwQUAAAACACHTuJAs9M3ndUAAAAJ&#10;AQAADwAAAGRycy9kb3ducmV2LnhtbE2PwU7DMBBE70j8g7VI3KhdQhENcXpAAoTUCwHBdZNsEot4&#10;HcVuU/6e5QTHmR3Nvil2Jz+qI83RBbawXhlQxE1oHfcW3t8er+5AxYTc4hiYLHxThF15flZg3oaF&#10;X+lYpV5JCcccLQwpTbnWsRnIY1yFiVhuXZg9JpFzr9sZFyn3o7425lZ7dCwfBpzoYaDmqzp4Cy/d&#10;E3b7mH0sDvtUfbr9pn5urL28WJt7UIlO6S8Mv/iCDqUw1eHAbVSj6O1WtiQL2Y1MkIDoDFQtxsaA&#10;Lgv9f0H5A1BLAwQUAAAACACHTuJAXCiz1BICAAB9BAAADgAAAGRycy9lMm9Eb2MueG1srVTLbtsw&#10;ELwX6D8QvMeSjbhpDMtBECNBgaINkPQDaIqyCPDVXdqy/75LSrJd95JDfZCH3NVwZ2ep5cPBGrZX&#10;gNq7ik8nJWfKSV9rt634r/fnm6+cYRSuFsY7VfGjQv6w+vxp2YWFmvnWm1oBIxKHiy5UvI0xLIoC&#10;ZauswIkPylGw8WBFpCVsixpER+zWFLOy/FJ0HuoAXipE2l33QT4wwkcIfdNoqdZe7qxysWcFZUQk&#10;SdjqgHyVq20aJePPpkEVmak4KY35SYcQ3qRnsVqKxRZEaLUcShAfKeFKkxXa0aEnqrWIgu1A/0Nl&#10;tQSPvokT6W3RC8kdIRXT8qo3b60IKmuhVmM4NR3/H638sX8FpmuahHvOnLDk+MvQDtqh9nQBF5T1&#10;Fl5hWCHBpPXQgE3/pIIdckuPp5aqQ2SSNufl7PZuPudMUmw6u8sdL87vyh3GF+Uzj9h/x9gbUo9I&#10;tCOSBzdCIFuToSYbGjkjQyEbuukNDSKm91JxCbLuXEjas36v3n2OxqvKqbRz1LjLrJOUUSXl9hkE&#10;0jGr5QDy0YQvxRmXqpjNb8syDwp6o+tnbUwqA2G7eTLA9iKNaf4lIUTxV1oAjGuBbZ+XQ0OacZSd&#10;nOq9SWjj6yNZ25GZFcffOwGKM/PN0fCkizACGMFmBBDNk8/XJZXm/OMu+kYnY/IJPe+woKnMZQ43&#10;KI395Tpnnb8a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z0zed1QAAAAkBAAAPAAAAAAAAAAEA&#10;IAAAACIAAABkcnMvZG93bnJldi54bWxQSwECFAAUAAAACACHTuJAXCiz1BICAAB9BAAADgAAAAAA&#10;AAABACAAAAAkAQAAZHJzL2Uyb0RvYy54bWxQSwUGAAAAAAYABgBZAQAAqAUAAAAA&#10;" path="m0,0l5024755,0e">
                <v:fill on="f" focussize="0,0"/>
                <v:stroke weight="2pt" color="#000000" joinstyle="round"/>
                <v:imagedata o:title=""/>
                <o:lock v:ext="edit" aspectratio="f"/>
                <v:textbox inset="0mm,0mm,0mm,0mm"/>
                <w10:wrap type="topAndBottom"/>
              </v:shape>
            </w:pict>
          </mc:Fallback>
        </mc:AlternateContent>
      </w:r>
    </w:p>
    <w:p w14:paraId="661CBE44">
      <w:pPr>
        <w:spacing w:before="154"/>
        <w:ind w:right="613"/>
        <w:jc w:val="center"/>
        <w:rPr>
          <w:rFonts w:ascii="微软雅黑" w:eastAsia="微软雅黑"/>
          <w:b/>
          <w:sz w:val="36"/>
        </w:rPr>
      </w:pPr>
      <w:r>
        <w:rPr>
          <w:rFonts w:ascii="微软雅黑" w:eastAsia="微软雅黑"/>
          <w:b/>
          <w:sz w:val="36"/>
        </w:rPr>
        <w:t>Table of Contents</w:t>
      </w:r>
    </w:p>
    <w:p w14:paraId="6FF85A9B">
      <w:pPr>
        <w:spacing w:after="0"/>
        <w:jc w:val="center"/>
        <w:rPr>
          <w:rFonts w:ascii="微软雅黑" w:eastAsia="微软雅黑"/>
          <w:b/>
          <w:sz w:val="36"/>
        </w:rPr>
        <w:sectPr>
          <w:headerReference r:id="rId5" w:type="default"/>
          <w:pgSz w:w="11910" w:h="16840"/>
          <w:pgMar w:top="1400" w:right="283" w:bottom="1638" w:left="850" w:header="761" w:footer="0" w:gutter="0"/>
          <w:cols w:space="720" w:num="1"/>
        </w:sectPr>
      </w:pPr>
    </w:p>
    <w:sdt>
      <w:sdtPr>
        <w:id w:val="147475843"/>
        <w:docPartObj>
          <w:docPartGallery w:val="Table of Contents"/>
          <w:docPartUnique/>
        </w:docPartObj>
      </w:sdtPr>
      <w:sdtContent>
        <w:p w14:paraId="026CB97C">
          <w:pPr>
            <w:pStyle w:val="9"/>
            <w:tabs>
              <w:tab w:val="right" w:leader="dot" w:pos="9913"/>
            </w:tabs>
            <w:spacing w:before="169"/>
            <w:ind w:left="1048"/>
            <w:rPr>
              <w:rFonts w:ascii="Times New Roman" w:eastAsia="Times New Roman"/>
            </w:rPr>
          </w:pPr>
          <w:r>
            <w:fldChar w:fldCharType="begin"/>
          </w:r>
          <w:r>
            <w:instrText xml:space="preserve"> HYPERLINK \l "_bookmark0" </w:instrText>
          </w:r>
          <w:r>
            <w:fldChar w:fldCharType="separate"/>
          </w:r>
          <w:r>
            <w:t>Chapter 1</w:t>
          </w:r>
          <w:r>
            <w:rPr>
              <w:spacing w:val="-1"/>
            </w:rPr>
            <w:t/>
          </w:r>
          <w:r>
            <w:t xml:space="preserve"> Project</w:t>
          </w:r>
          <w:r>
            <w:rPr/>
            <w:t xml:space="preserve"> Overview</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E4F9334">
          <w:pPr>
            <w:pStyle w:val="9"/>
            <w:tabs>
              <w:tab w:val="right" w:leader="dot" w:pos="9913"/>
            </w:tabs>
            <w:spacing w:before="213"/>
            <w:rPr>
              <w:rFonts w:ascii="Times New Roman" w:eastAsia="Times New Roman"/>
            </w:rPr>
          </w:pPr>
          <w:r>
            <w:fldChar w:fldCharType="begin"/>
          </w:r>
          <w:r>
            <w:instrText xml:space="preserve"> HYPERLINK \l "_bookmark1" </w:instrText>
          </w:r>
          <w:r>
            <w:fldChar w:fldCharType="separate"/>
          </w:r>
          <w:r>
            <w:t>Chapter 2</w:t>
          </w:r>
          <w:r>
            <w:rPr>
              <w:spacing w:val="-1"/>
            </w:rPr>
            <w:t/>
          </w:r>
          <w:r>
            <w:t xml:space="preserve"> Process and Technical</w:t>
          </w:r>
          <w:r>
            <w:rPr/>
            <w:t xml:space="preserve"> Scheme</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8B2E601">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 </w:instrText>
          </w:r>
          <w:r>
            <w:fldChar w:fldCharType="separate"/>
          </w:r>
          <w:r>
            <w:t>Determination of the Waste Treatment</w:t>
          </w:r>
          <w:r>
            <w:rPr/>
            <w:t xml:space="preserve"> Technology</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4025DF4C">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"_bookmark3" </w:instrText>
          </w:r>
          <w:r>
            <w:fldChar w:fldCharType="separate"/>
          </w:r>
          <w:r>
            <w:t>Process Scheme and</w:t>
          </w:r>
          <w:r>
            <w:rPr/>
            <w:t xml:space="preserve"> Flow</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859415B">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"_bookmark4" </w:instrText>
          </w:r>
          <w:r>
            <w:fldChar w:fldCharType="separate"/>
          </w:r>
          <w:r>
            <w:t>Waste Receiving</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00433AA">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"_bookmark5" </w:instrText>
          </w:r>
          <w:r>
            <w:fldChar w:fldCharType="separate"/>
          </w:r>
          <w:r>
            <w:t>Plant Deodorization</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7C42854A">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"_bookmark6" </w:instrText>
          </w:r>
          <w:r>
            <w:fldChar w:fldCharType="separate"/>
          </w:r>
          <w:r>
            <w:t>Feeding and Conveying</w:t>
          </w:r>
          <w:r>
            <w:rPr/>
            <w:t xml:space="preserve"> System</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774A5195">
          <w:pPr>
            <w:pStyle w:val="10"/>
            <w:numPr>
              <w:ilvl w:val="2"/>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"_bookmark7" </w:instrText>
          </w:r>
          <w:r>
            <w:fldChar w:fldCharType="separate"/>
          </w:r>
          <w:r>
            <w:t>High-Temperature Pyrolysis Gasification</w:t>
          </w:r>
          <w:r>
            <w:rPr/>
            <w:t xml:space="preserve"> System</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14:paraId="2FA6A611">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"_bookmark8" </w:instrText>
          </w:r>
          <w:r>
            <w:fldChar w:fldCharType="separate"/>
          </w:r>
          <w:r>
            <w:t>Waste Heat Recovery</w:t>
          </w:r>
          <w:r>
            <w:rPr/>
            <w:t xml:space="preserve"> System</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14:paraId="7EFD0089">
          <w:pPr>
            <w:pStyle w:val="10"/>
            <w:numPr>
              <w:ilvl w:val="2"/>
              <w:numId w:val="1"/>
            </w:numPr>
            <w:tabs>
              <w:tab w:val="left" w:pos="2126"/>
              <w:t/>
              <w:tab w:val="right" w:leader="dot" w:pos="9913"/>
            </w:tabs>
            <w:spacing w:before="213" w:after="0" w:line="240" w:lineRule="auto"/>
            <w:ind w:left="2126" w:right="0" w:hanging="600"/>
            <w:jc w:val="left"/>
            <w:rPr>
              <w:rFonts w:ascii="Times New Roman" w:eastAsia="Times New Roman"/>
            </w:rPr>
          </w:pPr>
          <w:r>
            <w:fldChar w:fldCharType="begin"/>
          </w:r>
          <w:r>
            <w:instrText xml:space="preserve"> HYPERLINK \l "_bookmark9" </w:instrText>
          </w:r>
          <w:r>
            <w:fldChar w:fldCharType="separate"/>
          </w:r>
          <w:r>
            <w:t>Flue Gas Purification</w:t>
          </w:r>
          <w:r>
            <w:rPr/>
            <w:t xml:space="preserve"> System</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14:paraId="1E9421C4">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"_bookmark10" </w:instrText>
          </w:r>
          <w:r>
            <w:fldChar w:fldCharType="separate"/>
          </w:r>
          <w:r>
            <w:t>Three-Waste (Bottom Ash, Fly</w:t>
          </w:r>
          <w:r>
            <w:rPr/>
            <w:t xml:space="preserve"> Ash,</w:t>
          </w:r>
          <w:r>
            <w:rPr>
              <w:spacing w:val="10"/>
              <w:position w:val="-2"/>
            </w:rPr>
            <w:drawing>
              <wp:inline distT="0" distB="0" distL="0" distR="0">
                <wp:extent cx="139700" cy="1397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139700" cy="139700"/>
                        </a:xfrm>
                        <a:prstGeom prst="rect">
                          <a:avLst/>
                        </a:prstGeom>
                      </pic:spPr>
                    </pic:pic>
                  </a:graphicData>
                </a:graphic>
              </wp:inline>
            </w:drawing>
          </w:r>
          <w:r>
            <w:t xml:space="preserve"> Leachate) Treatment</w:t>
          </w:r>
          <w:r>
            <w:rPr/>
            <w:t xml:space="preserve"> System</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14:paraId="58EA7FF5">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"_bookmark11" </w:instrText>
          </w:r>
          <w:r>
            <w:fldChar w:fldCharType="separate"/>
          </w:r>
          <w:r>
            <w:t>Central Control</w:t>
          </w:r>
          <w:r>
            <w:rPr/>
            <w:t xml:space="preserve"> System</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59B3D297">
          <w:pPr>
            <w:pStyle w:val="10"/>
            <w:numPr>
              <w:ilvl w:val="1"/>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"_bookmark12" </w:instrText>
          </w:r>
          <w:r>
            <w:fldChar w:fldCharType="separate"/>
          </w:r>
          <w:r>
            <w:t>Equipment</w:t>
          </w:r>
          <w:r>
            <w:rPr/>
            <w:t xml:space="preserve"> List</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11D30085">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"_bookmark13" </w:instrText>
          </w:r>
          <w:r>
            <w:fldChar w:fldCharType="separate"/>
          </w:r>
          <w:r>
            <w:t>Treatment</w:t>
          </w:r>
          <w:r>
            <w:rPr/>
            <w:t xml:space="preserve"> Performance</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14:paraId="39E3A208">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"_bookmark14" </w:instrText>
          </w:r>
          <w:r>
            <w:fldChar w:fldCharType="separate"/>
          </w:r>
          <w:r>
            <w:t>Main Pollution Prevention and Control Measures and</w:t>
          </w:r>
          <w:r>
            <w:rPr/>
            <w:t xml:space="preserve"> Mechanisms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6A328FF4">
          <w:pPr>
            <w:pStyle w:val="6"/>
            <w:numPr>
              <w:ilvl w:val="2"/>
              <w:numId w:val="1"/>
            </w:numPr>
            <w:tabs>
              <w:tab w:val="left" w:pos="2606"/>
              <w:t/>
              <w:tab w:val="right" w:leader="dot" w:pos="9913"/>
            </w:tabs>
            <w:spacing w:before="213" w:after="0" w:line="240" w:lineRule="auto"/>
            <w:ind w:left="2606" w:right="0" w:hanging="600"/>
            <w:jc w:val="left"/>
            <w:rPr>
              <w:rFonts w:ascii="Times New Roman" w:eastAsia="Times New Roman"/>
            </w:rPr>
          </w:pPr>
          <w:r>
            <w:fldChar w:fldCharType="begin"/>
          </w:r>
          <w:r>
            <w:instrText xml:space="preserve"> HYPERLINK \l "_bookmark15" </w:instrText>
          </w:r>
          <w:r>
            <w:fldChar w:fldCharType="separate"/>
          </w:r>
          <w:r>
            <w:t>Dioxin Removal</w:t>
          </w:r>
          <w:r>
            <w:rPr/>
            <w:t xml:space="preserve"> Process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5D165E25">
          <w:pPr>
            <w:pStyle w:val="6"/>
            <w:numPr>
              <w:ilvl w:val="2"/>
              <w:numId w:val="1"/>
            </w:numPr>
            <w:tabs>
              <w:tab w:val="left" w:pos="2725"/>
              <w:t/>
              <w:tab w:val="right" w:leader="dot" w:pos="9913"/>
            </w:tabs>
            <w:spacing w:before="214" w:after="0" w:line="240" w:lineRule="auto"/>
            <w:ind w:left="2725" w:right="0" w:hanging="719"/>
            <w:jc w:val="left"/>
            <w:rPr>
              <w:rFonts w:ascii="Times New Roman" w:eastAsia="Times New Roman"/>
            </w:rPr>
          </w:pPr>
          <w:r>
            <w:fldChar w:fldCharType="begin"/>
          </w:r>
          <w:r>
            <w:instrText xml:space="preserve"> HYPERLINK \l "_bookmark16" </w:instrText>
          </w:r>
          <w:r>
            <w:fldChar w:fldCharType="separate"/>
          </w:r>
          <w:r>
            <w:rPr>
              <w:rFonts w:ascii="Times New Roman" w:eastAsia="Times New Roman"/>
            </w:rPr>
            <w:t>NOX Removal</w:t>
          </w:r>
          <w:r>
            <w:t xml:space="preserve"> Proce</w:t>
          </w:r>
          <w:r>
            <w:rPr/>
            <w:t>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3308CE4D">
          <w:pPr>
            <w:pStyle w:val="6"/>
            <w:numPr>
              <w:ilvl w:val="2"/>
              <w:numId w:val="1"/>
            </w:numPr>
            <w:tabs>
              <w:tab w:val="left" w:pos="2726"/>
              <w:t/>
              <w:tab w:val="right" w:leader="dot" w:pos="9913"/>
            </w:tabs>
            <w:spacing w:before="211" w:after="0" w:line="240" w:lineRule="auto"/>
            <w:ind w:left="2726" w:right="0" w:hanging="720"/>
            <w:jc w:val="left"/>
            <w:rPr>
              <w:rFonts w:ascii="Times New Roman" w:eastAsia="Times New Roman"/>
            </w:rPr>
          </w:pPr>
          <w:r>
            <w:fldChar w:fldCharType="begin"/>
          </w:r>
          <w:r>
            <w:instrText xml:space="preserve"> HYPERLINK \l "_bookmark17" </w:instrText>
          </w:r>
          <w:r>
            <w:fldChar w:fldCharType="separate"/>
          </w:r>
          <w:r>
            <w:t>Deacidification</w:t>
          </w:r>
          <w:r>
            <w:rPr/>
            <w:t xml:space="preserve"> Process</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2152DF6A">
          <w:pPr>
            <w:pStyle w:val="9"/>
            <w:tabs>
              <w:tab w:val="right" w:leader="dot" w:pos="9913"/>
            </w:tabs>
            <w:spacing w:before="214"/>
            <w:rPr>
              <w:rFonts w:ascii="Times New Roman" w:eastAsia="Times New Roman"/>
            </w:rPr>
          </w:pPr>
          <w:r>
            <w:fldChar w:fldCharType="begin"/>
          </w:r>
          <w:r>
            <w:instrText xml:space="preserve"> HYPERLINK \l "_bookmark18" </w:instrText>
          </w:r>
          <w:r>
            <w:fldChar w:fldCharType="separate"/>
          </w:r>
          <w:r>
            <w:t>Chapter 3</w:t>
          </w:r>
          <w:r>
            <w:rPr>
              <w:spacing w:val="-1"/>
            </w:rPr>
            <w:t/>
          </w:r>
          <w:r>
            <w:t xml:space="preserve"> Engineering</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75F592C">
          <w:pPr>
            <w:pStyle w:val="10"/>
            <w:numPr>
              <w:ilvl w:val="1"/>
              <w:numId w:val="2"/>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"_bookmark19" </w:instrText>
          </w:r>
          <w:r>
            <w:fldChar w:fldCharType="separate"/>
          </w:r>
          <w:r>
            <w:t>Principles of Overall Scheme</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11A6E80">
          <w:pPr>
            <w:pStyle w:val="10"/>
            <w:numPr>
              <w:ilvl w:val="1"/>
              <w:numId w:val="2"/>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"_bookmark20" </w:instrText>
          </w:r>
          <w:r>
            <w:fldChar w:fldCharType="separate"/>
          </w:r>
          <w:r>
            <w:t>General</w:t>
          </w:r>
          <w:r>
            <w:rPr/>
            <w:t xml:space="preserve"> Layout</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1596D69">
          <w:pPr>
            <w:pStyle w:val="10"/>
            <w:numPr>
              <w:ilvl w:val="2"/>
              <w:numId w:val="2"/>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"_bookmark21" </w:instrText>
          </w:r>
          <w:r>
            <w:fldChar w:fldCharType="separate"/>
          </w:r>
          <w:r>
            <w:t>Project Site Planning Concepts Based on Layout and Site Selection</w:t>
          </w:r>
          <w:r>
            <w:rPr/>
            <w:t xml:space="preserve"> Principles</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3EE0595">
          <w:pPr>
            <w:pStyle w:val="9"/>
            <w:tabs>
              <w:tab w:val="right" w:leader="dot" w:pos="9913"/>
            </w:tabs>
            <w:spacing w:before="214"/>
            <w:rPr>
              <w:rFonts w:ascii="Times New Roman" w:eastAsia="Times New Roman"/>
            </w:rPr>
          </w:pPr>
          <w:r>
            <w:fldChar w:fldCharType="begin"/>
          </w:r>
          <w:r>
            <w:instrText xml:space="preserve"> HYPERLINK \l "_bookmark22" </w:instrText>
          </w:r>
          <w:r>
            <w:fldChar w:fldCharType="separate"/>
          </w:r>
          <w:r>
            <w:t>Chapter 4</w:t>
          </w:r>
          <w:r>
            <w:rPr>
              <w:spacing w:val="-1"/>
            </w:rPr>
            <w:t/>
          </w:r>
          <w:r>
            <w:t xml:space="preserve"> Project Implementation and</w:t>
          </w:r>
          <w:r>
            <w:rPr/>
            <w:t xml:space="preserve"> Schedule</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14:paraId="37224EEA">
          <w:pPr>
            <w:pStyle w:val="9"/>
            <w:tabs>
              <w:tab w:val="right" w:leader="dot" w:pos="9913"/>
            </w:tabs>
            <w:rPr>
              <w:rFonts w:ascii="Times New Roman" w:eastAsia="Times New Roman"/>
            </w:rPr>
          </w:pPr>
          <w:r>
            <w:fldChar w:fldCharType="begin"/>
          </w:r>
          <w:r>
            <w:instrText xml:space="preserve"> HYPERLINK \l "_bookmark23" </w:instrText>
          </w:r>
          <w:r>
            <w:fldChar w:fldCharType="separate"/>
          </w:r>
          <w:r>
            <w:t>Chapter 5</w:t>
          </w:r>
          <w:r>
            <w:rPr>
              <w:spacing w:val="59"/>
              <w:w w:val="150"/>
            </w:rPr>
            <w:t/>
          </w:r>
          <w:r>
            <w:t xml:space="preserve"> Operating Cost</w:t>
          </w:r>
          <w:r>
            <w:rPr/>
            <w:t xml:space="preserve"> Estimation</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47798317">
          <w:pPr>
            <w:pStyle w:val="9"/>
            <w:tabs>
              <w:tab w:val="right" w:leader="dot" w:pos="9913"/>
            </w:tabs>
            <w:spacing w:before="213" w:after="20"/>
            <w:rPr>
              <w:rFonts w:ascii="Times New Roman" w:eastAsia="Times New Roman"/>
            </w:rPr>
          </w:pPr>
          <w:r>
            <w:fldChar w:fldCharType="begin"/>
          </w:r>
          <w:r>
            <w:instrText xml:space="preserve"> HYPERLINK \l "_bookmark24" </w:instrText>
          </w:r>
          <w:r>
            <w:fldChar w:fldCharType="separate"/>
          </w:r>
          <w:r>
            <w:t>Chapter 6</w:t>
          </w:r>
          <w:r>
            <w:rPr>
              <w:spacing w:val="-1"/>
            </w:rPr>
            <w:t/>
          </w:r>
          <w:r>
            <w:t xml:space="preserve"> Technical</w:t>
          </w:r>
          <w:r>
            <w:rPr/>
            <w:t xml:space="preserve"> Features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7AD2CAAD">
          <w:pPr>
            <w:pStyle w:val="10"/>
            <w:numPr>
              <w:ilvl w:val="1"/>
              <w:numId w:val="3"/>
            </w:numPr>
            <w:tabs>
              <w:tab w:val="left" w:pos="1886"/>
              <w:t/>
              <w:tab w:val="right" w:leader="dot" w:pos="9913"/>
            </w:tabs>
            <w:spacing w:before="181" w:after="0" w:line="240" w:lineRule="auto"/>
            <w:ind w:left="1886" w:right="0" w:hanging="360"/>
            <w:jc w:val="left"/>
            <w:rPr>
              <w:rFonts w:ascii="Times New Roman" w:eastAsia="Times New Roman"/>
            </w:rPr>
          </w:pPr>
          <w:r>
            <w:fldChar w:fldCharType="begin"/>
          </w:r>
          <w:r>
            <w:instrText xml:space="preserve"> HYPERLINK \l "_bookmark25" </w:instrText>
          </w:r>
          <w:r>
            <w:fldChar w:fldCharType="separate"/>
          </w:r>
          <w:r>
            <w:t>Key</w:t>
          </w:r>
          <w:r>
            <w:rPr/>
            <w:t xml:space="preserve"> Technologies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3D93AA34">
          <w:pPr>
            <w:pStyle w:val="10"/>
            <w:numPr>
              <w:ilvl w:val="1"/>
              <w:numId w:val="3"/>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"_bookmark26" </w:instrText>
          </w:r>
          <w:r>
            <w:fldChar w:fldCharType="separate"/>
          </w:r>
          <w:r>
            <w:t>System</w:t>
          </w:r>
          <w:r>
            <w:rPr/>
            <w:t xml:space="preserve"> Advantages</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9FB3A34">
          <w:pPr>
            <w:pStyle w:val="6"/>
            <w:numPr>
              <w:ilvl w:val="2"/>
              <w:numId w:val="3"/>
            </w:numPr>
            <w:tabs>
              <w:tab w:val="left" w:pos="2546"/>
              <w:t/>
              <w:tab w:val="right" w:leader="dot" w:pos="9913"/>
            </w:tabs>
            <w:spacing w:before="213" w:after="0" w:line="240" w:lineRule="auto"/>
            <w:ind w:left="2546" w:right="0" w:hanging="540"/>
            <w:jc w:val="left"/>
            <w:rPr>
              <w:rFonts w:ascii="Times New Roman" w:eastAsia="Times New Roman"/>
            </w:rPr>
          </w:pPr>
          <w:r>
            <w:fldChar w:fldCharType="begin"/>
          </w:r>
          <w:r>
            <w:instrText xml:space="preserve"> HYPERLINK \l "_bookmark27" </w:instrText>
          </w:r>
          <w:r>
            <w:fldChar w:fldCharType="separate"/>
          </w:r>
          <w:r>
            <w:t>Small</w:t>
          </w:r>
          <w:r>
            <w:rPr/>
            <w:t xml:space="preserve"> Footprint</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5303C6A7">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"_bookmark28" </w:instrText>
          </w:r>
          <w:r>
            <w:fldChar w:fldCharType="separate"/>
          </w:r>
          <w:r>
            <w:t>Low Investment and Operating</w:t>
          </w:r>
          <w:r>
            <w:rPr/>
            <w:t xml:space="preserve"> Cost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2A91D9AF">
          <w:pPr>
            <w:pStyle w:val="6"/>
            <w:numPr>
              <w:ilvl w:val="2"/>
              <w:numId w:val="3"/>
            </w:numPr>
            <w:tabs>
              <w:tab w:val="left" w:pos="2546"/>
              <w:t/>
              <w:tab w:val="right" w:leader="dot" w:pos="9913"/>
            </w:tabs>
            <w:spacing w:before="210" w:after="0" w:line="240" w:lineRule="auto"/>
            <w:ind w:left="2546" w:right="0" w:hanging="540"/>
            <w:jc w:val="left"/>
            <w:rPr>
              <w:rFonts w:ascii="Times New Roman" w:eastAsia="Times New Roman"/>
            </w:rPr>
          </w:pPr>
          <w:r>
            <w:fldChar w:fldCharType="begin"/>
          </w:r>
          <w:r>
            <w:instrText xml:space="preserve"> HYPERLINK \l "_bookmark29" </w:instrText>
          </w:r>
          <w:r>
            <w:fldChar w:fldCharType="separate"/>
          </w:r>
          <w:r>
            <w:t>Low Pollution Generation, Compliant Emissions without Secondary</w:t>
          </w:r>
          <w:r>
            <w:rPr/>
            <w:t xml:space="preserve"> Pollution</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6A9E7E1">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"_bookmark30" </w:instrText>
          </w:r>
          <w:r>
            <w:fldChar w:fldCharType="separate"/>
          </w:r>
          <w:r>
            <w:t>Fully Enclosed Operation with Automatic</w:t>
          </w:r>
          <w:r>
            <w:rPr/>
            <w:t xml:space="preserve"> Control</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4477238B">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"_bookmark31" </w:instrText>
          </w:r>
          <w:r>
            <w:fldChar w:fldCharType="separate"/>
          </w:r>
          <w:r>
            <w:t>On-Site and Nearby Harmless</w:t>
          </w:r>
          <w:r>
            <w:rPr/>
            <w:t xml:space="preserve"> Treatment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C7D2014">
          <w:pPr>
            <w:pStyle w:val="9"/>
            <w:tabs>
              <w:tab w:val="right" w:leader="dot" w:pos="9913"/>
            </w:tabs>
            <w:rPr>
              <w:rFonts w:ascii="Times New Roman" w:eastAsia="Times New Roman"/>
            </w:rPr>
          </w:pPr>
          <w:r>
            <w:fldChar w:fldCharType="begin"/>
          </w:r>
          <w:r>
            <w:instrText xml:space="preserve"> HYPERLINK \l "_bookmark32" </w:instrText>
          </w:r>
          <w:r>
            <w:fldChar w:fldCharType="separate"/>
          </w:r>
          <w:r>
            <w:t>Chapter 7</w:t>
          </w:r>
          <w:r>
            <w:rPr>
              <w:spacing w:val="-1"/>
            </w:rPr>
            <w:t/>
          </w:r>
          <w:r>
            <w:t xml:space="preserve"> Reference Cases for</w:t>
          </w:r>
          <w:r>
            <w:rPr/>
            <w:t xml:space="preserve"> Visits</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14:paraId="1181470F">
          <w:pPr>
            <w:pStyle w:val="6"/>
            <w:numPr>
              <w:ilvl w:val="1"/>
              <w:numId w:val="4"/>
            </w:numPr>
            <w:tabs>
              <w:tab w:val="left" w:pos="2426"/>
              <w:t/>
              <w:tab w:val="right" w:leader="dot" w:pos="9913"/>
            </w:tabs>
            <w:spacing w:before="211" w:after="0" w:line="240" w:lineRule="auto"/>
            <w:ind w:left="2426" w:right="0" w:hanging="420"/>
            <w:jc w:val="left"/>
            <w:rPr>
              <w:rFonts w:ascii="Times New Roman" w:eastAsia="Times New Roman"/>
            </w:rPr>
          </w:pPr>
          <w:r>
            <w:fldChar w:fldCharType="begin"/>
          </w:r>
          <w:r>
            <w:instrText xml:space="preserve"> HYPERLINK \l "_bookmark35" </w:instrText>
          </w:r>
          <w:r>
            <w:fldChar w:fldCharType="separate"/>
          </w:r>
          <w:r>
            <w:t>Case</w:t>
          </w:r>
          <w:r>
            <w:rPr/>
            <w:t xml:space="preserve"> P</w:t>
          </w:r>
          <w:r>
            <w:rPr>
              <w:rFonts w:hint="eastAsia"/>
              <w:lang w:val="en-US" w:eastAsia="zh-CN"/>
            </w:rPr>
            <w:t>hotos</w:t>
          </w:r>
          <w:r>
            <w:rPr>
              <w:rFonts w:ascii="Times New Roman" w:eastAsia="Times New Roman"/>
            </w:rPr>
            <w:tab/>
          </w:r>
          <w:r>
            <w:rPr>
              <w:rFonts w:ascii="Times New Roman" w:eastAsia="Times New Roman"/>
              <w:spacing w:val="-5"/>
            </w:rPr>
            <w:t>34</w:t>
          </w:r>
          <w:r>
            <w:rPr>
              <w:rFonts w:ascii="Times New Roman" w:eastAsia="Times New Roman"/>
              <w:spacing w:val="-5"/>
            </w:rPr>
            <w:fldChar w:fldCharType="end"/>
          </w:r>
        </w:p>
      </w:sdtContent>
    </w:sdt>
    <w:p w14:paraId="120121CA">
      <w:pPr>
        <w:pStyle w:val="6"/>
        <w:spacing w:after="0" w:line="240" w:lineRule="auto"/>
        <w:jc w:val="left"/>
        <w:rPr>
          <w:rFonts w:ascii="Times New Roman" w:eastAsia="Times New Roman"/>
        </w:rPr>
        <w:sectPr>
          <w:type w:val="continuous"/>
          <w:pgSz w:w="11910" w:h="16840"/>
          <w:pgMar w:top="1404" w:right="283" w:bottom="1638" w:left="850" w:header="761" w:footer="0" w:gutter="0"/>
          <w:cols w:space="720" w:num="1"/>
        </w:sectPr>
      </w:pPr>
    </w:p>
    <w:p w14:paraId="1C66985D">
      <w:pPr>
        <w:pStyle w:val="2"/>
        <w:spacing w:before="98"/>
        <w:ind w:right="682"/>
      </w:pPr>
      <w:bookmarkStart w:id="0" w:name="_bookmark0"/>
      <w:bookmarkEnd w:id="0"/>
      <w:r>
        <w:rPr/>
        <w:t>Chapter 1 Project Overview</w:t>
      </w:r>
    </w:p>
    <w:p w14:paraId="75DE24BF">
      <w:pPr>
        <w:pStyle w:val="5"/>
        <w:rPr>
          <w:sz w:val="20"/>
        </w:rPr>
      </w:pPr>
    </w:p>
    <w:p w14:paraId="6EB72F5A">
      <w:pPr>
        <w:pStyle w:val="5"/>
        <w:spacing w:before="67"/>
        <w:rPr>
          <w:sz w:val="20"/>
        </w:rPr>
      </w:pPr>
    </w:p>
    <w:tbl>
      <w:tblPr>
        <w:tblStyle w:val="12"/>
        <w:tblW w:w="0" w:type="auto"/>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8"/>
        <w:gridCol w:w="9271"/>
      </w:tblGrid>
      <w:tr w14:paraId="2AFC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7" w:hRule="atLeast"/>
        </w:trPr>
        <w:tc>
          <w:tcPr>
            <w:tcW w:w="678" w:type="dxa"/>
          </w:tcPr>
          <w:p w14:paraId="26C67922">
            <w:pPr>
              <w:bidi w:val="0"/>
            </w:pPr>
            <w:r>
              <w:t>(1)</w:t>
            </w:r>
          </w:p>
        </w:tc>
        <w:tc>
          <w:tcPr>
            <w:tcW w:w="9271" w:type="dxa"/>
          </w:tcPr>
          <w:p w14:paraId="65F0323A">
            <w:pPr>
              <w:pStyle w:val="16"/>
              <w:spacing w:before="0" w:beforeLines="51" w:beforeAutospacing="0" w:line="274" w:lineRule="atLeast"/>
              <w:ind w:left="150"/>
              <w:rPr>
                <w:sz w:val="24"/>
              </w:rPr>
            </w:pPr>
            <w:r>
              <w:rPr>
                <w:sz w:val="24"/>
              </w:rPr>
              <w:t>Project name: Bangladesh High-Calorific-Value Waste Harmless Treatment Project;</w:t>
            </w:r>
          </w:p>
        </w:tc>
      </w:tr>
      <w:tr w14:paraId="48D2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28241CEE">
            <w:pPr>
              <w:pStyle w:val="16"/>
              <w:spacing w:before="172"/>
              <w:rPr>
                <w:sz w:val="24"/>
              </w:rPr>
            </w:pPr>
            <w:r>
              <w:rPr>
                <w:spacing w:val="-5"/>
                <w:sz w:val="24"/>
              </w:rPr>
              <w:t>(</w:t>
            </w:r>
            <w:r>
              <w:rPr>
                <w:rFonts w:hint="eastAsia"/>
                <w:spacing w:val="-5"/>
                <w:sz w:val="24"/>
                <w:lang w:val="en-US" w:eastAsia="zh-CN"/>
              </w:rPr>
              <w:t>2</w:t>
            </w:r>
            <w:r>
              <w:rPr>
                <w:spacing w:val="-5"/>
                <w:sz w:val="24"/>
              </w:rPr>
              <w:t>)</w:t>
            </w:r>
          </w:p>
        </w:tc>
        <w:tc>
          <w:tcPr>
            <w:tcW w:w="9271" w:type="dxa"/>
          </w:tcPr>
          <w:p w14:paraId="66F477D1">
            <w:pPr>
              <w:pStyle w:val="16"/>
              <w:spacing w:before="172"/>
              <w:ind w:left="150"/>
              <w:rPr>
                <w:sz w:val="24"/>
              </w:rPr>
            </w:pPr>
            <w:r>
              <w:rPr>
                <w:sz w:val="24"/>
              </w:rPr>
              <w:t>Designed daily processing capacity:</w:t>
            </w:r>
            <w:r>
              <w:rPr>
                <w:sz w:val="24"/>
              </w:rPr>
              <w:t xml:space="preserve"> 5 tons/day per set, with 1 project</w:t>
            </w:r>
            <w:r>
              <w:rPr>
                <w:sz w:val="24"/>
              </w:rPr>
              <w:t xml:space="preserve"> site</w:t>
            </w:r>
            <w:r>
              <w:rPr>
                <w:sz w:val="24"/>
              </w:rPr>
              <w:t xml:space="preserve"> to be established:</w:t>
            </w:r>
          </w:p>
        </w:tc>
      </w:tr>
      <w:tr w14:paraId="58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71CE99F8">
            <w:pPr>
              <w:pStyle w:val="16"/>
              <w:spacing w:before="171"/>
              <w:rPr>
                <w:sz w:val="24"/>
              </w:rPr>
            </w:pPr>
            <w:r>
              <w:rPr>
                <w:spacing w:val="-5"/>
                <w:sz w:val="24"/>
              </w:rPr>
              <w:t>(</w:t>
            </w:r>
            <w:r>
              <w:rPr>
                <w:rFonts w:hint="eastAsia"/>
                <w:spacing w:val="-5"/>
                <w:sz w:val="24"/>
                <w:lang w:val="en-US" w:eastAsia="zh-CN"/>
              </w:rPr>
              <w:t>3</w:t>
            </w:r>
            <w:r>
              <w:rPr>
                <w:spacing w:val="-5"/>
                <w:sz w:val="24"/>
              </w:rPr>
              <w:t>)</w:t>
            </w:r>
          </w:p>
        </w:tc>
        <w:tc>
          <w:tcPr>
            <w:tcW w:w="9271" w:type="dxa"/>
          </w:tcPr>
          <w:p w14:paraId="1BB536EA">
            <w:pPr>
              <w:pStyle w:val="16"/>
              <w:spacing w:before="171"/>
              <w:ind w:left="150"/>
              <w:rPr>
                <w:sz w:val="24"/>
              </w:rPr>
            </w:pPr>
            <w:r>
              <w:rPr>
                <w:sz w:val="24"/>
              </w:rPr>
              <w:t>Equipment investment: RMB 8.6</w:t>
            </w:r>
            <w:r>
              <w:rPr>
                <w:sz w:val="24"/>
              </w:rPr>
              <w:t xml:space="preserve"> million</w:t>
            </w:r>
            <w:r>
              <w:rPr>
                <w:sz w:val="24"/>
              </w:rPr>
              <w:t xml:space="preserve"> (ex-works</w:t>
            </w:r>
            <w:r>
              <w:rPr>
                <w:sz w:val="24"/>
              </w:rPr>
              <w:t xml:space="preserve"> price)</w:t>
            </w:r>
          </w:p>
        </w:tc>
      </w:tr>
      <w:tr w14:paraId="4822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14FB6727">
            <w:pPr>
              <w:pStyle w:val="16"/>
              <w:spacing w:before="171"/>
              <w:ind w:left="0" w:leftChars="0" w:right="0" w:rightChars="0"/>
              <w:rPr>
                <w:sz w:val="24"/>
              </w:rPr>
            </w:pPr>
            <w:r>
              <w:rPr>
                <w:spacing w:val="-5"/>
                <w:sz w:val="24"/>
              </w:rPr>
              <w:t>(4)</w:t>
            </w:r>
          </w:p>
        </w:tc>
        <w:tc>
          <w:tcPr>
            <w:tcW w:w="9271" w:type="dxa"/>
          </w:tcPr>
          <w:p w14:paraId="2EEF67C9">
            <w:pPr>
              <w:pStyle w:val="16"/>
              <w:spacing w:before="172"/>
              <w:ind w:left="150"/>
              <w:rPr>
                <w:sz w:val="24"/>
              </w:rPr>
            </w:pPr>
            <w:r>
              <w:rPr>
                <w:sz w:val="24"/>
              </w:rPr>
              <w:t>Project land</w:t>
            </w:r>
            <w:r>
              <w:rPr>
                <w:sz w:val="24"/>
              </w:rPr>
              <w:t xml:space="preserve"> area: 800m2</w:t>
            </w:r>
          </w:p>
        </w:tc>
      </w:tr>
      <w:tr w14:paraId="77D3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DD7FF74">
            <w:pPr>
              <w:pStyle w:val="16"/>
              <w:spacing w:before="172"/>
              <w:ind w:left="0" w:leftChars="0" w:right="0" w:rightChars="0"/>
              <w:rPr>
                <w:sz w:val="24"/>
              </w:rPr>
            </w:pPr>
            <w:r>
              <w:rPr>
                <w:spacing w:val="-5"/>
                <w:sz w:val="24"/>
              </w:rPr>
              <w:t>(5)</w:t>
            </w:r>
          </w:p>
        </w:tc>
        <w:tc>
          <w:tcPr>
            <w:tcW w:w="9271" w:type="dxa"/>
          </w:tcPr>
          <w:p w14:paraId="21E93C12">
            <w:pPr>
              <w:pStyle w:val="16"/>
              <w:tabs>
                <w:tab w:val="left" w:pos="3210"/>
              </w:tabs>
              <w:spacing w:before="172"/>
              <w:ind w:left="150"/>
              <w:rPr>
                <w:sz w:val="24"/>
              </w:rPr>
            </w:pPr>
            <w:r>
              <w:rPr>
                <w:sz w:val="24"/>
              </w:rPr>
              <w:t>Waste conditions: waste with calorific value</w:t>
            </w:r>
            <w:r>
              <w:rPr>
                <w:spacing w:val="-60"/>
                <w:sz w:val="24"/>
              </w:rPr>
              <w:t/>
            </w:r>
            <w:r>
              <w:rPr>
                <w:sz w:val="24"/>
              </w:rPr>
              <w:t xml:space="preserve"> ≥900</w:t>
            </w:r>
            <w:r>
              <w:rPr>
                <w:sz w:val="24"/>
              </w:rPr>
              <w:t xml:space="preserve"> kcal</w:t>
            </w:r>
            <w:r>
              <w:rPr>
                <w:sz w:val="24"/>
              </w:rPr>
              <w:tab/>
            </w:r>
            <w:r>
              <w:rPr>
                <w:sz w:val="24"/>
              </w:rPr>
              <w:t>and moisture content</w:t>
            </w:r>
            <w:r>
              <w:rPr>
                <w:sz w:val="24"/>
              </w:rPr>
              <w:t xml:space="preserve"> ≤60%;</w:t>
            </w:r>
          </w:p>
        </w:tc>
      </w:tr>
      <w:tr w14:paraId="76B5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337DF8A">
            <w:pPr>
              <w:pStyle w:val="16"/>
              <w:spacing w:before="172"/>
              <w:ind w:left="0" w:leftChars="0" w:right="0" w:rightChars="0"/>
              <w:rPr>
                <w:sz w:val="24"/>
              </w:rPr>
            </w:pPr>
            <w:r>
              <w:rPr>
                <w:spacing w:val="-5"/>
                <w:sz w:val="24"/>
              </w:rPr>
              <w:t>(6)</w:t>
            </w:r>
          </w:p>
        </w:tc>
        <w:tc>
          <w:tcPr>
            <w:tcW w:w="9271" w:type="dxa"/>
          </w:tcPr>
          <w:p w14:paraId="145E7642">
            <w:pPr>
              <w:pStyle w:val="16"/>
              <w:spacing w:before="171"/>
              <w:ind w:left="150"/>
              <w:rPr>
                <w:sz w:val="24"/>
              </w:rPr>
            </w:pPr>
            <w:r>
              <w:rPr>
                <w:sz w:val="24"/>
              </w:rPr>
              <w:t>Energy required: (0# diesel or firewood) only for ignition</w:t>
            </w:r>
            <w:r>
              <w:rPr>
                <w:sz w:val="24"/>
              </w:rPr>
              <w:t xml:space="preserve"> and furnace curing; no additional fuel is required during normal operation;</w:t>
            </w:r>
          </w:p>
        </w:tc>
      </w:tr>
      <w:tr w14:paraId="2C3C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0B865B4E">
            <w:pPr>
              <w:pStyle w:val="16"/>
              <w:spacing w:before="171"/>
              <w:ind w:left="0" w:leftChars="0" w:right="0" w:rightChars="0"/>
              <w:rPr>
                <w:sz w:val="24"/>
              </w:rPr>
            </w:pPr>
            <w:r>
              <w:rPr>
                <w:spacing w:val="-5"/>
                <w:sz w:val="24"/>
              </w:rPr>
              <w:t>(7)</w:t>
            </w:r>
          </w:p>
        </w:tc>
        <w:tc>
          <w:tcPr>
            <w:tcW w:w="9271" w:type="dxa"/>
          </w:tcPr>
          <w:p w14:paraId="6E0AFE64">
            <w:pPr>
              <w:pStyle w:val="16"/>
              <w:spacing w:before="172"/>
              <w:ind w:left="150"/>
              <w:rPr>
                <w:sz w:val="24"/>
              </w:rPr>
            </w:pPr>
            <w:r>
              <w:rPr>
                <w:sz w:val="24"/>
              </w:rPr>
              <w:t>Slag treatment: the bottom ash has met discharge standards and can be landfilled, used for road paving, or made into bricks at brick plants;</w:t>
            </w:r>
          </w:p>
        </w:tc>
      </w:tr>
      <w:tr w14:paraId="3BDA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1B391AA4">
            <w:pPr>
              <w:pStyle w:val="16"/>
              <w:spacing w:before="172"/>
              <w:ind w:left="0" w:leftChars="0" w:right="0" w:rightChars="0"/>
              <w:rPr>
                <w:sz w:val="24"/>
              </w:rPr>
            </w:pPr>
            <w:r>
              <w:rPr>
                <w:spacing w:val="-5"/>
                <w:sz w:val="24"/>
              </w:rPr>
              <w:t>(8)</w:t>
            </w:r>
          </w:p>
        </w:tc>
        <w:tc>
          <w:tcPr>
            <w:tcW w:w="9271" w:type="dxa"/>
          </w:tcPr>
          <w:p w14:paraId="0E8A402B">
            <w:pPr>
              <w:pStyle w:val="16"/>
              <w:spacing w:before="173"/>
              <w:ind w:left="150"/>
              <w:rPr>
                <w:sz w:val="24"/>
              </w:rPr>
            </w:pPr>
            <w:r>
              <w:rPr>
                <w:sz w:val="24"/>
              </w:rPr>
              <w:t>Service life: 15-20</w:t>
            </w:r>
            <w:r>
              <w:rPr>
                <w:sz w:val="24"/>
              </w:rPr>
              <w:t xml:space="preserve"> years;</w:t>
            </w:r>
          </w:p>
        </w:tc>
      </w:tr>
      <w:tr w14:paraId="398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6" w:hRule="atLeast"/>
        </w:trPr>
        <w:tc>
          <w:tcPr>
            <w:tcW w:w="678" w:type="dxa"/>
            <w:vAlign w:val="top"/>
          </w:tcPr>
          <w:p w14:paraId="1E86BD6F">
            <w:pPr>
              <w:pStyle w:val="16"/>
              <w:spacing w:before="173"/>
              <w:ind w:left="0" w:leftChars="0" w:right="0" w:rightChars="0"/>
              <w:rPr>
                <w:sz w:val="24"/>
              </w:rPr>
            </w:pPr>
            <w:r>
              <w:rPr>
                <w:spacing w:val="-5"/>
                <w:sz w:val="24"/>
              </w:rPr>
              <w:t>(9)</w:t>
            </w:r>
          </w:p>
        </w:tc>
        <w:tc>
          <w:tcPr>
            <w:tcW w:w="9271" w:type="dxa"/>
          </w:tcPr>
          <w:p w14:paraId="494F6EA4">
            <w:pPr>
              <w:pStyle w:val="16"/>
              <w:spacing w:before="171" w:after="0" w:afterLines="32" w:afterAutospacing="0"/>
              <w:ind w:left="150"/>
              <w:rPr>
                <w:rFonts w:hint="eastAsia" w:eastAsia="宋体"/>
                <w:sz w:val="24"/>
                <w:lang w:val="en-US" w:eastAsia="zh-CN"/>
              </w:rPr>
            </w:pPr>
            <w:r>
              <w:rPr>
                <w:sz w:val="24"/>
              </w:rPr>
              <w:t>Flue gas emission targets: complying with the requirements of the Standard for Pollution Control on Municipal Solid Waste Incineration</w:t>
            </w:r>
            <w:r>
              <w:rPr>
                <w:sz w:val="24"/>
              </w:rPr>
              <w:t xml:space="preserve"> (GB18485</w:t>
            </w:r>
            <w:r>
              <w:rPr>
                <w:rFonts w:hint="eastAsia"/>
                <w:sz w:val="24"/>
                <w:lang w:val="en-US" w:eastAsia="zh-CN"/>
              </w:rPr>
              <w:t>-2014).</w:t>
            </w:r>
          </w:p>
        </w:tc>
      </w:tr>
    </w:tbl>
    <w:p w14:paraId="534C92C0">
      <w:pPr>
        <w:numPr>
          <w:ilvl w:val="0"/>
          <w:numId w:val="0"/>
        </w:numPr>
        <w:bidi w:val="0"/>
        <w:spacing w:before="0" w:beforeLines="82" w:beforeAutospacing="0"/>
        <w:jc w:val="center"/>
        <w:rPr>
          <w:rFonts w:hint="eastAsia"/>
          <w:sz w:val="32"/>
          <w:szCs w:val="40"/>
          <w:lang w:val="en-US" w:eastAsia="zh-CN" w:bidi="hi-IN"/>
        </w:rPr>
      </w:pPr>
    </w:p>
    <w:p w14:paraId="48DB1CCB">
      <w:pPr>
        <w:pStyle w:val="2"/>
        <w:numPr>
          <w:ilvl w:val="0"/>
          <w:numId w:val="5"/>
        </w:numPr>
        <w:bidi w:val="0"/>
        <w:rPr>
          <w:rFonts w:hint="eastAsia"/>
          <w:lang w:val="en-US" w:eastAsia="zh-CN"/>
        </w:rPr>
      </w:pPr>
      <w:r>
        <w:rPr>
          <w:rFonts w:hint="eastAsia"/>
          <w:lang w:val="en-US" w:eastAsia="zh-CN"/>
        </w:rPr>
        <w:t>Process and Technical Scheme</w:t>
      </w:r>
    </w:p>
    <w:p w14:paraId="1503FD5C">
      <w:pPr>
        <w:pStyle w:val="2"/>
        <w:numPr>
          <w:ilvl w:val="0"/>
          <w:numId w:val="0"/>
        </w:numPr>
        <w:bidi w:val="0"/>
        <w:ind w:right="0" w:rightChars="0"/>
        <w:jc w:val="both"/>
        <w:rPr>
          <w:rFonts w:hint="eastAsia"/>
          <w:lang w:val="en-US" w:eastAsia="zh-CN"/>
        </w:rPr>
      </w:pPr>
    </w:p>
    <w:p w14:paraId="1786923F">
      <w:pPr>
        <w:pStyle w:val="4"/>
        <w:numPr>
          <w:ilvl w:val="1"/>
          <w:numId w:val="6"/>
        </w:numPr>
        <w:tabs>
          <w:tab w:val="left" w:pos="690"/>
        </w:tabs>
        <w:spacing w:before="0" w:after="0" w:line="240" w:lineRule="auto"/>
        <w:ind w:left="690" w:right="0" w:hanging="460"/>
        <w:jc w:val="left"/>
      </w:pPr>
      <w:bookmarkStart w:id="1" w:name="_bookmark2"/>
      <w:bookmarkEnd w:id="1"/>
      <w:r>
        <w:rPr/>
        <w:t>Determination of the Waste Treatment Technology</w:t>
      </w:r>
    </w:p>
    <w:p w14:paraId="51637F6B">
      <w:pPr>
        <w:pStyle w:val="4"/>
        <w:numPr>
          <w:ilvl w:val="0"/>
          <w:numId w:val="0"/>
        </w:numPr>
        <w:tabs>
          <w:tab w:val="left" w:pos="690"/>
        </w:tabs>
        <w:spacing w:before="0" w:after="0" w:line="240" w:lineRule="auto"/>
        <w:ind w:left="230" w:leftChars="0" w:right="0" w:rightChars="0"/>
        <w:jc w:val="left"/>
      </w:pPr>
    </w:p>
    <w:p w14:paraId="4F4F280B">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The waste of this project is mainly industrial waste, such as packaging materials, with a moisture content of 5.7%, plastics 29%, paper 51%, foil/</w:t>
      </w:r>
    </w:p>
    <w:p w14:paraId="08381415">
      <w:pPr>
        <w:pStyle w:val="5"/>
        <w:keepNext w:val="0"/>
        <w:keepLines w:val="0"/>
        <w:pageBreakBefore w:val="0"/>
        <w:widowControl w:val="0"/>
        <w:kinsoku/>
        <w:wordWrap/>
        <w:overflowPunct/>
        <w:topLinePunct w:val="0"/>
        <w:autoSpaceDE w:val="0"/>
        <w:autoSpaceDN w:val="0"/>
        <w:bidi w:val="0"/>
        <w:adjustRightInd/>
        <w:snapToGrid/>
        <w:spacing w:line="360" w:lineRule="auto"/>
        <w:textAlignment w:val="auto"/>
      </w:pPr>
      <w:r>
        <w:t>composite materials 15%, others 5%, with a calorific value reaching 5400kcal/kg.</w:t>
      </w:r>
    </w:p>
    <w:p w14:paraId="06179C93">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rPr>
          <w:rFonts w:hint="default"/>
          <w:lang w:val="en-US" w:eastAsia="zh-CN"/>
        </w:rPr>
      </w:pPr>
      <w:r>
        <w:rPr>
          <w:rFonts w:hint="default"/>
          <w:lang w:val="en-US" w:eastAsia="zh-CN"/>
        </w:rPr>
        <w:t>This type of industrial solid waste has a high unit calorific value, but the total amount of waste generated is small. The total chemical thermal power released by combustion is relatively limited. After heat exchange in the waste heat boiler, heat losses and thermodynamic cycle conversion, the maximum net output power of the system is only about 300 W, with a total daily</w:t>
      </w:r>
      <w:r>
        <w:rPr>
          <w:rFonts w:hint="eastAsia"/>
          <w:lang w:val="en-US" w:eastAsia="zh-CN"/>
        </w:rPr>
        <w:t xml:space="preserve"> power generation of 7.2kWh. Although the fuel itself</w:t>
      </w:r>
      <w:r>
        <w:rPr>
          <w:rFonts w:hint="default"/>
          <w:lang w:val="en-US" w:eastAsia="zh-CN"/>
        </w:rPr>
        <w:t xml:space="preserve"> has an excellent calorific value, the effective energy base available for power generation is very low. If a complete power generation set including waste heat boiler, steam turbine, generator and circulating water is equipped, the equipment investment, auxiliary energy consumption and O&amp;M costs would far exceed the meager power generation revenue, and the overall energy conversion efficiency is low, with input exceeding output. Therefore, it is not recommended to install a power generation system in this project.</w:t>
      </w:r>
    </w:p>
    <w:p w14:paraId="300A9816">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Considering that Bangladesh is located in a tropical monsoon climate zone where no heating is required in winter, if the waste heat of the plant has no other utilization value, it is discharged directly after heat exchange.</w:t>
      </w:r>
    </w:p>
    <w:p w14:paraId="0916C8CD">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It is recommended to adopt a new treatment process combining high-temperature pyrolysis gasification with incineration, using a chain grate as the core component of incineration and enlarging the furnace cavity of the secondary combustion chamber to satisfy the flue gas residence time.</w:t>
      </w:r>
    </w:p>
    <w:p w14:paraId="516682E1">
      <w:pPr>
        <w:pStyle w:val="5"/>
        <w:keepNext w:val="0"/>
        <w:keepLines w:val="0"/>
        <w:pageBreakBefore w:val="0"/>
        <w:widowControl w:val="0"/>
        <w:kinsoku/>
        <w:wordWrap/>
        <w:overflowPunct/>
        <w:topLinePunct w:val="0"/>
        <w:autoSpaceDE w:val="0"/>
        <w:autoSpaceDN w:val="0"/>
        <w:bidi w:val="0"/>
        <w:adjustRightInd/>
        <w:snapToGrid/>
        <w:ind w:left="0" w:firstLine="480" w:firstLineChars="200"/>
        <w:textAlignment w:val="auto"/>
        <w:sectPr>
          <w:headerReference r:id="rId6" w:type="default"/>
          <w:footerReference r:id="rId7" w:type="default"/>
          <w:pgSz w:w="11910" w:h="16840"/>
          <w:pgMar w:top="1380" w:right="283" w:bottom="820" w:left="850" w:header="761" w:footer="628" w:gutter="0"/>
          <w:pgNumType w:start="1"/>
          <w:cols w:space="720" w:num="1"/>
        </w:sectPr>
      </w:pPr>
    </w:p>
    <w:p w14:paraId="4F38E98D">
      <w:pPr>
        <w:pStyle w:val="5"/>
      </w:pPr>
    </w:p>
    <w:p w14:paraId="6CC94B58">
      <w:pPr>
        <w:pStyle w:val="5"/>
        <w:spacing w:before="55"/>
      </w:pPr>
    </w:p>
    <w:p w14:paraId="664B28ED">
      <w:pPr>
        <w:pStyle w:val="4"/>
        <w:numPr>
          <w:ilvl w:val="1"/>
          <w:numId w:val="6"/>
        </w:numPr>
        <w:tabs>
          <w:tab w:val="left" w:pos="690"/>
        </w:tabs>
        <w:spacing w:before="0" w:after="0" w:line="240" w:lineRule="auto"/>
        <w:ind w:left="690" w:right="0" w:hanging="460"/>
        <w:jc w:val="left"/>
      </w:pPr>
      <w:bookmarkStart w:id="2" w:name="_bookmark3"/>
      <w:bookmarkEnd w:id="2"/>
      <w:r>
        <w:rPr/>
        <w:t>Process Scheme and Flow</w:t>
      </w:r>
    </w:p>
    <w:p w14:paraId="4D833510">
      <w:pPr>
        <w:pStyle w:val="5"/>
        <w:spacing w:before="353"/>
        <w:ind w:left="710"/>
      </w:pPr>
      <w:r>
        <w:rPr/>
        <w:t>The project process flow includes:</w:t>
      </w:r>
    </w:p>
    <w:p w14:paraId="4D4E74D6">
      <w:pPr>
        <w:pStyle w:val="5"/>
        <w:spacing w:before="182" w:line="381" w:lineRule="auto"/>
        <w:ind w:left="230" w:right="792" w:firstLine="480"/>
      </w:pPr>
      <w:r>
        <w:rPr/>
        <w:t>Waste Receiving</w:t>
      </w:r>
      <w:r>
        <w:rPr>
          <w:rFonts w:ascii="Wingdings" w:hAnsi="Wingdings" w:eastAsia="Wingdings"/>
        </w:rPr>
        <w:t xml:space="preserve"> →</w:t>
      </w:r>
      <w:r>
        <w:rPr/>
        <w:t xml:space="preserve"> Conveying and Feeding System</w:t>
      </w:r>
      <w:r>
        <w:rPr>
          <w:rFonts w:ascii="Wingdings" w:hAnsi="Wingdings" w:eastAsia="Wingdings"/>
        </w:rPr>
        <w:t xml:space="preserve"> →</w:t>
      </w:r>
      <w:r>
        <w:rPr/>
        <w:t xml:space="preserve"> High-Temperature Pyrolysis Gasification</w:t>
      </w:r>
      <w:r>
        <w:rPr>
          <w:rFonts w:ascii="Wingdings" w:hAnsi="Wingdings" w:eastAsia="Wingdings"/>
        </w:rPr>
        <w:t xml:space="preserve"> System</w:t>
      </w:r>
      <w:r>
        <w:rPr/>
        <w:t xml:space="preserve"> → Waste Heat Recovery</w:t>
      </w:r>
      <w:r>
        <w:rPr>
          <w:rFonts w:ascii="Wingdings" w:hAnsi="Wingdings" w:eastAsia="Wingdings"/>
        </w:rPr>
        <w:t xml:space="preserve"> System</w:t>
      </w:r>
      <w:r>
        <w:rPr/>
        <w:t xml:space="preserve"> → Flue Gas Purification</w:t>
      </w:r>
      <w:r>
        <w:rPr>
          <w:rFonts w:ascii="Wingdings" w:hAnsi="Wingdings" w:eastAsia="Wingdings"/>
        </w:rPr>
        <w:t xml:space="preserve"> System</w:t>
      </w:r>
      <w:r>
        <w:t xml:space="preserve"> → Three-Waste (Bottom Ash,</w:t>
      </w:r>
      <w:r>
        <w:rPr/>
        <w:t xml:space="preserve"> Fly</w:t>
      </w:r>
      <w:r>
        <w:rPr>
          <w:spacing w:val="10"/>
          <w:position w:val="-2"/>
        </w:rPr>
        <w:drawing>
          <wp:inline distT="0" distB="0" distL="0" distR="0">
            <wp:extent cx="139700" cy="1397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139700" cy="139700"/>
                    </a:xfrm>
                    <a:prstGeom prst="rect">
                      <a:avLst/>
                    </a:prstGeom>
                  </pic:spPr>
                </pic:pic>
              </a:graphicData>
            </a:graphic>
          </wp:inline>
        </w:drawing>
      </w:r>
      <w:r>
        <w:t xml:space="preserve"> Ash, Leachate) Treatment System</w:t>
      </w:r>
      <w:r>
        <w:rPr>
          <w:rFonts w:ascii="Wingdings" w:hAnsi="Wingdings" w:eastAsia="Wingdings"/>
        </w:rPr>
        <w:t xml:space="preserve"> →</w:t>
      </w:r>
      <w:r>
        <w:t xml:space="preserve"> Central Control System</w:t>
      </w:r>
    </w:p>
    <w:p w14:paraId="67E8AC6A">
      <w:pPr>
        <w:pStyle w:val="5"/>
        <w:spacing w:before="10"/>
        <w:rPr>
          <w:sz w:val="3"/>
        </w:rPr>
      </w:pPr>
      <w:r>
        <w:rPr>
          <w:sz w:val="3"/>
        </w:rPr>
        <w:drawing>
          <wp:anchor distT="0" distB="0" distL="0" distR="0" simplePos="0" relativeHeight="251669504" behindDoc="1" locked="0" layoutInCell="1" allowOverlap="1">
            <wp:simplePos x="0" y="0"/>
            <wp:positionH relativeFrom="page">
              <wp:posOffset>819785</wp:posOffset>
            </wp:positionH>
            <wp:positionV relativeFrom="paragraph">
              <wp:posOffset>46355</wp:posOffset>
            </wp:positionV>
            <wp:extent cx="6154420" cy="328993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6154670" cy="3289935"/>
                    </a:xfrm>
                    <a:prstGeom prst="rect">
                      <a:avLst/>
                    </a:prstGeom>
                  </pic:spPr>
                </pic:pic>
              </a:graphicData>
            </a:graphic>
          </wp:anchor>
        </w:drawing>
      </w:r>
    </w:p>
    <w:p w14:paraId="1533A338">
      <w:pPr>
        <w:pStyle w:val="5"/>
        <w:rPr>
          <w:sz w:val="28"/>
        </w:rPr>
      </w:pPr>
    </w:p>
    <w:p w14:paraId="06230942">
      <w:pPr>
        <w:pStyle w:val="5"/>
        <w:rPr>
          <w:sz w:val="28"/>
        </w:rPr>
      </w:pPr>
    </w:p>
    <w:p w14:paraId="26C22824">
      <w:pPr>
        <w:pStyle w:val="5"/>
        <w:spacing w:before="67"/>
        <w:rPr>
          <w:sz w:val="28"/>
        </w:rPr>
      </w:pPr>
    </w:p>
    <w:p w14:paraId="186F610D">
      <w:pPr>
        <w:pStyle w:val="4"/>
        <w:numPr>
          <w:ilvl w:val="2"/>
          <w:numId w:val="6"/>
        </w:numPr>
        <w:tabs>
          <w:tab w:val="left" w:pos="922"/>
        </w:tabs>
        <w:spacing w:before="0" w:after="0" w:line="240" w:lineRule="auto"/>
        <w:ind w:left="922" w:right="0" w:hanging="692"/>
        <w:jc w:val="left"/>
        <w:rPr>
          <w:rFonts w:ascii="Arial" w:eastAsia="Arial"/>
          <w:b/>
        </w:rPr>
      </w:pPr>
      <w:bookmarkStart w:id="3" w:name="_bookmark4"/>
      <w:bookmarkEnd w:id="3"/>
      <w:r>
        <w:rPr/>
        <w:t>Waste Receiving System</w:t>
      </w:r>
    </w:p>
    <w:p w14:paraId="37388594">
      <w:pPr>
        <w:pStyle w:val="5"/>
        <w:spacing w:before="353" w:line="381" w:lineRule="auto"/>
        <w:ind w:left="230" w:right="699" w:firstLine="480"/>
      </w:pPr>
      <w:r>
        <w:rPr/>
        <w:t>Waste is transported to the incineration plant by waste trucks, weighed by the electronic truck scale, and then enters the tipping hall and is unloaded into the waste collection</w:t>
      </w:r>
      <w:r>
        <w:rPr/>
        <w:t xml:space="preserve"> pit. The sufficient effective volume of the waste storage pit ensures the raw material supply of the pyrolysis furnace when the waste supply fluctuates severely, making the reaction in</w:t>
      </w:r>
      <w:r>
        <w:rPr/>
        <w:t xml:space="preserve"> the furnace more stable.</w:t>
      </w:r>
    </w:p>
    <w:p w14:paraId="1FF464F4">
      <w:pPr>
        <w:pStyle w:val="5"/>
        <w:spacing w:before="99"/>
      </w:pPr>
    </w:p>
    <w:p w14:paraId="24C956A9">
      <w:pPr>
        <w:pStyle w:val="4"/>
        <w:numPr>
          <w:ilvl w:val="2"/>
          <w:numId w:val="6"/>
        </w:numPr>
        <w:tabs>
          <w:tab w:val="left" w:pos="922"/>
        </w:tabs>
        <w:spacing w:before="0" w:after="0" w:line="240" w:lineRule="auto"/>
        <w:ind w:left="922" w:right="0" w:hanging="692"/>
        <w:jc w:val="left"/>
        <w:rPr>
          <w:rFonts w:ascii="Arial" w:eastAsia="Arial"/>
          <w:b/>
        </w:rPr>
      </w:pPr>
      <w:bookmarkStart w:id="4" w:name="_bookmark5"/>
      <w:bookmarkEnd w:id="4"/>
      <w:r>
        <w:rPr/>
        <w:t>Plant Deodorization System</w:t>
      </w:r>
    </w:p>
    <w:p w14:paraId="5F16E919">
      <w:pPr>
        <w:pStyle w:val="5"/>
        <w:spacing w:before="356" w:line="381" w:lineRule="auto"/>
        <w:ind w:left="230" w:right="701" w:firstLine="480"/>
      </w:pPr>
      <w:r>
        <w:rPr/>
        <w:t>It is composed of suction fans, spray deodorization system, etc., and adsorbs odor molecules in the air through deodorizer. The deodorizer quickly adsorbs</w:t>
      </w:r>
      <w:r>
        <w:rPr/>
        <w:t xml:space="preserve"> odor molecules in the air through centrifugal atomization, and the microorganisms and enzymes it contains can decompose the adsorbed odorous substances in time.</w:t>
      </w:r>
    </w:p>
    <w:p w14:paraId="09B270BF">
      <w:pPr>
        <w:pStyle w:val="5"/>
        <w:spacing w:after="0" w:line="381" w:lineRule="auto"/>
        <w:sectPr>
          <w:pgSz w:w="11910" w:h="16840"/>
          <w:pgMar w:top="1400" w:right="283" w:bottom="820" w:left="850" w:header="761" w:footer="628" w:gutter="0"/>
          <w:cols w:space="720" w:num="1"/>
        </w:sectPr>
      </w:pPr>
    </w:p>
    <w:p w14:paraId="4265607F">
      <w:pPr>
        <w:pStyle w:val="5"/>
        <w:spacing w:before="127" w:line="381" w:lineRule="auto"/>
        <w:ind w:left="230" w:right="792"/>
        <w:jc w:val="both"/>
      </w:pPr>
      <w:r>
        <mc:AlternateContent>
          <mc:Choice Requires="wps">
            <w:drawing>
              <wp:anchor distT="0" distB="0" distL="0" distR="0" simplePos="0" relativeHeight="251660288" behindDoc="0" locked="0" layoutInCell="1" allowOverlap="1">
                <wp:simplePos x="0" y="0"/>
                <wp:positionH relativeFrom="page">
                  <wp:posOffset>582930</wp:posOffset>
                </wp:positionH>
                <wp:positionV relativeFrom="paragraph">
                  <wp:posOffset>1297305</wp:posOffset>
                </wp:positionV>
                <wp:extent cx="5317490" cy="522033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17490" cy="5220335"/>
                        </a:xfrm>
                        <a:prstGeom prst="rect">
                          <a:avLst/>
                        </a:prstGeom>
                      </wps:spPr>
                      <wps:txbx>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atLeas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txbxContent>
                      </wps:txbx>
                      <wps:bodyPr wrap="square" lIns="0" tIns="0" rIns="0" bIns="0" rtlCol="0">
                        <a:noAutofit/>
                      </wps:bodyPr>
                    </wps:wsp>
                  </a:graphicData>
                </a:graphic>
              </wp:anchor>
            </w:drawing>
          </mc:Choice>
          <mc:Fallback>
            <w:pict>
              <v:shape id="Textbox 36" o:spid="_x0000_s1026" o:spt="202" type="#_x0000_t202" style="position:absolute;left:0pt;margin-left:45.9pt;margin-top:102.15pt;height:411.05pt;width:418.7pt;mso-position-horizontal-relative:page;z-index:251660288;mso-width-relative:page;mso-height-relative:page;" filled="f" stroked="f" coordsize="21600,21600" o:gfxdata="UEsDBAoAAAAAAIdO4kAAAAAAAAAAAAAAAAAEAAAAZHJzL1BLAwQUAAAACACHTuJArNQ9lNkAAAAL&#10;AQAADwAAAGRycy9kb3ducmV2LnhtbE2Py07DMBBF90j8gzVI7KgdU0UkxKkQghUSIg0Llk48TazG&#10;4xC7D/4es6LL0T2690y1ObuJHXEJ1pOCbCWAIfXeWBoUfLavdw/AQtRk9OQJFfxggE19fVXp0vgT&#10;NXjcxoGlEgqlVjDGOJech35Ep8PKz0gp2/nF6ZjOZeBm0adU7iYuhci505bSwqhnfB6x328PTsHT&#10;FzUv9vu9+2h2jW3bQtBbvlfq9iYTj8AinuM/DH/6SR3q5NT5A5nAJgVFlsyjAinW98ASUMhCAusS&#10;KWS+Bl5X/PKH+hdQSwMEFAAAAAgAh07iQKZKgoy1AQAAdwMAAA4AAABkcnMvZTJvRG9jLnhtbK1T&#10;TW/bMAy9D9h/EHRf7CRL1xpxim1BiwHDWqDdD5BlKRZgiZqoxM6/H+WPdOguPfQiUyT1yPdIb297&#10;27KTCmjAlXy5yDlTTkJt3KHkv5/vPl1zhlG4WrTgVMnPCvnt7uOHbecLtYIG2loFRiAOi86XvInR&#10;F1mGslFW4AK8chTUEKyIdA2HrA6iI3TbZqs8v8o6CLUPIBUiefdjkE+I4S2AoLWRag/yaJWLI2pQ&#10;rYhECRvjke+GbrVWMj5ojSqytuTENA4nFSG7Sme224riEIRvjJxaEG9p4RUnK4yjoheovYiCHYP5&#10;D8oaGQBBx4UEm41EBkWIxTJ/pc1TI7wauJDU6C+i4/vByl+nx8BMXfL1FWdOWJr4s+pjBT0jD8nT&#10;eSwo68lTXuy/QU9LM/uRnIl1r4NNX+LDKE7ini/iEhiT5Nysl18+31BIUmyzWuXr9SbhZC/PfcB4&#10;r8CyZJQ80PQGUcXpJ8YxdU6hd6mxsYFkxb7qp24rqM/UbEdTLTn+OYqgOGt/OJItrcBshNmoZiPE&#10;9jsMi5LIOPh6jKDNUDmVGHGnyjSPofdpd9LA/70PWS//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NQ9lNkAAAALAQAADwAAAAAAAAABACAAAAAiAAAAZHJzL2Rvd25yZXYueG1sUEsBAhQAFAAA&#10;AAgAh07iQKZKgoy1AQAAdwMAAA4AAAAAAAAAAQAgAAAAKAEAAGRycy9lMm9Eb2MueG1sUEsFBgAA&#10;AAAGAAYAWQEAAE8FAAAAAA==&#10;">
                <v:fill on="f" focussize="0,0"/>
                <v:stroke on="f"/>
                <v:imagedata o:title=""/>
                <o:lock v:ext="edit" aspectratio="f"/>
                <v:textbox inset="0mm,0mm,0mm,0mm">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atLeas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txbxContent>
                </v:textbox>
              </v:shape>
            </w:pict>
          </mc:Fallback>
        </mc:AlternateContent>
      </w:r>
      <w:r>
        <w:rPr/>
        <w:t>Meanwhile, the highly active beneficial microbial flora contained in the deodorizer can inhibit the proliferation of spoilage microorganisms, thereby slowing down the generation of odorous</w:t>
      </w:r>
      <w:r>
        <w:rPr/>
        <w:t xml:space="preserve"> gases. When the waste pyrolysis gasifier is in operation, the oxygen supply fan draws air from the waste storage pit to maintain the negative pressure state of the pit, with makeup air coming through the opening of the waste discharge doors. The biomass spray deodorization system is automatically started periodically to remove odor molecules in the room. With both</w:t>
      </w:r>
      <w:r>
        <w:rPr/>
        <w:t xml:space="preserve"> schemes implemented simultaneously, odors can be well removed and odor escape prevented.</w:t>
      </w:r>
    </w:p>
    <w:p w14:paraId="02FFF2B0">
      <w:pPr>
        <w:pStyle w:val="5"/>
      </w:pPr>
    </w:p>
    <w:p w14:paraId="560EC8EE">
      <w:pPr>
        <w:pStyle w:val="5"/>
      </w:pPr>
    </w:p>
    <w:p w14:paraId="2E15D569">
      <w:pPr>
        <w:pStyle w:val="5"/>
      </w:pPr>
    </w:p>
    <w:p w14:paraId="0FD4679E">
      <w:pPr>
        <w:pStyle w:val="5"/>
      </w:pPr>
    </w:p>
    <w:p w14:paraId="26FBDE70">
      <w:pPr>
        <w:pStyle w:val="5"/>
      </w:pPr>
    </w:p>
    <w:p w14:paraId="18FEE517">
      <w:pPr>
        <w:pStyle w:val="5"/>
      </w:pPr>
    </w:p>
    <w:p w14:paraId="47C1D4DD">
      <w:pPr>
        <w:pStyle w:val="5"/>
      </w:pPr>
    </w:p>
    <w:p w14:paraId="57E582B3">
      <w:pPr>
        <w:pStyle w:val="5"/>
      </w:pPr>
    </w:p>
    <w:p w14:paraId="3E5684AF">
      <w:pPr>
        <w:pStyle w:val="5"/>
      </w:pPr>
    </w:p>
    <w:p w14:paraId="40383DDB">
      <w:pPr>
        <w:pStyle w:val="5"/>
      </w:pPr>
    </w:p>
    <w:p w14:paraId="1E1A3B12">
      <w:pPr>
        <w:pStyle w:val="5"/>
      </w:pPr>
    </w:p>
    <w:p w14:paraId="397269EF">
      <w:pPr>
        <w:pStyle w:val="5"/>
      </w:pPr>
    </w:p>
    <w:p w14:paraId="3ABB6A36">
      <w:pPr>
        <w:pStyle w:val="5"/>
      </w:pPr>
    </w:p>
    <w:p w14:paraId="6A12B722">
      <w:pPr>
        <w:pStyle w:val="5"/>
      </w:pPr>
    </w:p>
    <w:p w14:paraId="5500703F">
      <w:pPr>
        <w:pStyle w:val="5"/>
      </w:pPr>
    </w:p>
    <w:p w14:paraId="0D546F37">
      <w:pPr>
        <w:pStyle w:val="5"/>
      </w:pPr>
    </w:p>
    <w:p w14:paraId="4F788115">
      <w:pPr>
        <w:pStyle w:val="5"/>
      </w:pPr>
    </w:p>
    <w:p w14:paraId="38170013">
      <w:pPr>
        <w:pStyle w:val="5"/>
      </w:pPr>
    </w:p>
    <w:p w14:paraId="1355FFE0">
      <w:pPr>
        <w:pStyle w:val="5"/>
      </w:pPr>
    </w:p>
    <w:p w14:paraId="55B39E8C">
      <w:pPr>
        <w:pStyle w:val="5"/>
      </w:pPr>
    </w:p>
    <w:p w14:paraId="2AB82A4A">
      <w:pPr>
        <w:pStyle w:val="5"/>
      </w:pPr>
    </w:p>
    <w:p w14:paraId="58B8476F">
      <w:pPr>
        <w:pStyle w:val="5"/>
      </w:pPr>
    </w:p>
    <w:p w14:paraId="598A53FC">
      <w:pPr>
        <w:pStyle w:val="5"/>
      </w:pPr>
    </w:p>
    <w:p w14:paraId="24B75612">
      <w:pPr>
        <w:pStyle w:val="5"/>
      </w:pPr>
    </w:p>
    <w:p w14:paraId="4B0ADFA9">
      <w:pPr>
        <w:pStyle w:val="5"/>
      </w:pPr>
    </w:p>
    <w:p w14:paraId="3DC58FF4">
      <w:pPr>
        <w:pStyle w:val="5"/>
      </w:pPr>
    </w:p>
    <w:p w14:paraId="23A58D02">
      <w:pPr>
        <w:pStyle w:val="5"/>
        <w:spacing w:before="297"/>
      </w:pPr>
    </w:p>
    <w:p w14:paraId="520DA968">
      <w:pPr>
        <w:pStyle w:val="4"/>
        <w:numPr>
          <w:ilvl w:val="2"/>
          <w:numId w:val="6"/>
        </w:numPr>
        <w:tabs>
          <w:tab w:val="left" w:pos="922"/>
        </w:tabs>
        <w:spacing w:before="0" w:after="0" w:line="240" w:lineRule="auto"/>
        <w:ind w:left="922" w:right="0" w:hanging="692"/>
        <w:jc w:val="left"/>
        <w:rPr>
          <w:rFonts w:ascii="Arial" w:eastAsia="Arial"/>
          <w:b/>
        </w:rPr>
      </w:pPr>
      <w:r>
        <w:rPr>
          <w:rFonts w:ascii="Arial" w:eastAsia="Arial"/>
          <w:b/>
        </w:rPr>
        <w:drawing>
          <wp:anchor distT="0" distB="0" distL="0" distR="0" simplePos="0" relativeHeight="251666432" behindDoc="1" locked="0" layoutInCell="1" allowOverlap="1">
            <wp:simplePos x="0" y="0"/>
            <wp:positionH relativeFrom="page">
              <wp:posOffset>2738755</wp:posOffset>
            </wp:positionH>
            <wp:positionV relativeFrom="paragraph">
              <wp:posOffset>-1941195</wp:posOffset>
            </wp:positionV>
            <wp:extent cx="120650" cy="11747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120650" cy="117475"/>
                    </a:xfrm>
                    <a:prstGeom prst="rect">
                      <a:avLst/>
                    </a:prstGeom>
                  </pic:spPr>
                </pic:pic>
              </a:graphicData>
            </a:graphic>
          </wp:anchor>
        </w:drawing>
      </w:r>
      <w:bookmarkStart w:id="5" w:name="_bookmark6"/>
      <w:bookmarkEnd w:id="5"/>
      <w:r>
        <w:rPr/>
        <w:t>Feeding and Conveying System</w:t>
      </w:r>
    </w:p>
    <w:p w14:paraId="03DA3FCD">
      <w:pPr>
        <w:pStyle w:val="5"/>
        <w:spacing w:before="79"/>
        <w:rPr>
          <w:sz w:val="28"/>
        </w:rPr>
      </w:pPr>
    </w:p>
    <w:p w14:paraId="0E35E75A">
      <w:pPr>
        <w:pStyle w:val="5"/>
        <w:ind w:left="710"/>
      </w:pPr>
      <w:r>
        <w:rPr/>
        <w:t>Waste Crane</w:t>
      </w:r>
    </w:p>
    <w:p w14:paraId="5929CCE3">
      <w:pPr>
        <w:pStyle w:val="5"/>
        <w:spacing w:before="37"/>
      </w:pPr>
    </w:p>
    <w:p w14:paraId="53E9179B">
      <w:pPr>
        <w:pStyle w:val="15"/>
        <w:numPr>
          <w:ilvl w:val="3"/>
          <w:numId w:val="18"/>
        </w:numPr>
        <w:tabs>
          <w:tab w:val="left" w:pos="1310"/>
        </w:tabs>
        <w:spacing w:before="1" w:after="0" w:line="508" w:lineRule="auto"/>
        <w:ind w:left="-480" w:leftChars="0" w:right="796" w:firstLine="480" w:firstLineChars="0"/>
        <w:jc w:val="left"/>
        <w:rPr>
          <w:sz w:val="24"/>
        </w:rPr>
      </w:pPr>
      <w:r>
        <w:rPr>
          <w:sz w:val="24"/>
        </w:rPr>
        <w:t>The waste grab crane is one of the key process equipment of the pyrolysis gasification plant, directly affecting the operational reliability of the plant. Its main components are imported products.</w:t>
      </w:r>
    </w:p>
    <w:p w14:paraId="773A2358">
      <w:pPr>
        <w:pStyle w:val="15"/>
        <w:numPr>
          <w:ilvl w:val="3"/>
          <w:numId w:val="18"/>
        </w:numPr>
        <w:tabs>
          <w:tab w:val="left" w:pos="1310"/>
        </w:tabs>
        <w:spacing w:before="0" w:after="0" w:line="240" w:lineRule="auto"/>
        <w:ind w:left="600" w:leftChars="0" w:right="0" w:hanging="600" w:firstLineChars="0"/>
        <w:jc w:val="left"/>
        <w:rPr>
          <w:sz w:val="24"/>
        </w:rPr>
      </w:pPr>
      <w:r>
        <w:rPr>
          <w:sz w:val="24"/>
        </w:rPr>
        <w:t>The waste grab crane is located above the waste pit and is mainly responsible for feeding, handling,</w:t>
      </w:r>
    </w:p>
    <w:p w14:paraId="78093125">
      <w:pPr>
        <w:pStyle w:val="15"/>
        <w:spacing w:after="0" w:line="240" w:lineRule="auto"/>
        <w:jc w:val="left"/>
        <w:rPr>
          <w:sz w:val="24"/>
        </w:rPr>
        <w:sectPr>
          <w:pgSz w:w="11910" w:h="16840"/>
          <w:pgMar w:top="1400" w:right="283" w:bottom="820" w:left="850" w:header="761" w:footer="628" w:gutter="0"/>
          <w:cols w:space="720" w:num="1"/>
        </w:sectPr>
      </w:pPr>
    </w:p>
    <w:p w14:paraId="7B32BFED">
      <w:pPr>
        <w:pStyle w:val="5"/>
        <w:spacing w:before="209"/>
        <w:ind w:left="230"/>
      </w:pPr>
      <w:r>
        <w:rPr/>
        <w:t>turning over, sorting and stacking of incoming waste and transferred waste. This</w:t>
      </w:r>
      <w:r>
        <w:rPr>
          <w:rFonts w:ascii="Times New Roman" w:eastAsia="Times New Roman"/>
        </w:rPr>
        <w:t xml:space="preserve"> project</w:t>
      </w:r>
      <w:r>
        <w:rPr/>
        <w:t xml:space="preserve"> is equipped with 1 single-girder grab crane.</w:t>
      </w:r>
    </w:p>
    <w:p w14:paraId="52B48614">
      <w:pPr>
        <w:pStyle w:val="5"/>
        <w:spacing w:before="38"/>
      </w:pPr>
    </w:p>
    <w:p w14:paraId="7ADBBE3C">
      <w:pPr>
        <w:pStyle w:val="15"/>
        <w:numPr>
          <w:ilvl w:val="3"/>
          <w:numId w:val="18"/>
        </w:numPr>
        <w:tabs>
          <w:tab w:val="left" w:pos="1290"/>
        </w:tabs>
        <w:spacing w:before="0" w:after="0" w:line="508" w:lineRule="auto"/>
        <w:ind w:left="-480" w:leftChars="0" w:right="676" w:firstLine="480" w:firstLineChars="0"/>
        <w:jc w:val="left"/>
        <w:rPr>
          <w:sz w:val="24"/>
        </w:rPr>
      </w:pPr>
      <w:r>
        <w:rPr>
          <w:sz w:val="24"/>
        </w:rPr>
        <w:t>The waste grab crane mainly consists of six major parts: single girder, crane travel mechanism, hoisting mechanism, trolley travel</w:t>
      </w:r>
      <w:r>
        <w:rPr>
          <w:sz w:val="24"/>
        </w:rPr>
        <w:t xml:space="preserve"> mechanism, electrical equipment and grab. Except for the electrical equipment, the other five parts have their own motors for separate driving, meeting the pile-turning and feeding requirements of production.</w:t>
      </w:r>
    </w:p>
    <w:p w14:paraId="2BB48914">
      <w:pPr>
        <w:pStyle w:val="15"/>
        <w:numPr>
          <w:ilvl w:val="3"/>
          <w:numId w:val="18"/>
        </w:numPr>
        <w:tabs>
          <w:tab w:val="left" w:pos="1310"/>
        </w:tabs>
        <w:spacing w:before="0" w:after="0" w:line="240" w:lineRule="auto"/>
        <w:ind w:left="600" w:leftChars="0" w:right="0" w:hanging="600" w:firstLineChars="0"/>
        <w:jc w:val="left"/>
        <w:rPr>
          <w:sz w:val="24"/>
        </w:rPr>
      </w:pPr>
      <w:r>
        <w:rPr>
          <w:sz w:val="24"/>
        </w:rPr>
        <w:t>The grab is of the hydraulic multi-clamshell type.</w:t>
      </w:r>
    </w:p>
    <w:p w14:paraId="2301AF2D">
      <w:pPr>
        <w:pStyle w:val="5"/>
        <w:spacing w:before="36"/>
      </w:pPr>
    </w:p>
    <w:p w14:paraId="2C2BA1B4">
      <w:pPr>
        <w:pStyle w:val="5"/>
        <w:spacing w:line="508" w:lineRule="auto"/>
        <w:ind w:left="230" w:right="793" w:firstLine="480"/>
      </w:pPr>
      <w:r>
        <w:rPr/>
        <w:t>The traveling grab crane grabs the waste into the receiving hopper of the double screw conveyor, and grabs the waste in the storage pit into the receiving hopper of the high-temperature</w:t>
      </w:r>
      <w:r>
        <w:rPr/>
        <w:t xml:space="preserve"> pyrolysis gasifier, where it is pushed into the furnace by the hydraulic pusher device.</w:t>
      </w:r>
    </w:p>
    <w:p w14:paraId="667EE3CE">
      <w:pPr>
        <w:pStyle w:val="5"/>
        <w:spacing w:before="19"/>
      </w:pPr>
    </w:p>
    <w:p w14:paraId="57EEA6CD">
      <w:pPr>
        <w:pStyle w:val="4"/>
        <w:numPr>
          <w:ilvl w:val="0"/>
          <w:numId w:val="0"/>
        </w:numPr>
        <w:tabs>
          <w:tab w:val="left" w:pos="922"/>
        </w:tabs>
        <w:spacing w:before="0" w:after="0" w:line="240" w:lineRule="auto"/>
        <w:ind w:left="229" w:leftChars="0" w:right="0" w:rightChars="0"/>
        <w:jc w:val="left"/>
        <w:rPr>
          <w:rFonts w:ascii="Arial" w:eastAsia="Arial"/>
          <w:b/>
        </w:rPr>
      </w:pPr>
      <w:bookmarkStart w:id="6" w:name="_bookmark7"/>
      <w:bookmarkEnd w:id="6"/>
      <w:r>
        <w:rPr>
          <w:rFonts w:hint="default" w:ascii="Arial" w:hAnsi="Arial" w:cs="Arial"/>
          <w:b/>
          <w:bCs/>
          <w:sz w:val="28"/>
          <w:szCs w:val="28"/>
          <w:lang w:val="en-US" w:eastAsia="zh-CN"/>
        </w:rPr>
        <w:t>2.2.4 High-Temperature</w:t>
      </w:r>
      <w:r>
        <w:rPr>
          <w:rFonts w:hint="eastAsia"/>
          <w:spacing w:val="-1"/>
          <w:sz w:val="28"/>
          <w:szCs w:val="28"/>
          <w:lang w:val="en-US" w:eastAsia="zh-CN"/>
        </w:rPr>
        <w:t/>
      </w:r>
      <w:r>
        <w:rPr/>
        <w:t xml:space="preserve"> Pyrolysis Gasification System</w:t>
      </w:r>
    </w:p>
    <w:p w14:paraId="35F8CAA8">
      <w:pPr>
        <w:pStyle w:val="5"/>
        <w:spacing w:before="76"/>
        <w:rPr>
          <w:sz w:val="28"/>
        </w:rPr>
      </w:pPr>
    </w:p>
    <w:p w14:paraId="5666C522">
      <w:pPr>
        <w:pStyle w:val="5"/>
        <w:spacing w:line="508" w:lineRule="auto"/>
        <w:ind w:left="230" w:right="795" w:firstLine="480"/>
      </w:pPr>
      <w:r>
        <w:rPr/>
        <w:t>Based on the chemical characteristics of different components in the waste, this technology efficiently combines waste pyrolysis gasification with oxygen-enriched</w:t>
      </w:r>
      <w:r>
        <w:rPr/>
        <w:t xml:space="preserve"> combustion through staged combustion in the furnace, and is a treatment technology developed for mixed waste.</w:t>
      </w:r>
    </w:p>
    <w:p w14:paraId="2DE68688">
      <w:pPr>
        <w:pStyle w:val="5"/>
        <w:spacing w:before="2" w:line="508" w:lineRule="auto"/>
        <w:ind w:left="230" w:right="794" w:firstLine="480"/>
        <w:jc w:val="both"/>
      </w:pPr>
      <w:r>
        <w:rPr/>
        <w:t>The main body is designed as two relatively independent units: a high-temperature pyrolysis gasification zone and a gas-solid separation combustion zone. The high-temperature pyrolysis</w:t>
      </w:r>
      <w:r>
        <w:rPr/>
        <w:t xml:space="preserve"> gasification zone achieves full decomposition and carbonization of the organic matter in the waste, and the gas-solid separation combustion zone achieves full combustion and rendering harmless of the</w:t>
      </w:r>
      <w:r>
        <w:rPr/>
        <w:t xml:space="preserve"> combustible gas and fixed carbon, organically combining pyrolysis gasification with high-temperature combustion throughout the process.</w:t>
      </w:r>
    </w:p>
    <w:p w14:paraId="2C938D43">
      <w:pPr>
        <w:pStyle w:val="5"/>
        <w:spacing w:before="1" w:line="508" w:lineRule="auto"/>
        <w:ind w:left="230" w:right="759" w:firstLine="480"/>
        <w:jc w:val="both"/>
      </w:pPr>
      <w:r>
        <w:rPr/>
        <w:t>The grate of the primary combustion chamber is divided into a drying zone, a pyrolysis zone, a main combustion zone and a burnout zone. The drying and pyrolysis zone is located under the</w:t>
      </w:r>
      <w:r>
        <w:rPr/>
        <w:t xml:space="preserve"> front arch, supplied with a small amount of high-temperature air by the first air chamber. After being dried in this zone, the waste is pyrolyzed into combustible gas (CH4, CO,</w:t>
      </w:r>
      <w:r>
        <w:rPr>
          <w:rFonts w:ascii="Times New Roman" w:hAnsi="Times New Roman" w:eastAsia="Times New Roman"/>
        </w:rPr>
        <w:t xml:space="preserve"> etc.) in a</w:t>
      </w:r>
      <w:r>
        <w:rPr/>
        <w:t xml:space="preserve"> reducing</w:t>
      </w:r>
      <w:r>
        <w:rPr>
          <w:rFonts w:ascii="Times New Roman" w:hAnsi="Times New Roman" w:eastAsia="Times New Roman"/>
        </w:rPr>
        <w:t xml:space="preserve"> atmosphere;</w:t>
      </w:r>
      <w:r>
        <w:rPr/>
        <w:t xml:space="preserve"> the gas-phase</w:t>
      </w:r>
      <w:r>
        <w:rPr/>
        <w:t xml:space="preserve"> products enter the secondary combustion chamber and undergo oxygen-enriched combustion under the action of the secondary high-temperature air, with the</w:t>
      </w:r>
      <w:r>
        <w:rPr>
          <w:rFonts w:ascii="Times New Roman" w:hAnsi="Times New Roman" w:eastAsia="Times New Roman"/>
        </w:rPr>
        <w:t xml:space="preserve"> temperature</w:t>
      </w:r>
      <w:r>
        <w:rPr/>
        <w:t xml:space="preserve"> controlled above 850℃ to thoroughly decompose harmful gases and dioxins. The solid-phase products are fully burned in the combustion zone; in the burnout zone the residual carbon is basically burnt out, and the small remaining amount is re-burned in this section. The burnt slag falls into the slag collection hopper and is discharged into the slag room by the slag discharger.</w:t>
      </w:r>
    </w:p>
    <w:p w14:paraId="68FC717A">
      <w:pPr>
        <w:pStyle w:val="5"/>
        <w:spacing w:after="0" w:line="508" w:lineRule="auto"/>
        <w:jc w:val="both"/>
        <w:sectPr>
          <w:pgSz w:w="11910" w:h="16840"/>
          <w:pgMar w:top="1400" w:right="283" w:bottom="820" w:left="850" w:header="761" w:footer="628" w:gutter="0"/>
          <w:cols w:space="720" w:num="1"/>
        </w:sectPr>
      </w:pPr>
    </w:p>
    <w:p w14:paraId="0D167BB8">
      <w:pPr>
        <w:pStyle w:val="5"/>
        <w:spacing w:before="209" w:line="508" w:lineRule="auto"/>
        <w:ind w:left="230" w:right="796" w:firstLine="480"/>
      </w:pPr>
      <w:r>
        <w:drawing>
          <wp:anchor distT="0" distB="0" distL="0" distR="0" simplePos="0" relativeHeight="251670528" behindDoc="1" locked="0" layoutInCell="1" allowOverlap="1">
            <wp:simplePos x="0" y="0"/>
            <wp:positionH relativeFrom="page">
              <wp:posOffset>1699895</wp:posOffset>
            </wp:positionH>
            <wp:positionV relativeFrom="paragraph">
              <wp:posOffset>981710</wp:posOffset>
            </wp:positionV>
            <wp:extent cx="3956685" cy="286194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3956825" cy="2862262"/>
                    </a:xfrm>
                    <a:prstGeom prst="rect">
                      <a:avLst/>
                    </a:prstGeom>
                  </pic:spPr>
                </pic:pic>
              </a:graphicData>
            </a:graphic>
          </wp:anchor>
        </w:drawing>
      </w:r>
      <w:r>
        <w:rPr/>
        <w:t>By regulating parameters such as the primary and secondary air velocity, air volume, temperature and feeding speed, staged combustion is performed to control the combustion</w:t>
      </w:r>
      <w:r>
        <w:rPr/>
        <w:t xml:space="preserve"> conditions in the furnace and rationally distribute the release of chemical energy, so as to achieve complete burnout of the waste.</w:t>
      </w:r>
    </w:p>
    <w:p w14:paraId="77946E6F">
      <w:pPr>
        <w:pStyle w:val="5"/>
        <w:spacing w:before="88"/>
        <w:ind w:left="4474"/>
        <w:rPr>
          <w:rFonts w:ascii="Times New Roman" w:eastAsia="Times New Roman"/>
        </w:rPr>
      </w:pPr>
      <w:r>
        <w:t>Schematic diagram of the working</w:t>
      </w:r>
      <w:r>
        <w:rPr>
          <w:rFonts w:ascii="Times New Roman" w:eastAsia="Times New Roman"/>
        </w:rPr>
        <w:t xml:space="preserve"> principle.</w:t>
      </w:r>
    </w:p>
    <w:p w14:paraId="53E0C515">
      <w:pPr>
        <w:pStyle w:val="5"/>
        <w:spacing w:before="182" w:line="381" w:lineRule="auto"/>
        <w:ind w:left="710" w:right="7300"/>
      </w:pPr>
      <w:r>
        <w:rPr/>
        <w:t>Grate design length</w:t>
      </w:r>
      <w:r>
        <w:rPr/>
        <w:t xml:space="preserve"> 11m, width</w:t>
      </w:r>
      <w:r>
        <w:rPr/>
        <w:t xml:space="preserve"> 0.8m;</w:t>
      </w:r>
      <w:r>
        <w:rPr/>
        <w:t xml:space="preserve"> secondary</w:t>
      </w:r>
      <w:r>
        <w:rPr/>
        <w:t xml:space="preserve"> combustion chamber</w:t>
      </w:r>
      <w:r>
        <w:t xml:space="preserve"> space 21m3</w:t>
      </w:r>
    </w:p>
    <w:p w14:paraId="19A4A377">
      <w:pPr>
        <w:pStyle w:val="5"/>
        <w:spacing w:line="307" w:lineRule="atLeast"/>
        <w:ind w:left="710"/>
      </w:pPr>
      <w:r>
        <w:rPr/>
        <w:t>Secondary combustion chamber</w:t>
      </w:r>
      <w:r>
        <w:t xml:space="preserve"> outlet air volume: 5400Nm3/h;</w:t>
      </w:r>
      <w:r>
        <w:rPr/>
        <w:t xml:space="preserve"> design</w:t>
      </w:r>
      <w:r>
        <w:t xml:space="preserve"> temperature</w:t>
      </w:r>
      <w:r>
        <w:rPr/>
        <w:t xml:space="preserve"> 850℃.</w:t>
      </w:r>
    </w:p>
    <w:p w14:paraId="6EB941B0">
      <w:pPr>
        <w:pStyle w:val="5"/>
        <w:spacing w:before="263" w:line="508" w:lineRule="auto"/>
        <w:ind w:left="230" w:right="792" w:firstLine="480"/>
      </w:pPr>
      <w:r>
        <w:rPr/>
        <w:t>The burner uses natural gas or diesel fuel, with power of</w:t>
      </w:r>
      <w:r>
        <w:rPr>
          <w:rFonts w:ascii="Times New Roman" w:hAnsi="Times New Roman" w:eastAsia="Times New Roman"/>
        </w:rPr>
        <w:t xml:space="preserve"> 1.1kw and</w:t>
      </w:r>
      <w:r>
        <w:rPr/>
        <w:t xml:space="preserve"> calorific value greater</w:t>
      </w:r>
      <w:r>
        <w:rPr>
          <w:rFonts w:ascii="Times New Roman" w:hAnsi="Times New Roman" w:eastAsia="Times New Roman"/>
        </w:rPr>
        <w:t xml:space="preserve"> than 30wkcal/h. When the furnace</w:t>
      </w:r>
      <w:r>
        <w:rPr/>
        <w:t xml:space="preserve"> temperature is below 850℃,</w:t>
      </w:r>
      <w:r>
        <w:rPr>
          <w:rFonts w:ascii="Times New Roman" w:hAnsi="Times New Roman" w:eastAsia="Times New Roman"/>
        </w:rPr>
        <w:t xml:space="preserve"> the burner</w:t>
      </w:r>
      <w:r>
        <w:rPr/>
        <w:t xml:space="preserve"> starts automatically, and stops automatically after the temperature rises.</w:t>
      </w:r>
    </w:p>
    <w:p w14:paraId="7BC63C02">
      <w:pPr>
        <w:pStyle w:val="5"/>
        <w:spacing w:line="228" w:lineRule="atLeast"/>
        <w:ind w:left="470"/>
      </w:pPr>
      <w:r>
        <w:rPr/>
        <w:t>Slag discharger: combined</w:t>
      </w:r>
      <w:r>
        <w:rPr>
          <w:rFonts w:ascii="Times New Roman" w:eastAsia="Times New Roman"/>
        </w:rPr>
        <w:t xml:space="preserve"> screw</w:t>
      </w:r>
      <w:r>
        <w:rPr/>
        <w:t xml:space="preserve"> + scraper with water seal. Its features are as follows:</w:t>
      </w:r>
    </w:p>
    <w:p w14:paraId="59D9279E">
      <w:pPr>
        <w:pStyle w:val="15"/>
        <w:numPr>
          <w:ilvl w:val="3"/>
          <w:numId w:val="19"/>
        </w:numPr>
        <w:tabs>
          <w:tab w:val="left" w:pos="1070"/>
        </w:tabs>
        <w:spacing w:before="300" w:after="0" w:line="381" w:lineRule="auto"/>
        <w:ind w:left="-480" w:leftChars="0" w:right="797" w:firstLine="240" w:firstLineChars="0"/>
        <w:jc w:val="left"/>
        <w:rPr>
          <w:sz w:val="24"/>
        </w:rPr>
      </w:pPr>
      <w:r>
        <w:rPr>
          <w:sz w:val="24"/>
        </w:rPr>
        <w:t>The screw ash discharger discharges the ash and slag below the furnace body to the rear of the furnace body, closely connected with the scraper conveyor. Thanks to the water-seal structure, the scraper conveyor has perfect air tightness and can maintain the negative pressure of the furnace.</w:t>
      </w:r>
    </w:p>
    <w:p w14:paraId="544F4768">
      <w:pPr>
        <w:pStyle w:val="15"/>
        <w:numPr>
          <w:ilvl w:val="3"/>
          <w:numId w:val="19"/>
        </w:numPr>
        <w:tabs>
          <w:tab w:val="left" w:pos="1070"/>
        </w:tabs>
        <w:spacing w:before="121" w:after="0" w:line="240" w:lineRule="auto"/>
        <w:ind w:left="360" w:leftChars="0" w:right="0" w:hanging="600" w:firstLineChars="0"/>
        <w:jc w:val="left"/>
        <w:rPr>
          <w:sz w:val="24"/>
        </w:rPr>
      </w:pPr>
      <w:r>
        <w:rPr>
          <w:sz w:val="24"/>
        </w:rPr>
        <w:t>Thanks to the water seal, no dust is generated during slag discharge.</w:t>
      </w:r>
    </w:p>
    <w:p w14:paraId="2D4BCCA0">
      <w:pPr>
        <w:pStyle w:val="15"/>
        <w:numPr>
          <w:ilvl w:val="3"/>
          <w:numId w:val="19"/>
        </w:numPr>
        <w:tabs>
          <w:tab w:val="left" w:pos="1070"/>
        </w:tabs>
        <w:spacing w:before="303" w:after="0" w:line="240" w:lineRule="auto"/>
        <w:ind w:left="360" w:leftChars="0" w:right="0" w:hanging="600" w:firstLineChars="0"/>
        <w:jc w:val="left"/>
        <w:rPr>
          <w:sz w:val="24"/>
        </w:rPr>
      </w:pPr>
      <w:r>
        <w:rPr>
          <w:sz w:val="24"/>
        </w:rPr>
        <w:t>It can effectively remove the residual sewage, so that the moisture</w:t>
      </w:r>
      <w:r>
        <w:rPr>
          <w:rFonts w:ascii="Times New Roman" w:eastAsia="Times New Roman"/>
          <w:sz w:val="24"/>
        </w:rPr>
        <w:t xml:space="preserve"> content</w:t>
      </w:r>
      <w:r>
        <w:rPr>
          <w:sz w:val="24"/>
        </w:rPr>
        <w:t xml:space="preserve"> of</w:t>
      </w:r>
      <w:r>
        <w:rPr>
          <w:rFonts w:ascii="Times New Roman" w:eastAsia="Times New Roman"/>
          <w:sz w:val="24"/>
        </w:rPr>
        <w:t xml:space="preserve"> the slag</w:t>
      </w:r>
      <w:r>
        <w:rPr>
          <w:sz w:val="24"/>
        </w:rPr>
        <w:t xml:space="preserve"> is only 15～25%. Therefore, there is almost no</w:t>
      </w:r>
    </w:p>
    <w:p w14:paraId="47517380">
      <w:pPr>
        <w:pStyle w:val="5"/>
        <w:spacing w:before="180"/>
        <w:ind w:left="240"/>
      </w:pPr>
      <w:r>
        <w:rPr>
          <w:position w:val="-1"/>
        </w:rPr>
        <w:drawing>
          <wp:inline distT="0" distB="0" distL="0" distR="0">
            <wp:extent cx="139700" cy="13970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139700" cy="139700"/>
                    </a:xfrm>
                    <a:prstGeom prst="rect">
                      <a:avLst/>
                    </a:prstGeom>
                  </pic:spPr>
                </pic:pic>
              </a:graphicData>
            </a:graphic>
          </wp:inline>
        </w:drawing>
      </w:r>
      <w:r>
        <w:rPr/>
        <w:t>water leakage in the slag pit.</w:t>
      </w:r>
    </w:p>
    <w:p w14:paraId="7211C0CA">
      <w:pPr>
        <w:pStyle w:val="15"/>
        <w:numPr>
          <w:ilvl w:val="3"/>
          <w:numId w:val="19"/>
        </w:numPr>
        <w:tabs>
          <w:tab w:val="left" w:pos="1070"/>
        </w:tabs>
        <w:spacing w:before="302" w:after="0" w:line="240" w:lineRule="auto"/>
        <w:ind w:left="360" w:leftChars="0" w:right="0" w:hanging="600" w:firstLineChars="0"/>
        <w:jc w:val="left"/>
        <w:rPr>
          <w:sz w:val="24"/>
        </w:rPr>
      </w:pPr>
      <w:r>
        <w:rPr>
          <w:sz w:val="24"/>
        </w:rPr>
        <w:t>The water temperature in the slag discharger</w:t>
      </w:r>
      <w:r>
        <w:rPr>
          <w:rFonts w:ascii="Times New Roman" w:hAnsi="Times New Roman" w:eastAsia="Times New Roman"/>
          <w:sz w:val="24"/>
        </w:rPr>
        <w:t xml:space="preserve"> will be</w:t>
      </w:r>
      <w:r>
        <w:rPr>
          <w:sz w:val="24"/>
        </w:rPr>
        <w:t xml:space="preserve"> kept below 60℃.</w:t>
      </w:r>
    </w:p>
    <w:p w14:paraId="54034A06">
      <w:pPr>
        <w:pStyle w:val="15"/>
        <w:spacing w:after="0" w:line="240" w:lineRule="auto"/>
        <w:jc w:val="left"/>
        <w:rPr>
          <w:sz w:val="24"/>
        </w:rPr>
        <w:sectPr>
          <w:pgSz w:w="11910" w:h="16840"/>
          <w:pgMar w:top="1400" w:right="283" w:bottom="820" w:left="850" w:header="761" w:footer="628" w:gutter="0"/>
          <w:cols w:space="720" w:num="1"/>
        </w:sectPr>
      </w:pPr>
    </w:p>
    <w:p w14:paraId="44BDC450">
      <w:pPr>
        <w:pStyle w:val="4"/>
        <w:numPr>
          <w:ilvl w:val="0"/>
          <w:numId w:val="0"/>
        </w:numPr>
        <w:tabs>
          <w:tab w:val="left" w:pos="922"/>
        </w:tabs>
        <w:spacing w:before="174" w:after="0" w:line="240" w:lineRule="auto"/>
        <w:ind w:left="230" w:leftChars="0" w:right="0" w:rightChars="0"/>
        <w:jc w:val="left"/>
        <w:rPr>
          <w:rFonts w:ascii="Arial" w:eastAsia="Arial"/>
          <w:b/>
        </w:rPr>
      </w:pPr>
      <w:bookmarkStart w:id="7" w:name="_bookmark8"/>
      <w:bookmarkEnd w:id="7"/>
      <w:r>
        <w:rPr>
          <w:rFonts w:hint="default" w:ascii="Arial" w:hAnsi="Arial" w:cs="Arial"/>
          <w:b/>
          <w:bCs/>
          <w:lang w:val="en-US" w:eastAsia="zh-CN"/>
        </w:rPr>
        <w:t>2.2.5 Waste Heat</w:t>
      </w:r>
      <w:r>
        <w:rPr/>
        <w:t xml:space="preserve"> Recovery System</w:t>
      </w:r>
    </w:p>
    <w:p w14:paraId="2A086429">
      <w:pPr>
        <w:pStyle w:val="5"/>
        <w:spacing w:before="78"/>
        <w:rPr>
          <w:sz w:val="28"/>
        </w:rPr>
      </w:pPr>
    </w:p>
    <w:p w14:paraId="274A979B">
      <w:pPr>
        <w:pStyle w:val="5"/>
        <w:ind w:left="710"/>
      </w:pPr>
      <w:r>
        <w:rPr/>
        <w:t>The equipment of the waste heat utilization system mainly includes: integrated heat exchanger.</w:t>
      </w:r>
    </w:p>
    <w:p w14:paraId="659E6C54">
      <w:pPr>
        <w:pStyle w:val="5"/>
        <w:spacing w:before="35"/>
      </w:pPr>
    </w:p>
    <w:p w14:paraId="6BBE24D0">
      <w:pPr>
        <w:pStyle w:val="5"/>
        <w:spacing w:before="1" w:line="508" w:lineRule="auto"/>
        <w:ind w:left="230" w:right="675" w:firstLine="480"/>
      </w:pPr>
      <w:r>
        <w:rPr/>
        <w:t>The water-cooled section uses the waste heat from waste combustion to output hot water</w:t>
      </w:r>
      <w:r>
        <w:rPr/>
        <w:t xml:space="preserve"> (if</w:t>
      </w:r>
      <w:r>
        <w:rPr/>
        <w:t xml:space="preserve"> there is no domestic hot water demand in the plant, it is directly cooled in</w:t>
      </w:r>
      <w:r>
        <w:rPr/>
        <w:t xml:space="preserve"> circulation);</w:t>
      </w:r>
      <w:r>
        <w:rPr/>
        <w:t xml:space="preserve"> while</w:t>
      </w:r>
      <w:r>
        <w:rPr/>
        <w:t xml:space="preserve"> cooling the high-temperature flue gas, it maximizes the utilization of heat energy. The air-cooled section mainly uses the waste heat of the exhaust gas to heat the primary and secondary air, realizing resource recycling of waste treatment.</w:t>
      </w:r>
    </w:p>
    <w:p w14:paraId="0EDCEE48">
      <w:pPr>
        <w:pStyle w:val="5"/>
        <w:spacing w:line="508" w:lineRule="auto"/>
        <w:ind w:left="230" w:right="701" w:firstLine="480"/>
      </w:pPr>
      <w:r>
        <w:rPr/>
        <w:t>Structure and working principle: the equipment consists of cover plates, shell, heat exchange plates, manhole, flue gas inlet, flue gas outlet, water inlet, water outlet, exhaust port, etc. Under the action of the main fan, the flue gas side of the equipment maintains a certain negative pressure. The high-temperature flue gas enters from the flue gas inlet, flows through hundreds of partition intervals and flows out from the flue gas outlet. The cooling water pump pumps cold water in from the water inlet, which flows through the densely distributed lattice cavities and flows out from the water outlet. Since the flue gas temperature is higher than the cold water temperature, its heat is transferred to the cold water through the pipe wall, thereby lowering its own flue gas temperature and heating the water. The flue gas temperature is higher than the air temperature, so its own temperature is reduced while heating the oxygen</w:t>
      </w:r>
      <w:r>
        <w:rPr/>
        <w:t xml:space="preserve"> supply air.</w:t>
      </w:r>
    </w:p>
    <w:p w14:paraId="23690927">
      <w:pPr>
        <w:pStyle w:val="5"/>
        <w:spacing w:before="121" w:line="508" w:lineRule="auto"/>
        <w:ind w:left="230" w:right="673" w:firstLine="410"/>
      </w:pPr>
      <w:r>
        <w:rPr/>
        <w:t>The new wide-channel plate heat exchanger has low turbulent flow velocity and a high heat transfer coefficient, which is 2 times that</w:t>
      </w:r>
      <w:r>
        <w:rPr>
          <w:rFonts w:ascii="Times New Roman" w:eastAsia="Times New Roman"/>
        </w:rPr>
        <w:t xml:space="preserve"> of the</w:t>
      </w:r>
      <w:r>
        <w:t xml:space="preserve"> tubular type; the heat transfer coefficient is high,</w:t>
      </w:r>
      <w:r>
        <w:rPr/>
        <w:t xml:space="preserve"> and the heat exchange area</w:t>
      </w:r>
      <w:r>
        <w:rPr>
          <w:rFonts w:ascii="Times New Roman" w:eastAsia="Times New Roman"/>
        </w:rPr>
        <w:t xml:space="preserve"> is about 1/2</w:t>
      </w:r>
      <w:r>
        <w:rPr>
          <w:rFonts w:ascii="Times New Roman" w:eastAsia="Times New Roman"/>
          <w:spacing w:val="1"/>
        </w:rPr>
        <w:t/>
      </w:r>
      <w:r>
        <w:rPr/>
        <w:t xml:space="preserve"> of the tubular type; the structure is compact, with the heat exchange area per unit volume more than 3 times</w:t>
      </w:r>
      <w:r>
        <w:rPr>
          <w:rFonts w:ascii="Times New Roman" w:eastAsia="Times New Roman"/>
        </w:rPr>
        <w:t xml:space="preserve"> that</w:t>
      </w:r>
      <w:r>
        <w:rPr>
          <w:rFonts w:ascii="Times New Roman" w:eastAsia="Times New Roman"/>
          <w:spacing w:val="2"/>
        </w:rPr>
        <w:t/>
      </w:r>
      <w:r>
        <w:rPr/>
        <w:t xml:space="preserve"> of the tubular type, small footprint and light weight.</w:t>
      </w:r>
    </w:p>
    <w:p w14:paraId="3FCB32BE">
      <w:pPr>
        <w:pStyle w:val="5"/>
        <w:ind w:left="640"/>
      </w:pPr>
      <w:r>
        <w:rPr/>
        <w:t>The intense turbulence of the fluid results in few deposits, easy cleaning and a very low fouling factor; the flow channels are smooth, with no dead corners, so dust accumulation is not easy.</w:t>
      </w:r>
    </w:p>
    <w:p w14:paraId="12168094">
      <w:pPr>
        <w:pStyle w:val="5"/>
        <w:spacing w:after="0"/>
        <w:sectPr>
          <w:pgSz w:w="11910" w:h="16840"/>
          <w:pgMar w:top="1400" w:right="283" w:bottom="820" w:left="850" w:header="761" w:footer="628" w:gutter="0"/>
          <w:cols w:space="720" w:num="1"/>
        </w:sectPr>
      </w:pPr>
    </w:p>
    <w:p w14:paraId="69F27DAA">
      <w:pPr>
        <w:pStyle w:val="4"/>
        <w:numPr>
          <w:ilvl w:val="0"/>
          <w:numId w:val="0"/>
        </w:numPr>
        <w:tabs>
          <w:tab w:val="left" w:pos="992"/>
        </w:tabs>
        <w:spacing w:before="174" w:after="0" w:line="240" w:lineRule="auto"/>
        <w:ind w:left="230" w:leftChars="0" w:right="0" w:rightChars="0"/>
        <w:jc w:val="left"/>
        <w:rPr>
          <w:rFonts w:ascii="Arial" w:eastAsia="Arial"/>
          <w:b/>
        </w:rPr>
      </w:pPr>
      <w:bookmarkStart w:id="8" w:name="_bookmark9"/>
      <w:bookmarkEnd w:id="8"/>
      <w:r>
        <w:rPr>
          <w:rFonts w:hint="default" w:ascii="Arial" w:hAnsi="Arial" w:cs="Arial"/>
          <w:b/>
          <w:bCs/>
          <w:lang w:val="en-US" w:eastAsia="zh-CN"/>
        </w:rPr>
        <w:t>2.2.6 Flue Gas</w:t>
      </w:r>
      <w:r>
        <w:rPr>
          <w:rFonts w:hint="eastAsia"/>
          <w:spacing w:val="-2"/>
          <w:lang w:val="en-US" w:eastAsia="zh-CN"/>
        </w:rPr>
        <w:t/>
      </w:r>
      <w:r>
        <w:rPr/>
        <w:t xml:space="preserve"> Purification System</w:t>
      </w:r>
    </w:p>
    <w:p w14:paraId="28E78478">
      <w:pPr>
        <w:pStyle w:val="5"/>
        <w:spacing w:before="78"/>
        <w:rPr>
          <w:sz w:val="28"/>
        </w:rPr>
      </w:pPr>
    </w:p>
    <w:p w14:paraId="7F50C56E">
      <w:pPr>
        <w:pStyle w:val="5"/>
        <w:spacing w:line="508" w:lineRule="auto"/>
        <w:ind w:left="230" w:right="791" w:firstLine="480"/>
        <w:jc w:val="both"/>
      </w:pPr>
      <w:r>
        <w:rPr/>
        <w:t>The flue gas purification system adopts the</w:t>
      </w:r>
      <w:r>
        <w:t xml:space="preserve"> combination of</w:t>
      </w:r>
      <w:r>
        <w:rPr/>
        <w:t xml:space="preserve"> "SNCR + semi-dry quenching deacidification tower + dry reaction device + activated carbon adsorption + bag</w:t>
      </w:r>
      <w:r>
        <w:rPr/>
        <w:t xml:space="preserve"> filter technology", which can effectively</w:t>
      </w:r>
      <w:r>
        <w:t xml:space="preserve"> remove</w:t>
      </w:r>
      <w:r>
        <w:rPr/>
        <w:t xml:space="preserve"> NOx,</w:t>
      </w:r>
      <w:r>
        <w:t xml:space="preserve"> dust,</w:t>
      </w:r>
      <w:r>
        <w:rPr/>
        <w:t xml:space="preserve"> SO2, HCL,</w:t>
      </w:r>
      <w:r>
        <w:t xml:space="preserve"> heavy metals</w:t>
      </w:r>
      <w:r>
        <w:rPr/>
        <w:t xml:space="preserve"> and</w:t>
      </w:r>
      <w:r>
        <w:t xml:space="preserve"> other</w:t>
      </w:r>
      <w:r>
        <w:rPr/>
        <w:t xml:space="preserve"> pollutant components in the flue gas, so that the exhaust gas is discharged in compliance with</w:t>
      </w:r>
      <w:r>
        <w:t xml:space="preserve"> standards.</w:t>
      </w:r>
    </w:p>
    <w:p w14:paraId="121FCE42">
      <w:pPr>
        <w:pStyle w:val="5"/>
        <w:spacing w:before="164" w:line="508" w:lineRule="auto"/>
        <w:ind w:left="230" w:right="796" w:firstLine="480"/>
        <w:jc w:val="both"/>
      </w:pPr>
      <w:r>
        <w:t>The flue gas treatment equipment includes: SNCR</w:t>
      </w:r>
      <w:r>
        <w:rPr/>
        <w:t xml:space="preserve"> denitration system, semi-dry quenching deacidification tower, dry reaction device, bag filter, induced</w:t>
      </w:r>
      <w:r>
        <w:rPr/>
        <w:t xml:space="preserve"> draft fan, chimney and other equipment.</w:t>
      </w:r>
    </w:p>
    <w:p w14:paraId="6B959A27">
      <w:pPr>
        <w:pStyle w:val="15"/>
        <w:numPr>
          <w:ilvl w:val="3"/>
          <w:numId w:val="19"/>
        </w:numPr>
        <w:tabs>
          <w:tab w:val="left" w:pos="1311"/>
        </w:tabs>
        <w:spacing w:before="163" w:after="0" w:line="240" w:lineRule="auto"/>
        <w:ind w:left="601" w:leftChars="0" w:right="0" w:hanging="601" w:firstLineChars="0"/>
        <w:jc w:val="left"/>
        <w:rPr>
          <w:sz w:val="24"/>
        </w:rPr>
      </w:pPr>
      <w:r>
        <w:rPr>
          <w:rFonts w:ascii="Times New Roman" w:eastAsia="Times New Roman"/>
          <w:b/>
          <w:sz w:val="24"/>
        </w:rPr>
        <w:t>SNCR Denitration</w:t>
      </w:r>
      <w:r>
        <w:rPr>
          <w:rFonts w:ascii="Times New Roman" w:eastAsia="Times New Roman"/>
          <w:b/>
          <w:spacing w:val="61"/>
          <w:sz w:val="24"/>
        </w:rPr>
        <w:t/>
      </w:r>
      <w:r>
        <w:rPr>
          <w:sz w:val="24"/>
        </w:rPr>
        <w:t xml:space="preserve"> System</w:t>
      </w:r>
    </w:p>
    <w:p w14:paraId="42A508F1">
      <w:pPr>
        <w:pStyle w:val="5"/>
        <w:spacing w:before="35"/>
      </w:pPr>
    </w:p>
    <w:p w14:paraId="02C4F418">
      <w:pPr>
        <w:pStyle w:val="5"/>
        <w:ind w:left="710"/>
      </w:pPr>
      <w:r>
        <w:t>The SNCR denitration</w:t>
      </w:r>
      <w:r>
        <w:rPr/>
        <w:t xml:space="preserve"> system performs high-temperature denitration of NOx in the flue gas</w:t>
      </w:r>
      <w:r>
        <w:t xml:space="preserve"> at the</w:t>
      </w:r>
      <w:r>
        <w:rPr/>
        <w:t xml:space="preserve"> high-temperature section in the furnace.</w:t>
      </w:r>
    </w:p>
    <w:p w14:paraId="3F415173">
      <w:pPr>
        <w:pStyle w:val="5"/>
        <w:spacing w:before="201"/>
      </w:pPr>
    </w:p>
    <w:p w14:paraId="584E8A94">
      <w:pPr>
        <w:pStyle w:val="5"/>
        <w:spacing w:line="508" w:lineRule="auto"/>
        <w:ind w:left="230" w:right="700" w:firstLine="480"/>
      </w:pPr>
      <w:r>
        <w:rPr/>
        <w:t>In the selective non-catalytic reduction (SNCR) nitrogen oxide removal process, the reducing agent is injected into the hot flue gas in the form of an aqueous solution (urea) or gas (ammonia).</w:t>
      </w:r>
    </w:p>
    <w:p w14:paraId="66350156">
      <w:pPr>
        <w:pStyle w:val="5"/>
        <w:spacing w:before="163" w:line="508" w:lineRule="auto"/>
        <w:ind w:left="230" w:right="676" w:firstLine="480"/>
      </w:pPr>
      <w:r>
        <w:rPr/>
        <w:t>Usually water is used as the driving carrier for urea solution injection. By controlling the amount of sprayed water, the injection distance of the urea solution can</w:t>
      </w:r>
      <w:r>
        <w:rPr/>
        <w:t xml:space="preserve"> be effectively increased with little energy consumption, and it can also be used when necessary to lower the flue gas temperature, so that the urea reacts with the nitrogen oxides in the flue gas within the appropriate temperature range.</w:t>
      </w:r>
    </w:p>
    <w:p w14:paraId="16D902F7">
      <w:pPr>
        <w:pStyle w:val="5"/>
        <w:spacing w:before="164" w:line="508" w:lineRule="auto"/>
        <w:ind w:left="230" w:right="699" w:firstLine="480"/>
        <w:jc w:val="both"/>
      </w:pPr>
      <w:r>
        <w:t>A CO(NH2)2 urea solution</w:t>
      </w:r>
      <w:r>
        <w:rPr/>
        <w:t xml:space="preserve"> with</w:t>
      </w:r>
      <w:r>
        <w:t xml:space="preserve"> a concentration of ~10％ is</w:t>
      </w:r>
      <w:r>
        <w:rPr/>
        <w:t xml:space="preserve"> evenly stirred in the preparation tank and then sent to the urea storage tank for storage, and</w:t>
      </w:r>
      <w:r>
        <w:rPr/>
        <w:t xml:space="preserve"> then boosted by the atomization pump into the nozzle. The nozzle is atomized by pressure and sprayed into the furnace. The flue gas is fully</w:t>
      </w:r>
      <w:r>
        <w:rPr/>
        <w:t xml:space="preserve"> mixed with the atomized</w:t>
      </w:r>
      <w:r>
        <w:rPr/>
        <w:t xml:space="preserve"> urea</w:t>
      </w:r>
      <w:r>
        <w:rPr/>
        <w:t xml:space="preserve"> solution in the area</w:t>
      </w:r>
      <w:r>
        <w:rPr/>
        <w:t xml:space="preserve"> below</w:t>
      </w:r>
      <w:r>
        <w:rPr/>
        <w:t xml:space="preserve"> the nozzle, and the</w:t>
      </w:r>
      <w:r>
        <w:rPr/>
        <w:t xml:space="preserve"> NOx components in the flue</w:t>
      </w:r>
      <w:r>
        <w:rPr/>
        <w:t xml:space="preserve"> gas undergo a reduction reaction with CO(NH2)2 in the presence of O2,</w:t>
      </w:r>
      <w:r>
        <w:rPr/>
        <w:t xml:space="preserve"> while the moisture of the urea solution is</w:t>
      </w:r>
      <w:r>
        <w:t xml:space="preserve"> completely vaporized by the</w:t>
      </w:r>
      <w:r>
        <w:rPr/>
        <w:t xml:space="preserve"> flue gas</w:t>
      </w:r>
      <w:r>
        <w:t xml:space="preserve"> and carried</w:t>
      </w:r>
      <w:r>
        <w:rPr/>
        <w:t xml:space="preserve"> away by it. When the</w:t>
      </w:r>
      <w:r>
        <w:t xml:space="preserve"> ratio of</w:t>
      </w:r>
      <w:r>
        <w:rPr/>
        <w:t xml:space="preserve"> CO(NH2)2</w:t>
      </w:r>
      <w:r>
        <w:t xml:space="preserve"> to NOx is</w:t>
      </w:r>
      <w:r>
        <w:rPr/>
        <w:t xml:space="preserve"> 2:1, the NOx reduction</w:t>
      </w:r>
      <w:r>
        <w:t xml:space="preserve"> efficiency is</w:t>
      </w:r>
      <w:r>
        <w:rPr/>
        <w:t xml:space="preserve"> about 40%.</w:t>
      </w:r>
    </w:p>
    <w:p w14:paraId="6CA2141E">
      <w:pPr>
        <w:spacing w:after="0"/>
        <w:jc w:val="center"/>
        <w:rPr>
          <w:sz w:val="21"/>
        </w:rPr>
        <w:sectPr>
          <w:pgSz w:w="11910" w:h="16840"/>
          <w:pgMar w:top="1400" w:right="283" w:bottom="820" w:left="850" w:header="761" w:footer="628" w:gutter="0"/>
          <w:cols w:space="720" w:num="1"/>
        </w:sectPr>
      </w:pPr>
    </w:p>
    <w:p w14:paraId="0A4B7235">
      <w:pPr>
        <w:pStyle w:val="5"/>
        <w:spacing w:before="11"/>
        <w:rPr>
          <w:sz w:val="7"/>
        </w:rPr>
      </w:pPr>
    </w:p>
    <w:p w14:paraId="59BBB6C8">
      <w:pPr>
        <w:spacing w:before="22"/>
        <w:ind w:left="315" w:right="664" w:firstLine="0"/>
        <w:jc w:val="center"/>
        <w:rPr>
          <w:sz w:val="21"/>
        </w:rPr>
      </w:pPr>
      <w:r>
        <w:rPr>
          <w:sz w:val="21"/>
        </w:rPr>
        <w:t>The solution preparation device is shown in the figure</w:t>
      </w:r>
    </w:p>
    <w:p w14:paraId="1EF45DDF">
      <w:pPr>
        <w:spacing w:line="240" w:lineRule="auto"/>
        <w:ind w:left="1994" w:right="0" w:firstLine="0"/>
        <w:rPr>
          <w:sz w:val="20"/>
        </w:rPr>
      </w:pPr>
      <w:r>
        <w:rPr>
          <w:sz w:val="20"/>
        </w:rPr>
        <w:drawing>
          <wp:inline distT="0" distB="0" distL="0" distR="0">
            <wp:extent cx="4251960" cy="3230880"/>
            <wp:effectExtent l="0" t="0" r="15240" b="762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4252586" cy="3231356"/>
                    </a:xfrm>
                    <a:prstGeom prst="rect">
                      <a:avLst/>
                    </a:prstGeom>
                  </pic:spPr>
                </pic:pic>
              </a:graphicData>
            </a:graphic>
          </wp:inline>
        </w:drawing>
      </w:r>
    </w:p>
    <w:p w14:paraId="1261DAB3">
      <w:pPr>
        <w:pStyle w:val="5"/>
        <w:spacing w:before="90"/>
      </w:pPr>
    </w:p>
    <w:p w14:paraId="3C63807E">
      <w:pPr>
        <w:pStyle w:val="5"/>
        <w:spacing w:line="508" w:lineRule="auto"/>
        <w:ind w:left="230" w:right="796" w:firstLine="480"/>
      </w:pPr>
      <w:r>
        <w:rPr/>
        <w:t>The denitration system adopts automatic adjustment control. The nitrogen oxide content in the discharged flue gas and the denitration agent form a control loop, and the denitration</w:t>
      </w:r>
      <w:r>
        <w:rPr/>
        <w:t xml:space="preserve"> agent is automatically adjusted according to changes in the nitrogen oxide content.</w:t>
      </w:r>
    </w:p>
    <w:p w14:paraId="3D73DA06">
      <w:pPr>
        <w:pStyle w:val="5"/>
        <w:spacing w:before="168"/>
        <w:ind w:left="710"/>
      </w:pPr>
      <w:r>
        <w:rPr/>
        <w:t>Preparation tank</w:t>
      </w:r>
      <w:r>
        <w:t xml:space="preserve"> material</w:t>
      </w:r>
      <w:r>
        <w:rPr/>
        <w:t xml:space="preserve"> 304,</w:t>
      </w:r>
      <w:r>
        <w:rPr/>
        <w:t xml:space="preserve"> volume 1m³</w:t>
      </w:r>
    </w:p>
    <w:p w14:paraId="5C470E58">
      <w:pPr>
        <w:pStyle w:val="5"/>
        <w:spacing w:before="213" w:line="405" w:lineRule="auto"/>
        <w:ind w:left="710" w:right="5500"/>
      </w:pPr>
      <w:r>
        <w:rPr/>
        <w:t>Atomizing</w:t>
      </w:r>
      <w:r>
        <w:t xml:space="preserve"> spray gun</w:t>
      </w:r>
      <w:r>
        <w:rPr/>
        <w:t xml:space="preserve"> Q=20kg/h,</w:t>
      </w:r>
      <w:r>
        <w:t xml:space="preserve"> gun body</w:t>
      </w:r>
      <w:r>
        <w:rPr/>
        <w:t xml:space="preserve"> 316L,</w:t>
      </w:r>
      <w:r>
        <w:t xml:space="preserve"> nozzle 316L, pump Q=0.4m3/h, H=60m</w:t>
      </w:r>
    </w:p>
    <w:p w14:paraId="1704B9AA">
      <w:pPr>
        <w:pStyle w:val="5"/>
        <w:spacing w:before="134"/>
      </w:pPr>
    </w:p>
    <w:p w14:paraId="62A2DF38">
      <w:pPr>
        <w:pStyle w:val="15"/>
        <w:numPr>
          <w:ilvl w:val="3"/>
          <w:numId w:val="19"/>
        </w:numPr>
        <w:tabs>
          <w:tab w:val="left" w:pos="1312"/>
        </w:tabs>
        <w:spacing w:before="0" w:after="0" w:line="240" w:lineRule="auto"/>
        <w:ind w:left="602" w:leftChars="0" w:right="0" w:hanging="602" w:firstLineChars="0"/>
        <w:jc w:val="left"/>
        <w:rPr>
          <w:sz w:val="24"/>
        </w:rPr>
      </w:pPr>
      <w:r>
        <w:rPr>
          <w:sz w:val="24"/>
        </w:rPr>
        <w:t>Semi-Dry Quenching Deacidification Tower</w:t>
      </w:r>
    </w:p>
    <w:p w14:paraId="5D5FEFFA">
      <w:pPr>
        <w:pStyle w:val="5"/>
        <w:spacing w:before="39"/>
      </w:pPr>
    </w:p>
    <w:p w14:paraId="7D2965F2">
      <w:pPr>
        <w:pStyle w:val="5"/>
        <w:spacing w:line="508" w:lineRule="auto"/>
        <w:ind w:left="230" w:right="793" w:firstLine="480"/>
      </w:pPr>
      <w:r>
        <w:rPr/>
        <w:t>The system adopts a counter-current quench tower, and the high-temperature flue gas enters from the bottom of the quench tower. Quenching lye is sprayed into the quench tower, and the</w:t>
      </w:r>
      <w:r>
        <w:rPr/>
        <w:t xml:space="preserve"> quench water is quickly atomized by compressed air. The nozzle is of the double-layer multi-orifice type, increasing the water-gas contact area and accelerating the reaction rate.</w:t>
      </w:r>
    </w:p>
    <w:p w14:paraId="143C6E74">
      <w:pPr>
        <w:pStyle w:val="5"/>
        <w:spacing w:line="508" w:lineRule="auto"/>
        <w:ind w:left="230" w:right="792" w:firstLine="480"/>
        <w:jc w:val="both"/>
      </w:pPr>
      <w:r>
        <w:rPr/>
        <w:t>The atomized quench water directly contacts the flue gas, causing the flue gas temperature to drop rapidly.</w:t>
      </w:r>
      <w:r>
        <w:rPr/>
        <w:t xml:space="preserve"> Quenching from 400℃</w:t>
      </w:r>
      <w:r>
        <w:rPr/>
        <w:t xml:space="preserve"> to 200℃ — the</w:t>
      </w:r>
      <w:r>
        <w:rPr/>
        <w:t xml:space="preserve"> setting of this</w:t>
      </w:r>
      <w:r>
        <w:rPr/>
        <w:t xml:space="preserve"> temperature</w:t>
      </w:r>
      <w:r>
        <w:rPr/>
        <w:t xml:space="preserve"> range avoids the dioxin re-synthesis temperature range, thereby achieving the purpose of suppressing the re-generation of dioxins. During the quenching process,</w:t>
      </w:r>
      <w:r>
        <w:rPr/>
        <w:t xml:space="preserve"> in addition to cooling, it also has the functions of washing, dust removal and deacidification.</w:t>
      </w:r>
    </w:p>
    <w:p w14:paraId="41E84C68">
      <w:pPr>
        <w:pStyle w:val="5"/>
        <w:spacing w:line="508" w:lineRule="auto"/>
        <w:ind w:left="230" w:right="700" w:firstLine="480"/>
      </w:pPr>
      <w:r>
        <w:rPr/>
        <w:t>The atomization of the quench water is realized by the quench pump station, which consists of an atomization pump, spray guns, piping system, air path system, temperature detection system, etc.</w:t>
      </w:r>
    </w:p>
    <w:p w14:paraId="620F3327">
      <w:pPr>
        <w:pStyle w:val="5"/>
        <w:spacing w:after="0" w:line="508" w:lineRule="auto"/>
        <w:sectPr>
          <w:pgSz w:w="11910" w:h="16840"/>
          <w:pgMar w:top="1400" w:right="283" w:bottom="820" w:left="850" w:header="761" w:footer="628" w:gutter="0"/>
          <w:cols w:space="720" w:num="1"/>
        </w:sectPr>
      </w:pPr>
    </w:p>
    <w:p w14:paraId="6C536FB9">
      <w:pPr>
        <w:pStyle w:val="5"/>
        <w:spacing w:before="209" w:line="508" w:lineRule="auto"/>
        <w:ind w:left="230" w:right="700" w:firstLine="480"/>
      </w:pPr>
      <w:r>
        <w:rPr/>
        <w:t>The quench spray gun adopts a gas-liquid two-phase nozzle, spraying fine atomized water into the flue gas. The spray gun has two inputs: one for water and the other for compressed air. To effectively protect the downstream equipment, one quench pump is in use and one on standby.</w:t>
      </w:r>
    </w:p>
    <w:p w14:paraId="428CA74A">
      <w:pPr>
        <w:pStyle w:val="5"/>
        <w:spacing w:line="307" w:lineRule="atLeast"/>
        <w:ind w:left="710"/>
      </w:pPr>
      <w:r>
        <w:rPr/>
        <w:t>The quench tower consists of the tower shell, anti-corrosion castable and dual-fluid spray system.</w:t>
      </w:r>
    </w:p>
    <w:p w14:paraId="6D01B16B">
      <w:pPr>
        <w:pStyle w:val="5"/>
        <w:spacing w:before="38"/>
      </w:pPr>
    </w:p>
    <w:p w14:paraId="334A3C49">
      <w:pPr>
        <w:pStyle w:val="5"/>
        <w:ind w:left="710"/>
      </w:pPr>
      <w:r>
        <w:rPr/>
        <w:t>The quench tower is arranged vertically, lined with an anti-corrosion and heat insulation layer. Water spraying is used for cooling, and the quench water is atomized by compressed air.</w:t>
      </w:r>
    </w:p>
    <w:p w14:paraId="668323C4">
      <w:pPr>
        <w:pStyle w:val="5"/>
        <w:spacing w:before="37"/>
      </w:pPr>
    </w:p>
    <w:p w14:paraId="3E8D36A8">
      <w:pPr>
        <w:pStyle w:val="5"/>
        <w:spacing w:line="508" w:lineRule="auto"/>
        <w:ind w:left="230" w:right="673" w:firstLine="480"/>
      </w:pPr>
      <w:r>
        <w:rPr/>
        <w:t>The dual-fluid atomizing nozzle has a large spray diameter and wide coverage, mixing more fully with the flue gas, which is conducive to cooling and</w:t>
      </w:r>
      <w:r>
        <w:rPr/>
        <w:t xml:space="preserve"> conditioning of the flue gas. The core of the dual-fluid spray system is the nozzle. In normal operation, compressed air and water at certain pressures need to be</w:t>
      </w:r>
      <w:r>
        <w:t xml:space="preserve"> supplied to the nozzle simultaneously. Inside the nozzle, the compressed air and water strike each other several times to produce very fine particles. When the</w:t>
      </w:r>
      <w:r>
        <w:rPr/>
        <w:t xml:space="preserve"> atomized particles mix with the high-temperature flue gas, they evaporate rapidly in a short time and carry away heat. With the selected spray gun at an</w:t>
      </w:r>
      <w:r>
        <w:t xml:space="preserve"> appropriate compressed</w:t>
      </w:r>
      <w:r>
        <w:rPr/>
        <w:t xml:space="preserve"> air pressure, 90% of</w:t>
      </w:r>
      <w:r>
        <w:t xml:space="preserve"> the particles are</w:t>
      </w:r>
      <w:r>
        <w:rPr/>
        <w:t xml:space="preserve"> smaller than 150μm, ensuring</w:t>
      </w:r>
      <w:r>
        <w:t xml:space="preserve"> 100％ evaporation of the quench water and no wet bottom ("over-spray").</w:t>
      </w:r>
    </w:p>
    <w:p w14:paraId="48B748F9">
      <w:pPr>
        <w:pStyle w:val="5"/>
        <w:spacing w:before="63"/>
        <w:rPr>
          <w:sz w:val="20"/>
        </w:rPr>
      </w:pPr>
      <w:r>
        <w:rPr>
          <w:sz w:val="20"/>
        </w:rPr>
        <w:drawing>
          <wp:anchor distT="0" distB="0" distL="0" distR="0" simplePos="0" relativeHeight="251671552" behindDoc="1" locked="0" layoutInCell="1" allowOverlap="1">
            <wp:simplePos x="0" y="0"/>
            <wp:positionH relativeFrom="page">
              <wp:posOffset>1098550</wp:posOffset>
            </wp:positionH>
            <wp:positionV relativeFrom="paragraph">
              <wp:posOffset>225425</wp:posOffset>
            </wp:positionV>
            <wp:extent cx="2564765" cy="4233545"/>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564482" cy="4233672"/>
                    </a:xfrm>
                    <a:prstGeom prst="rect">
                      <a:avLst/>
                    </a:prstGeom>
                  </pic:spPr>
                </pic:pic>
              </a:graphicData>
            </a:graphic>
          </wp:anchor>
        </w:drawing>
      </w:r>
      <w:r>
        <w:rPr>
          <w:sz w:val="20"/>
        </w:rPr>
        <w:drawing>
          <wp:anchor distT="0" distB="0" distL="0" distR="0" simplePos="0" relativeHeight="251672576" behindDoc="1" locked="0" layoutInCell="1" allowOverlap="1">
            <wp:simplePos x="0" y="0"/>
            <wp:positionH relativeFrom="page">
              <wp:posOffset>3825875</wp:posOffset>
            </wp:positionH>
            <wp:positionV relativeFrom="paragraph">
              <wp:posOffset>217805</wp:posOffset>
            </wp:positionV>
            <wp:extent cx="2622550" cy="424116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2622671" cy="4241292"/>
                    </a:xfrm>
                    <a:prstGeom prst="rect">
                      <a:avLst/>
                    </a:prstGeom>
                  </pic:spPr>
                </pic:pic>
              </a:graphicData>
            </a:graphic>
          </wp:anchor>
        </w:drawing>
      </w:r>
    </w:p>
    <w:p w14:paraId="2A7EDC08">
      <w:pPr>
        <w:pStyle w:val="5"/>
        <w:spacing w:before="189"/>
        <w:ind w:left="315" w:right="880"/>
        <w:jc w:val="center"/>
      </w:pPr>
      <w:r>
        <w:rPr/>
        <w:t>Semi-Dry Quenching Deacidification Tower</w:t>
      </w:r>
    </w:p>
    <w:p w14:paraId="7EF92BA1">
      <w:pPr>
        <w:pStyle w:val="5"/>
        <w:spacing w:after="0"/>
        <w:jc w:val="center"/>
        <w:sectPr>
          <w:pgSz w:w="11910" w:h="16840"/>
          <w:pgMar w:top="1400" w:right="283" w:bottom="820" w:left="850" w:header="761" w:footer="628" w:gutter="0"/>
          <w:cols w:space="720" w:num="1"/>
        </w:sectPr>
      </w:pPr>
    </w:p>
    <w:p w14:paraId="5B287768">
      <w:pPr>
        <w:pStyle w:val="5"/>
        <w:spacing w:before="209" w:line="508" w:lineRule="auto"/>
        <w:ind w:left="230" w:right="794" w:firstLine="480"/>
        <w:jc w:val="both"/>
      </w:pPr>
      <w:r>
        <w:rPr/>
        <w:t>The quench water spray volume is regulated by the regulating valve, which is interlocked with the quench tower outlet temperature and automatically adjusted to ensure that the</w:t>
      </w:r>
      <w:r>
        <w:rPr/>
        <w:t xml:space="preserve"> quench tower outlet temperature does</w:t>
      </w:r>
      <w:r>
        <w:rPr/>
        <w:t xml:space="preserve"> not exceed 200℃, protecting the downstream equipment. The amount of lye added is controlled by the concentration of acidic pollutants in the flue gas discharge;</w:t>
      </w:r>
      <w:r>
        <w:rPr/>
        <w:t xml:space="preserve"> under normal conditions the pH value of the</w:t>
      </w:r>
      <w:r>
        <w:t xml:space="preserve"> water in</w:t>
      </w:r>
      <w:r>
        <w:rPr/>
        <w:t xml:space="preserve"> the quench water</w:t>
      </w:r>
      <w:r>
        <w:t xml:space="preserve"> tank is controlled at 9- 10.</w:t>
      </w:r>
    </w:p>
    <w:p w14:paraId="0344C9E6">
      <w:pPr>
        <w:pStyle w:val="5"/>
        <w:spacing w:before="5"/>
        <w:ind w:left="710"/>
      </w:pPr>
      <w:r>
        <w:rPr/>
        <w:t>Specification:</w:t>
      </w:r>
      <w:r>
        <w:rPr/>
        <w:t xml:space="preserve"> Φ1500*6000mm</w:t>
      </w:r>
    </w:p>
    <w:p w14:paraId="419E2447">
      <w:pPr>
        <w:pStyle w:val="5"/>
        <w:spacing w:before="211"/>
        <w:ind w:left="710"/>
      </w:pPr>
      <w:r>
        <w:rPr/>
        <w:t>Material: Q235B + 120mm acid and alkali</w:t>
      </w:r>
      <w:r>
        <w:rPr/>
        <w:t xml:space="preserve"> resistant castable</w:t>
      </w:r>
    </w:p>
    <w:p w14:paraId="79CCDB78">
      <w:pPr>
        <w:pStyle w:val="5"/>
        <w:spacing w:before="214"/>
        <w:ind w:left="710"/>
      </w:pPr>
      <w:r>
        <w:rPr/>
        <w:t>Atomization spray volume:</w:t>
      </w:r>
      <w:r>
        <w:rPr/>
        <w:t xml:space="preserve"> 300Kg/h;</w:t>
      </w:r>
      <w:r>
        <w:rPr/>
        <w:t xml:space="preserve"> gun body</w:t>
      </w:r>
      <w:r>
        <w:rPr/>
        <w:t xml:space="preserve"> 316L,</w:t>
      </w:r>
      <w:r>
        <w:rPr/>
        <w:t xml:space="preserve"> nozzle 316L</w:t>
      </w:r>
    </w:p>
    <w:p w14:paraId="2AE0DB95">
      <w:pPr>
        <w:pStyle w:val="5"/>
      </w:pPr>
    </w:p>
    <w:p w14:paraId="3076CBD5">
      <w:pPr>
        <w:pStyle w:val="5"/>
        <w:spacing w:before="83"/>
      </w:pPr>
    </w:p>
    <w:p w14:paraId="1F6B353B">
      <w:pPr>
        <w:pStyle w:val="15"/>
        <w:numPr>
          <w:ilvl w:val="3"/>
          <w:numId w:val="19"/>
        </w:numPr>
        <w:tabs>
          <w:tab w:val="left" w:pos="1311"/>
        </w:tabs>
        <w:spacing w:before="0" w:after="0" w:line="240" w:lineRule="auto"/>
        <w:ind w:left="601" w:leftChars="0" w:right="0" w:hanging="601" w:firstLineChars="0"/>
        <w:jc w:val="left"/>
        <w:rPr>
          <w:sz w:val="24"/>
        </w:rPr>
      </w:pPr>
      <w:r>
        <w:rPr>
          <w:sz w:val="24"/>
        </w:rPr>
        <w:t>Dry Flue Gas Treatment Device</w:t>
      </w:r>
    </w:p>
    <w:p w14:paraId="4853A56F">
      <w:pPr>
        <w:pStyle w:val="5"/>
        <w:spacing w:before="35"/>
      </w:pPr>
    </w:p>
    <w:p w14:paraId="785C9C50">
      <w:pPr>
        <w:pStyle w:val="5"/>
        <w:spacing w:line="508" w:lineRule="auto"/>
        <w:ind w:left="230" w:right="794" w:firstLine="480"/>
        <w:jc w:val="both"/>
      </w:pPr>
      <w:r>
        <w:rPr/>
        <w:t>It mainly utilizes the surface adsorption characteristics of activated carbon and the neutralization reaction capacity of hydrated lime. A dry reaction device is arranged</w:t>
      </w:r>
      <w:r>
        <w:rPr/>
        <w:t xml:space="preserve"> before the bag filter; the activated carbon and hydrated lime powder are fed into the Venturi duct by a small screw conveyor through a quantitative feeding device, where the harmful</w:t>
      </w:r>
      <w:r>
        <w:rPr/>
        <w:t xml:space="preserve"> substances in the flue gas are adsorbed and reacted.</w:t>
      </w:r>
    </w:p>
    <w:p w14:paraId="158A1CBA">
      <w:pPr>
        <w:pStyle w:val="5"/>
        <w:spacing w:before="1"/>
        <w:rPr>
          <w:sz w:val="5"/>
        </w:rPr>
      </w:pPr>
      <w:r>
        <w:rPr>
          <w:sz w:val="5"/>
        </w:rPr>
        <w:drawing>
          <wp:anchor distT="0" distB="0" distL="0" distR="0" simplePos="0" relativeHeight="251673600" behindDoc="1" locked="0" layoutInCell="1" allowOverlap="1">
            <wp:simplePos x="0" y="0"/>
            <wp:positionH relativeFrom="page">
              <wp:posOffset>2080895</wp:posOffset>
            </wp:positionH>
            <wp:positionV relativeFrom="paragraph">
              <wp:posOffset>56515</wp:posOffset>
            </wp:positionV>
            <wp:extent cx="3748405" cy="277050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3748091" cy="2770632"/>
                    </a:xfrm>
                    <a:prstGeom prst="rect">
                      <a:avLst/>
                    </a:prstGeom>
                  </pic:spPr>
                </pic:pic>
              </a:graphicData>
            </a:graphic>
          </wp:anchor>
        </w:drawing>
      </w:r>
    </w:p>
    <w:p w14:paraId="6CAD1605">
      <w:pPr>
        <w:pStyle w:val="5"/>
        <w:spacing w:before="133"/>
      </w:pPr>
    </w:p>
    <w:p w14:paraId="40FE2A6C">
      <w:pPr>
        <w:pStyle w:val="5"/>
        <w:spacing w:line="508" w:lineRule="auto"/>
        <w:ind w:left="230" w:right="796" w:firstLine="480"/>
      </w:pPr>
      <w:r>
        <w:rPr/>
        <w:t>When the flue gas enters the bag filter, the unreacted activated carbon and hydrated lime powder are adsorbed on the surface of the filter bags, continuing to</w:t>
      </w:r>
      <w:r>
        <w:rPr/>
        <w:t xml:space="preserve"> adsorb harmful substances and react with the residual acidic gases in the flue gas.</w:t>
      </w:r>
    </w:p>
    <w:p w14:paraId="4C97AE11">
      <w:pPr>
        <w:pStyle w:val="5"/>
        <w:spacing w:before="302"/>
      </w:pPr>
    </w:p>
    <w:p w14:paraId="265AAD7C">
      <w:pPr>
        <w:pStyle w:val="15"/>
        <w:numPr>
          <w:ilvl w:val="3"/>
          <w:numId w:val="19"/>
        </w:numPr>
        <w:tabs>
          <w:tab w:val="left" w:pos="1312"/>
        </w:tabs>
        <w:spacing w:before="0" w:after="0" w:line="240" w:lineRule="auto"/>
        <w:ind w:left="602" w:leftChars="0" w:right="0" w:hanging="602" w:firstLineChars="0"/>
        <w:jc w:val="left"/>
        <w:rPr>
          <w:sz w:val="24"/>
        </w:rPr>
      </w:pPr>
      <w:r>
        <w:rPr>
          <w:sz w:val="24"/>
        </w:rPr>
        <w:t>Bag Filter</w:t>
      </w:r>
    </w:p>
    <w:p w14:paraId="67D55DEE">
      <w:pPr>
        <w:pStyle w:val="15"/>
        <w:spacing w:after="0" w:line="240" w:lineRule="auto"/>
        <w:jc w:val="left"/>
        <w:rPr>
          <w:sz w:val="24"/>
        </w:rPr>
        <w:sectPr>
          <w:pgSz w:w="11910" w:h="16840"/>
          <w:pgMar w:top="1400" w:right="283" w:bottom="820" w:left="850" w:header="761" w:footer="628" w:gutter="0"/>
          <w:cols w:space="720" w:num="1"/>
        </w:sectPr>
      </w:pPr>
    </w:p>
    <w:p w14:paraId="641CD4A3">
      <w:pPr>
        <w:pStyle w:val="5"/>
        <w:spacing w:before="209" w:line="508" w:lineRule="auto"/>
        <w:ind w:left="230" w:right="796" w:firstLine="480"/>
        <w:jc w:val="both"/>
      </w:pPr>
      <w:r>
        <w:rPr/>
        <w:t>This bag filter consists of a shell, filter bags, ash hopper, ash discharge device, support and pulse cleaning system, etc. When the dust-containing gas enters the filter from the air inlet, it first hits the inclined baffle in the middle of the air inlet, and the airflow turns and flows into the ash hopper. At the same time, the airflow speed slows down, and due to gravity settling, the coarse dust particles in the gas directly fall into the ash hopper, playing a pre-dusting role. The airflow entering the ash hopper then turns upward and passes through the filter bags with internal metal frames, where the dust is captured on the outer surface of the filter bags. The purified gas enters the</w:t>
      </w:r>
      <w:r>
        <w:t xml:space="preserve"> clean chamber at the upper part of the filter bag room and is collected into the air outlet pipe for discharge.</w:t>
      </w:r>
    </w:p>
    <w:p w14:paraId="57CDA6C3">
      <w:pPr>
        <w:pStyle w:val="5"/>
        <w:spacing w:before="163" w:line="508" w:lineRule="auto"/>
        <w:ind w:left="230" w:right="796" w:firstLine="480"/>
        <w:jc w:val="both"/>
      </w:pPr>
      <w:r>
        <w:rPr/>
        <w:t>The key equipment of the bag filter is the filter bag material. Since the 1980s, countries have been committed to the development of filter media technology,</w:t>
      </w:r>
      <w:r>
        <w:t xml:space="preserve"> and modern technology</w:t>
      </w:r>
      <w:r>
        <w:rPr/>
        <w:t xml:space="preserve"> often uses PTFE surface filter materials in bag filters, which has greatly improved the treatment of flue gas, chemical corrosion, clogging and rupture.</w:t>
      </w:r>
      <w:r>
        <w:rPr/>
        <w:t xml:space="preserve"> The membrane filter bag uses the membrane surface with a uniform fine pore size to replace the function of the primary dust cake, making the dust penetration rate nearly zero. Due to the low friction coefficient, hydrophobicity, temperature resistance and anti-aging characteristics of the membrane material, it has excellent effects; during operation, the inside of the filter material is not easily blocked, can maintain a low pressure loss, improves the service life of the filter material and reduces operating costs. PTFE membrane-coated filter material has been used in incineration plants for nearly ten years, and its effectiveness not only</w:t>
      </w:r>
      <w:r>
        <w:rPr/>
        <w:t xml:space="preserve"> captures fine dust emissions at the highest</w:t>
      </w:r>
      <w:r>
        <w:rPr/>
        <w:t xml:space="preserve"> efficiency, but also ensures reliable system operation. PTFE</w:t>
      </w:r>
      <w:r>
        <w:rPr/>
        <w:t xml:space="preserve"> membrane-coated</w:t>
      </w:r>
      <w:r>
        <w:rPr/>
        <w:t xml:space="preserve"> filter bags can filter dust particles down to 0.3 microns. Dust</w:t>
      </w:r>
      <w:r>
        <w:rPr/>
        <w:t xml:space="preserve"> cleaning adopts pulse high-pressure air jetting; reasonable pulse intervals and pulse widths, as well as the good cleaning performance of the filter bags, greatly</w:t>
      </w:r>
      <w:r>
        <w:rPr/>
        <w:t xml:space="preserve"> ensure that the operating resistance of the</w:t>
      </w:r>
      <w:r>
        <w:t xml:space="preserve"> equipment remains at a stable level, not exceeding 1500Pa, and keep the flue gas treatment volume always in a stable state, so that</w:t>
      </w:r>
      <w:r>
        <w:rPr/>
        <w:t xml:space="preserve"> the whole system works in a highly efficient and stable environment.</w:t>
      </w:r>
    </w:p>
    <w:p w14:paraId="6FE21CD5">
      <w:pPr>
        <w:pStyle w:val="5"/>
        <w:spacing w:before="166"/>
        <w:ind w:left="710"/>
      </w:pPr>
      <w:r>
        <w:rPr/>
        <w:t>The control objects of the filter include: cleaning control, ash discharge valve control, etc.</w:t>
      </w:r>
    </w:p>
    <w:p w14:paraId="440DB1E7">
      <w:pPr>
        <w:pStyle w:val="5"/>
        <w:spacing w:before="199"/>
      </w:pPr>
    </w:p>
    <w:p w14:paraId="5A38B9F1">
      <w:pPr>
        <w:pStyle w:val="5"/>
        <w:spacing w:line="508" w:lineRule="auto"/>
        <w:ind w:left="230" w:right="676" w:firstLine="480"/>
      </w:pPr>
      <w:r>
        <w:rPr/>
        <w:t>The filter has manual and automatic conversion functions, and requires operation both from</w:t>
      </w:r>
      <w:r>
        <w:rPr/>
        <w:t xml:space="preserve"> the control room (plant-wide centralized or central</w:t>
      </w:r>
      <w:r>
        <w:rPr/>
        <w:t xml:space="preserve"> control</w:t>
      </w:r>
      <w:r>
        <w:rPr/>
        <w:t xml:space="preserve"> room) and locally. The specific control requirements of the filter are: ① cleaning control — when the pressure difference between the inlet and outlet exceeds the set pressure, the fixed differential pressure control</w:t>
      </w:r>
      <w:r>
        <w:t xml:space="preserve"> starts and the pulse valves are automatically actuated for cleaning; through PLC programming, intermittent pulse cleaning actions with different intervals and different cycles can be realized, and</w:t>
      </w:r>
      <w:r>
        <w:rPr/>
        <w:t xml:space="preserve"> when the cleaning of all filter bags is completed, the cleaning action is automatically completed. ② Manual opening and closing of the ash discharge valve.</w:t>
      </w:r>
    </w:p>
    <w:p w14:paraId="23C08C8D">
      <w:pPr>
        <w:pStyle w:val="5"/>
        <w:spacing w:after="0" w:line="508" w:lineRule="auto"/>
        <w:sectPr>
          <w:pgSz w:w="11910" w:h="16840"/>
          <w:pgMar w:top="1400" w:right="283" w:bottom="820" w:left="850" w:header="761" w:footer="628" w:gutter="0"/>
          <w:cols w:space="720" w:num="1"/>
        </w:sectPr>
      </w:pPr>
    </w:p>
    <w:p w14:paraId="54DF1A5E">
      <w:pPr>
        <w:pStyle w:val="5"/>
        <w:spacing w:before="2"/>
        <w:rPr>
          <w:sz w:val="6"/>
        </w:rPr>
      </w:pPr>
    </w:p>
    <w:p w14:paraId="5FF6CCA0">
      <w:pPr>
        <w:spacing w:line="240" w:lineRule="auto"/>
        <w:ind w:left="1411" w:right="0" w:firstLine="0"/>
        <w:rPr>
          <w:sz w:val="20"/>
        </w:rPr>
      </w:pPr>
      <w:r>
        <w:rPr>
          <w:sz w:val="20"/>
        </w:rPr>
        <mc:AlternateContent>
          <mc:Choice Requires="wpg">
            <w:drawing>
              <wp:inline distT="0" distB="0" distL="0" distR="0">
                <wp:extent cx="4823460" cy="3463925"/>
                <wp:effectExtent l="0" t="0" r="0" b="3175"/>
                <wp:docPr id="55" name="Group 55"/>
                <wp:cNvGraphicFramePr/>
                <a:graphic xmlns:a="http://schemas.openxmlformats.org/drawingml/2006/main">
                  <a:graphicData uri="http://schemas.microsoft.com/office/word/2010/wordprocessingGroup">
                    <wpg:wgp>
                      <wpg:cNvGrpSpPr/>
                      <wpg:grpSpPr>
                        <a:xfrm>
                          <a:off x="0" y="0"/>
                          <a:ext cx="4823460" cy="3463925"/>
                          <a:chOff x="0" y="0"/>
                          <a:chExt cx="4823460" cy="3463925"/>
                        </a:xfrm>
                      </wpg:grpSpPr>
                      <pic:pic xmlns:pic="http://schemas.openxmlformats.org/drawingml/2006/picture">
                        <pic:nvPicPr>
                          <pic:cNvPr id="56" name="Image 56"/>
                          <pic:cNvPicPr/>
                        </pic:nvPicPr>
                        <pic:blipFill>
                          <a:blip r:embed="rId22" cstate="print"/>
                          <a:stretch>
                            <a:fillRect/>
                          </a:stretch>
                        </pic:blipFill>
                        <pic:spPr>
                          <a:xfrm>
                            <a:off x="0" y="1729739"/>
                            <a:ext cx="2578735" cy="1734184"/>
                          </a:xfrm>
                          <a:prstGeom prst="rect">
                            <a:avLst/>
                          </a:prstGeom>
                        </pic:spPr>
                      </pic:pic>
                      <pic:pic xmlns:pic="http://schemas.openxmlformats.org/drawingml/2006/picture">
                        <pic:nvPicPr>
                          <pic:cNvPr id="57" name="Image 57"/>
                          <pic:cNvPicPr/>
                        </pic:nvPicPr>
                        <pic:blipFill>
                          <a:blip r:embed="rId23" cstate="print"/>
                          <a:stretch>
                            <a:fillRect/>
                          </a:stretch>
                        </pic:blipFill>
                        <pic:spPr>
                          <a:xfrm>
                            <a:off x="2578735" y="0"/>
                            <a:ext cx="2244725" cy="3463925"/>
                          </a:xfrm>
                          <a:prstGeom prst="rect">
                            <a:avLst/>
                          </a:prstGeom>
                        </pic:spPr>
                      </pic:pic>
                    </wpg:wgp>
                  </a:graphicData>
                </a:graphic>
              </wp:inline>
            </w:drawing>
          </mc:Choice>
          <mc:Fallback>
            <w:pict>
              <v:group id="Group 55" o:spid="_x0000_s1026" o:spt="203" style="height:272.75pt;width:379.8pt;" coordsize="4823460,3463925" o:gfxdata="UEsDBAoAAAAAAIdO4kAAAAAAAAAAAAAAAAAEAAAAZHJzL1BLAwQUAAAACACHTuJAA4jRA9cAAAAF&#10;AQAADwAAAGRycy9kb3ducmV2LnhtbE2PQUvDQBCF70L/wzIFb3YTdatNsylS1FMRbAXxNs1Ok9Ds&#10;bMhuk/bfu3rRy8DjPd77Jl+dbSsG6n3jWEM6S0AQl840XGn42L3cPILwAdlg65g0XMjDqphc5ZgZ&#10;N/I7DdtQiVjCPkMNdQhdJqUva7LoZ64jjt7B9RZDlH0lTY9jLLetvE2SubTYcFyosaN1TeVxe7Ia&#10;Xkccn+7S52FzPKwvXzv19rlJSevraZosQQQ6h78w/OBHdCgi096d2HjRaoiPhN8bvQe1mIPYa1D3&#10;SoEscvmfvvgGUEsDBBQAAAAIAIdO4kD+BMOaRwIAAOoGAAAOAAAAZHJzL2Uyb0RvYy54bWzNVduO&#10;2jAQfa/Uf7D8XkJCIGAR9oUuWqlqUS8fYBwnsRRfZBvC/n3HSUgRVNpVta36QJiJPcdnzrGd9cNZ&#10;NujErRNa5TieTDHiiulCqCrHP74/flhi5DxVBW204jl+5g4/bN6/W7eG8ETXuim4RQCiHGlNjmvv&#10;DYkix2ouqZtowxUMltpK6iG1VVRY2gK6bKJkOl1ErbaFsZpx5+Dtth/EA6J9DaAuS8H4VrOj5Mr3&#10;qJY31ENLrhbG4U3Htiw581/K0nGPmhxDp757wiIQH8Iz2qwpqSw1tWADBfoaCjc9SSoULDpCbamn&#10;6GjFHZQUzGqnSz9hWkZ9I50i0EU8vdFmZ/XRdL1UpK3MKDoYdaP6H8Oyz6e9RaLI8XyOkaISHO+W&#10;RZCDOK2pCMzZWfPN7O3wouqz0O+5tDL8Qyfo3Mn6PMrKzx4xeJkuk1m6AMUZjEE0WyUdNiWsBnfu&#10;6lj98YXK6LJwFPiNdIxgBH6DThDd6fTy7oQqf7QcVA9o6rQXbG/75EqrxUWrJ0krjuaLoFUoCHNC&#10;BaTRHcChEeZRNE0QLMRvu+eRJVweOFhpn4oY1IZT7MFOY4XygR8lzlvuWR3CEnh8heMRiF4NdKR/&#10;8QwtODA+VPzW6jhLVtls1cNfDE/m2TKbwX4KhsfZLI2XaZgx2kaJsc7vuJYoBMAYmIDklNDTJzdw&#10;ukwZlOxpdPyAVa82BP/A7OzG7Cz0EpT5X8xO/rrZo6P3pztJ0jSDA317ut/U7O6cwxXY7aHhug53&#10;7HUO8fUnavMTUEsDBAoAAAAAAIdO4kAAAAAAAAAAAAAAAAAKAAAAZHJzL21lZGlhL1BLAwQUAAAA&#10;CACHTuJA6Sj8P12IAABTiAAAFQAAAGRycy9tZWRpYS9pbWFnZTEuanBlZwBTiKx3/9j/4AAQSkZJ&#10;RgABAQEAYABgAAD/2wBDAAMCAgMCAgMDAwMEAwMEBQgFBQQEBQoHBwYIDAoMDAsKCwsNDhIQDQ4R&#10;DgsLEBYQERMUFRUVDA8XGBYUGBIUFRT/2wBDAQMEBAUEBQkFBQkUDQsNFBQUFBQUFBQUFBQUFBQU&#10;FBQUFBQUFBQUFBQUFBQUFBQUFBQUFBQUFBQUFBQUFBQUFBT/wAARCAE6Aa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rk&#10;/HXjjSfhx4dm17XpLiHTLeeCD/QbSe8meaedIIUSKBHld2llVdqK33qAOsoryb/hpPwn/wBAjx//&#10;AOG58Q//ACBWp4p+M3gfwZNqUPiDxdpPh5NPuILW6u9Vu0tbeKeWNpYrfz5dsXn+Unm+Vu3qjxOy&#10;7ZUZgD0WivJ/Dn7Sfwo8Y+CbvxLpHxI8NTaBZwW093fPqsSrYLOf9H+1b2Vrd3b5dku1t3y/erMg&#10;/a++B96+oQR/F/wVG9pN9nkeXXLaJGbylk/dsz7ZV2yr86bl3bl+8rKoB7XRXmXjD9oD4cfDnxW/&#10;hvxb450Pw1rK2UWoLb63qEVl5kEjyojK8rKr/NBL90/Lhd23eu4uv2gfhuPBV14xi8daHd+D7K9g&#10;0+61vT9QiurSCeWWKNElliZlT5p4txb7qvubavzUAem0V4Rc/tefDKLWrXSIdQ1y+vpSrWqab4T1&#10;i8S9WRJ3ilt5YrV0njkS1uXSWJmV1gkZWZVavd6ACiiigArnNe8beH/DEkUWta9pejzSr+6S+vIo&#10;Hf8A3dzV0deMeOfGA8A+I/id4mMcc6aJ4NsNSe3mdkV/KfVJdrMiOyfc+9sbr91qAOyb4teBUT5f&#10;Gfh78NVg/wDi6NP+JXhHVLyGxsfFGj3l7O2yK3t9Rid3b/ZVWzXiP/DYWl/88PC7/wDcUv8A/wCV&#10;dWYPjND8W9Fvbe1sdPhGl634dcy2F1PMknm6pF8n723gZWXyv7rfereeHrUo81SMox9DoqYatSjz&#10;VIyjH0PplelLXD/ErXJPCvgrU9QttastAu4vKEV7qemy6jFvaVVWJbWCWKWeSXd5UcUT7mldNqs3&#10;yt8J/D34v+JZvhx4K1Dx38c9a8M6xbaBp2tWulXesaHoMt5G1rFEqRfbo7p9TaWL7TcNPcTxQNPJ&#10;BHtilin+x4HOfpJRX5yfH/8AaC+JvgHxd4F0RvHn/CPxtZ2Yi1PUbfR7K41Fm0i983VJbG81Kze2&#10;3XEu37HdxeQkthAyyF/3EnpGn/HrxV4z+ICLLr91p1jZ6Beobnwvo0uqPKJLfwndfaIrK1luklnX&#10;+1LpYnVriKJHVm89Fl80A+06K/L6H9qG40T4e+EDqvxc+JenXWn6NY+KUmuLHRLO6a0nEqvas2pv&#10;bPrW21iZEnggkV53Nw3nM0EEH6TaNZyWWnWtvc6lcarNFCkMl3dLGstwyLzK/lIi73+98iqv91Vo&#10;A26KKKACiiigAooooAKKKKACivjr9qDxJB4a8UfFbXNRu/F8yeHfAenXukafoGq63b2iXzPrjGW6&#10;i0yVNsT/AGOBWnl2qqovzpU9/wCM/CHhv4S+PPHnw68WeKNKuNGi+xXOq/EfVfEsen26favKukgX&#10;U4p0e7TyJYl2QTss+xHibf5TgH19RX5q6n8efiBrN/osvhfxhr/iS3i+yyWmk+B9TW/i06VbeCK6&#10;spZotJ1aTVPsUV9bSz3ks/lyy3S+VF58W1fRZ/ihqniHT/Ctr41/aFufCWj694VsHn1awtrPwvbz&#10;s9gr3F1aXmo2rSX088txEyrZpbLbIreb5UvlpKAfctFfJvw48beML+98Varo3xPPxD0mzsrxbK4V&#10;LPX9Mk2y2/8ApDS6TYW8q30EDOzad832j7REsVx8srReX+EPiB8UNJufDWj6p4y8f6Josl5Y6R/a&#10;Wp2107r5s0UEW6e88GRLJI7uiBp503s3zSfNuoA/QKiviX9o7xt8a/DPxutbnw7qn9jafF56aFo0&#10;UV9f2+s2MdrZvcT3VlY6Teyrsvp4Y/NaeB/KRooliaZrh8n4feJviVoHw58ceNPF2v8Ai3xR8Ore&#10;y1TVLa80TV7b+09HntLyLz1aK80vTpWlinjv38pz5HkQNbNbOvlLKAfeFFfnT+0T+0z4w+HHxU+J&#10;/hz/AIWDZad4etnR9RhSCzi1C12wW9wkdhFceIILl/Ps5fKllt1i/exbrWNZ5ZZV+/dIbUotOtY9&#10;SmtrvUljVJ7i1ga3ilkC/O6RM7si7v4N7bf7zUAbNFFFABRRRQAUUUUAFFFFABRRRQAUUUUAFFFF&#10;ABXkH7RsSXPhLw5p8a+dqF54v8O/ZrVPmln8nV7W6l2L/Fsgt55W/uxRSv8AdRq9frmfEfhHRPGF&#10;ktprejafrUCvKFi1S1SdF8yJ4JPlbs0Ussbf3lldfutQB80/DmX4s6P8XPHpm1jwzq3h248cWtrr&#10;1xpnhS8NwkraNowheKL+0G8qBo28p5f3/lPtlZGgaX7P4h8Zkk8K+I/iDq+jQ6BcWEGs6tcWeo6L&#10;4s1S9utBuoNP1bVri3hYxINPub24s3W/is7pGW3lii8pGdbl/tT/AIZO+CP/AERvwD/4S9h/8ars&#10;fEfhHRPGFktprejafrUCvKFi1S1SdF8yJ4JPlbs0Ussbf3lldfutQB8V/CD4U+PL7xD480HV7KF/&#10;GVhDo2vafq3j61bUr5d1xrP2VLV5dW1SKza3cMsF1tlZN0rS29x95/UtKsfG/wAXb/VPCGo+HNK8&#10;PWvg2d/D1zff8JpqOuQ3Pm6ba3Gy6sJ7OKPU4JYriGKX7VKsvz3DROku2U+o/wDDNPwjTT59Mi+F&#10;ngtNNuJIrmexXw5Z+TLNGrrE7L5W1mRJZVVv4fNf+9R/wyd8Ef8AojfgH/wl7D/41QBwHxA/Zq8R&#10;6/4x1TV/D/jSHwzZ38/2h7dX8QJPLK333nks9btUlf8AgRjF8kSQQL8kKV4L8fviDZWP7HMvh/Xf&#10;EltB4gtdT8T6K999uWWUeVB4ht4Gb+03vZ0W8FhLbLtnWX96yRS7V8tv0QrnNO8JaPpGu6xrljot&#10;hZ6vqzxf2hqNvaolze+UuyLzpV+aXYvyru+7QB+Q2paLY+PtU1e2s/DvibVdB8Z+Kra9a91rT1Op&#10;3ST6Bfagjt/Zmh3lt57NrFxKro0tzFEsCiCBYPNj/ZyvMvEP7Pfwx8a61da14j+G/hHxBrd0V+0a&#10;lqmh2t1cSlVVV3SuhZgqqq/8Br02gAooooAK82Gm22s/FfxnY39tFd2tz4b0mKe3lTesitcakrKy&#10;/wAS4r0muH17wBNqniSXWtO8R6n4e1Ge2itLh9PS1dbiKJpXiDefBL91p5fu7fv0AO/4Ur8Pv+hG&#10;8Nf+Ci3/APiK5/x54P0Pwj4PtYtE0ew0iOXxFojyJp9slurN/atr97bVW+0HxJb/ABE0PRF+JHiT&#10;7FeaVf3km620vdvils0T/ly/6eHrcf4a3d/c2g1bxl4g1iyguYLv7Fdx2CxNLBKksW7yrVH++iN9&#10;7+Gr559y+efc3vE0WvzaLcxeHb2x07V22i3u9SsnvbeL503b4llhZ/l3f8tV67vm+7Xh9r+z98Qt&#10;I0f4W6Jovj/wzBY/D2C0TTPt3hK4nluJI9Ll053nZdSRWRluJ5VVVXb8i7m2tu+lqKgg8V8SfAa4&#10;8VeNfDfjKfxNNp3imxhtoru+02zjSN2gsNXtlktopfN8pvN1mWUea06/uo02t8zNg6B+yjpuieId&#10;Gsru9sL/AMEaZ4b/AOEcg0ddMaC9v026Wjy6ldJPsvNyaTBEyeRGjxP5T7k+VvoiigD4t8RfsA31&#10;14N0/wAO+HPHMPhmwTwRZ+DL6O30+/gW6aL7U0t75VnqVvE7Sveyu0Vwk67t33t77vtKiigAoooo&#10;AKKKKACiimPQA+mfx1yPiTxjaeHBHGkU+p6jIHe20nT1R7i49W+ZlVV+6PMdkVdy7m+ao9F0fX5r&#10;8apr2obJV/1Gk6bK/wBlg+Xnc7Krzt97522J9z91uTewB5t8VPgV4m8fr8RItK8Y6Pp6eNtM/sO+&#10;k1HQJbyW20z7K0UVvAYryBdyS3GpT+a6OzfalT7sS1oaD8LPHI1XxLfal480rTp9ajgFxe+D/DbW&#10;F39oiZNk/wDpl5e2zN5S+Q7eRvZFiXf+4iCe3UUAfKnjf9jKPxD45k1201DwzrMHnXDxaZ488My+&#10;I4VWWw0iz3F5byN2nX+xt3ns7M32plb+8+xqP7PvxCb4Gf8ACp9P+IHhm28K/wDCKw+FGmuPCdxN&#10;emIWCWssvmrqSJub52UeUdu5V+bbub6TooA8+8GaX8QrXUppPF3ifw1q+m+QyrbaP4duNPmWXcvz&#10;tLLfzqybd/ybP4l+b5fmsfE3wd/wsHws+jpdPpt1FeWWpWl20XnJFdWl3FdW5ki3Lvi82CLeiujM&#10;m9VZG+de5ooA+c/ib+zPqfxLHw9vNa1bwn4p1rwxpFzpl9L4y8HLqtpqU85smlvUtUuoFgk32bfd&#10;Z8LO60/wZ+y+fDfwv8c+DLi/0LT7DxlrMV5qNj4W8Pf2Tp6WLQWdrdWUVt58nl+fBayo0qS7la6Z&#10;1+dVr6JooA+T/Gn7HnifxffeI5rz4g2E9lrv7rU4ZbPW7f8AtJPIS13XsVjrdrayyvBFEkrJbxK2&#10;37ir8tfS+kNqUWnWsepTW13qSxqk9xawNbxSyBfndImd2Rd38G9tv95q2aKACiiigAooooAKKKKA&#10;CiiigAooooAKKKKACiiigAooooAKKKKACo3YLQelebfGnxff+FPBofSpVg1a8vLWwtH+VnTzJUWW&#10;VVb77RRGWXHzL+6+b5d1VCEpzUYmc5ckeYzPGvxnez1CXSPDFtFrGoW7ul5fTsyWNmy/Kybl/wBb&#10;Lu/5ZJ93a+9kbYjcO3jDxzdzPdTeJ/sTv/y76dYweVH/ALK+ajt2/vfM38KfdqHwr4cgtorextkk&#10;S1i/j3tLK/8AFvd2fczP83zu25vnZ67iHwlAIkdm+df4EX5P+B/3v/Hf+A19TDD4bCrlnHmkfKSx&#10;VfET5lLlic/o/wAXvE/h54f7etrbxDpkXyXF3psTxX0Sf89fK+ZZf9pV8r7j7Eb5Yq9n0PXbDxPo&#10;1vqWm3Ed7Y3C7o5Yu/8A8S26vGte0H+z3eVVVEVfubv4f767v/Qaq/CjV5/DHxGTw/FM8eia5BdX&#10;u2Vvkiv4mi+SL+60sTyyun3f9HZtu55XbkxuCpez9vQO7BY2p7X2FX3j6N7UtMp9fPn0IUUVx/iz&#10;xtpXg1bJtYvGsoru7+ypMImdUbynl3OV+6qpE7OzfKiqWbatAFbVv+S0+FP+wBq//pRptdzXDaru&#10;/wCFzeFP+wBq/wD6UabV/wAP+MrDxjeazb6bM9x/ZF/9guXCsi+Z5MUvyt/Gu2VfmX+Lcv8AC1AH&#10;VUVxfivx0/hnVtM02HQdS17UL6Ce4S305oF2xRNErszTyxL96eKov+E+1z/omnij/wACdL/+TaAO&#10;5orhv+E+1z/omnij/wACdL/+TaP+E+1z/omnij/wJ0v/AOTaAO5orhv+E+1z/omnij/wJ0v/AOTa&#10;P+E+1z/omnij/wACdL/+TaAO5orhv+E+1z/omnij/wACdL/+TaP+E+1z/omnij/wJ0v/AOTaAO5o&#10;rhv+E+1z/omnij/wJ0v/AOTawde+L994biinvPh94p33Evk2tvDJpkst1LtLbIkW93M2xX/3VRnf&#10;ais1AHqn8dedx+MtR8Zt5fhCOP7B92TxHcpvtOn/ACwQMrXL/d+b5Yl3N87vE0VctdXnibxbd3A8&#10;QeAPEkmhq7pFocVzpnkTJu+Vp3+2/v8Aev8Ayy+WJd+1ll2q9dv/AMJ9rn/RNPFH/gTpf/ybQBo+&#10;G/DGn6Cry2yTSXc/zXN9cP5lxdN/flf+L/Z/hRflXavy10+2uH/4T7XP+iaeKP8AwJ0v/wCTaX/h&#10;YGvf9E28Uf8AgRpf/wAm0AdxRXDf8J/r3/RNfFH/AIE6X/8AJtH/AAn+vf8ARNfFH/gTpf8A8m0A&#10;dzRXDf8ACf69/wBE18Uf+BOl/wDybWV4j+K+peGNB1PWr74deKEs9Otpbyd1uNLZvKiTe/8Ay+/7&#10;NAHp1FFFABRRRQAUUUUAFFFFABXnupfFjRdC1jxRY6zPcaXJ4fgsrmVJIvNN1Dds8dq8Cxb2leWe&#10;KeBIdvmtJFtWL54ml9Br4w/aa0vUPGfj34haVr134X0/wpomm+GNTtn8UaxZxabCssuswPO/27S7&#10;2CCd5dkXyRbmWOL9+ufKoA+jfhH8UdK+M3guLxHo1vrNhH572k9prWmz2FxbXUXyTwOsq/M0Um6J&#10;2Tcu+J13NsavLdC/bF03xV/YraH8OPG2vQ6xPZ2llc2z6XEj3M+kLrCQfv79GVls5dzN9zcrKrN8&#10;u7wX9kz4JD4S/BRviT4zggn8K6p4T8MalZeG9Be1a41S/tZvtlo7LFYWbNePPLaxRRNLO0ryskss&#10;/wC628f8M/hNYeBtZtvDWraJ4s0q/wDBXiOyGrQ+Ef8AhI/sty6+HLCzlngbR4pYElna4urzzW8q&#10;5ZViilRFupGiAPtKx/aa8K3On+ENQj03xReQeJdAi8RRLpWh3OqS2EE6xNbpeRWaytA0u+XY23Y3&#10;2Wf5/k+btfA/xG0v4hPe/wBlWmv2gs9nm/274c1DSS5bdt2fbIIvM+7zs3bfl3feWvm/4b/steG/&#10;jN+z58HNS1O7Fo6+ENHZ7dPD2hXyS3Dafao9wzX2n3EnmtFFBEx34228Xy/LXa/s2waJ8I/G/j34&#10;RR3NvDqMOptrOj2i6LZadLdaZ9g0xZbpksbW3gZftU8sCy7NzGJk+byH2gH0nRRRQAUUUUAFFFFA&#10;BRRRQAUUUUAJmvDf2kYHd/h5KqsYovE26V/4E3abfom7/gbIv/Alr28c4rhvil4QPjrwPqGlGf7P&#10;KzwXdtK33VuIJknh3cfd8yJN3+zu+7WuHqeyrwlIwrR56Uonnfg9lN38zf8ALdW+9/sMv/s6f991&#10;6XZ3MENq6t/rW+9Xh+k6tMt1cRyW0mm6lZyvb3NjcRfPE/3P4vvK/wDC33WX5lrqrbxs8MHlNGzt&#10;/f8AN+7/AOOf+h19ZiKMsRLnh8J8nSrfV/cmbPiqaJINm35/KZm/3fup/wCPMjf8ArxzxVZ6Vf8A&#10;iXwVHrGlahrFkmp3Er2+mWctxL/yD7pN+2JHbbuZF3/7aV2Gq6w1yjSTt5MSfMzu3/j7f5/v1t/B&#10;jwnLrPiH/hOZoJ7OBLOfTdLimR42lillie4ldG/hZ7eLyv8AZ3N8yulRiYxwmElGX2jTCf7RiYuH&#10;2Tl/7K8Af9CB47/8EV//APGqP7K8Af8AQgeO/wDwRX//AMar6gSn18ifXny5/ZXgD/oQPHf/AIIr&#10;/wD+NVHolp4Ttvif8NX0nwt4k0i9GtXGbjVdLureLb/ZV/8AxSxKtfU9cV428EjxxJopmv7zTF0q&#10;/wDtW+xfy5Zla3lgaLf/AA7lnYb1+Zf4WVvmUA8o1vSUtPE8V7ZX0lr8NNLt7zRb+5s2KtYebcW/&#10;2iG3dP8AV2qPa7ZZf+XX96qMiruteW1XRdBg+OHxHGseGNc1XT1/sm3sDommXVxbwbbL96n7pGRW&#10;2vF/wHZ/dr6f07T7XSLO3tLKCO0tYI1iht4l2JGq/Kiqn8K1zngDwDbeA5/EH2S6lmstU1H7fFbN&#10;EqpZL9nt4PITb/AvkfL/AHFbZ91FoA+crzS/AQ+IuhL/AMIR4xSJtH1LfE+i3/ms32jT9v8Ayy/3&#10;/wDL1Y8VeIfhB4GtbS58Q+GvFuj291P9lglu9Ev0SWXY0uz/AFX92J3/AOAPX0Lq3/JafCn/AGAN&#10;X/8ASjTaofGL4M6J8a9K0fTNcuL22t9L1BdSiOnyKrtKsUsW1tyN8u2d6APJP7H8Af8AQgeOv/BF&#10;f/8AxqsTxT4i+D/gq1tbnxF4Y8X6LbXU/wBkgmu9Fv182XYz7P8AVf3Inf8A4C1fX1ebfGD4M6N8&#10;bNJ0fTdbuL23t9L1BdSiOnyLE7yrFLFtbcrfJtnfigDyX+x/AH/QgeOv/BFf/wDxqszxHf8Awo8H&#10;6TLquueEfGOlaZFLFE13d6LfoiNK6RIn+q/jdlT/AIHX1tXDfFj4cad8XfBF74W1aa7tdPupbe4e&#10;WyZVmVoLiKdNu5W/jiT+GgDwfRJPhl4h0aw1XTfBvjW/0y/giurW7t9Ev2SeJk3oy/uvuur1X8Qa&#10;58I/CFgt9rfhjxfpFo0vlLLd6LfqjP8AN8n+q/2Wr6S8C+DrLwB4I8P+F9PaR9P0TT7fTbZp23St&#10;HFEsa7v9ratea/tSeGdE8T+B9J03XJ7u2iuNctUimtW2+UvzfaJWdlZUSK1+1S7n+VdlAHk/ivTv&#10;Dfif4eak3gHw/wCKNL8Q32nbtG1m98M391aROyb4pXTyvmX/AIA/+4/3aZ4X8LeAvCHhqLU/FHhP&#10;xfqXiC3sVbWPEI8PX8SMyqrXHlL5X7qDem5Yk+T+L7/z19Y+HtHg8M6Dp+i2m57awtYrWDzW3NsV&#10;Nq7v++aPEWg2/ibw/qWkXZb7Jf2strOEba2x1ZX+b/gVAHzJ4c1L4U+L9Gi1jQ/CfjHWNMleWJbu&#10;00S/dGeJ2if/AJZfwurp/wABrT/sfwB/0IHjr/wRX/8A8ar2r4UfDDTfhF4JsvCuk3V3c2FrJcSp&#10;LesrTO09xLO+7Yqr9+V/4a7mgD5DsNf+D+q+J9Q8O2nhjxdc67py7rzT10W/82D5Ym+b91/dlib/&#10;AIHXo3wT0yyt/HPi2fR9B13Q9Kl0vS0U6zZz26SzrLf79iyou75Wi3bf7yV1Xhz4M6N4W+K/iX4g&#10;Ws16+u+II44rqKWRPs42xW8XyLt3fdtYv4mr0mgB9FM+aj5qAH1w3xvRf+FM+Pf+wBf/APpO9dzX&#10;E/F2wu9U+FXjTT7C3a5vbvRby3ghi+9JK9u6qq0AdlJzR0r5v+MP7R2r+HdQ8K2PhKyZW1G6WK6P&#10;iPQ7+1Ta13a26+U0qxfP/pW7+L7n/Aq5Kw/am8ZeFfilb+H/ABLoC+ItNl0J9ST+wrHyr4S/aPKX&#10;d9ouli2Iu7d/F8yf7VebLH0YV/YfaO2OEqyo+3+yfYNFfP8A/wANe2P/AETnxz/3603/AOTaX/hr&#10;/T/+iceOP+/Wnf8AybXpHEe/0V4B/wANf6f/ANE48cf9+tO/+TaP+Gv9P/6Jx44/796d/wDJtAHv&#10;fGKM8V4F/wANe2H/AETjxx/3707/AOTa85h/af8AG/jD4jarpvh+yXRNNigl8q01uxWW6Roksn3f&#10;uLhkbd9sb+L+FflrjxWKp4Sn7Wr8J0YfD1MVLlpn2HjKULHgda8C/Zy+K3if4h6x4ysvETaez6fd&#10;YhNjA8Sqv2q8t/4mf/n1Rv8AeZq98RwRWlCvCvT9pT+EitTlQn7KZLRRTNy10GQ+ikzRmgBaKKZv&#10;X+8tAD6KKKACiiigAooooAKKKKACmfx0+igDz7x58NtJ8dRxT3HnafqdvlINVsWWO7i/2d3zK6f9&#10;MnVk3bX27lWuJvPgF4mhkddM8b2r2v8AD/a2i/aLhf8AgcFxbr/45XuZOKMgiuinia9GPLTkctTD&#10;UqvvSieP6F8BtMt9RtLnXtW1DxM1v862l6sSWSy/3vKiRdwX+BZWl2fI33l317AvCjilorGrUqVZ&#10;c05GlKlClHlgPoooqTYKTvS0UAFFFFAHDat/yWnwp/2ANX/9KNNrua4bVv8AktPhT/sAav8A+lGm&#10;10urala6FYXV9fTx2dlbRtPPcSttSKNfmdmagDO17xLYeHLaKa7kc/abjyoIYomllnkxu2RIvzO2&#10;1Wbj+FWb7q1krfeONajzb6bpvhiLb8j6m/224/4HBA6qv/AZ2pPBNpdaiIfE+swNBrF/F+6trldj&#10;6das25Lfb/A/3PN/vyp97akSp3NAHAiz+I1tG7DWvDWqFHytuNHubPzf9jzftUu3P3d+xtud21tm&#10;1rWjeL5/7VXSde0qTQb2ZylrKJfPs7v5d+2KX+9tz8kqRP8AK2xWVd1dp/BWFrmhWniCxktLsFoJ&#10;cnIyrZHzIyv95WRvmVl+7QBvHrXjHxs0pPHGu+H/AAZcTGzW807WL/7Wi7mXba/Yym3v8upb/vf8&#10;sq7DwrrF3bapqvhzUpTc32neVLb3ez5rm1k+5K/8Pm71lVtv91X2p5qpXnn/AAkEVz+0j4qt3uY1&#10;js/DVlC0TDbLuV7qWV/9zbcW/wA/3N25fvLWtOPNI5sRU9lG56j8P/E//CbeBfDviB41h/tfTLa/&#10;8pW3KnmxK+3d/F96unNeLfs069HrPwrsrWCcXFto11c6XE8OWi8iKZvs6I/3HVYPIXchf5ty7tyv&#10;XpOv3WowR2kNlCr3FxOsTSyqzJAu1nZm2/7u1f8AaZaipHllKJdOpGrTjUj9o6HctPrmD4Thu4Ql&#10;7eX99Lv3OZbllRvm3bWRNqMv8P3Kuf8ACH6L/wBA2D/vmpNjUnnWEJu3fM235V3VPWI/g/RX/wCY&#10;Zbf9+qqW3hzSL20WeG0kthKu9XhaW1lCt/u7WX/doA6PfRvrDHha2Ufu7nUoz/2EZ2/9CeuS13wL&#10;r2p65pV1Y+K7vSrewcPhIIpZp0O5Hg5Xbs2/3/N+ba3y7PnAPTKhf79Sr90UxvvUAfOH7R+nrrXj&#10;j4cCaKSEJejCNt/6C+kLu/8AZq5zW/AjXn7VtlZyxM7DwHLLs+/839pJ/sV0P7RerT6b4o+HFzOs&#10;UNx5sRaFH3Lu/tXSPlVvl3Vzd/41ksP2rbe8lb7vgaWBf7//ACEom/v14Mvq31yUZfF/wEepH2/s&#10;Pd+E9G/4VR/07T/9+v8A7Cj/AIVR/wBO0/8A36/+wqX/AIW7/wBN2/77/wDs6P8AhcDf893/AO+v&#10;/s6948sb/wAKo/6dp/8Av1/9hR/wqj/p2n/79f8A2FO/4XA3/Pd/++v/ALOj/hcDf893/wC+v/s6&#10;AIv+FUt/z7T/APfr/wCwrzvwP4ESD9oLxFbRQBJ1trxvu7P+XfQ/9n/er0j/AIXA3/Pdv++v/s68&#10;18I+NRd/tCeILmCRfNlgul2bvn/49dD/APia8rMvZ8sfb/D/AMA78J7Xml7L4jrv2bdKi03x18R4&#10;UXCLcvz/AHv+Jvq9X/iN+0BP4A+JUfhM6ZpIs/7Mtrw65rGstZW/mzy3CeQ37iXZ/wAe5ZWZtrbt&#10;v3tu7M/Zn1ZNR8a/EWbcjv8AaX3bP739q6vTfjz8IdY1rx74d8a6FbTaxJbyWFvqGnxNEj+VBdmV&#10;JYt+3tLPvXf837rb91t3l4qdanlsp4D4jWMac8Ty4r+X9NCW/wD2opLFtqr4Fufl+XyvGm7/ANta&#10;xX/bInT/AJd/h4/+546/+4q6rWJPEt2itaeE9fhZP4UNqu7/AMmK5pdN8X/9CHr/AP31Z/8AyRX4&#10;/T4m4ptaWCqX+X/yJ7eEwmAnH97KP/gRhy/tx3MLbf7J8Ff76eNt/wD7ZUz9k79oY39pa+BPEOqP&#10;rd3pkFpaweJpJ/NS6nZW/wBHllX7zfIuyVvmdXVZf3v+tua94Z8Z6rEiQeDddhK/wO1rtb7v3v8A&#10;SK8q0m5n8ceIZvCOm6VfHxXEyt/Z11utZrXa/wDx8My/6pYnXd5q/MrbNiszKre7guI8+VSlLE4W&#10;XLKXLy/0kes8symph5unVjGX+I/QCMt/dqb5q53wpp2oaV4Z0yz1bVX1vU4LaOK51BoVg+0yqvzy&#10;+Unypu+9trovmr9pR+fS3H0UUVZmFFFFABRRRQAUUUUAFFFFABRRRQAUUUUAFFFFABRRRQAUUUUA&#10;eZeML3U7P4s+FX0uxh1G4/sLVl8q4ufs6bftGm/Nu2NXgXxw+I3iPVJ/FGka++r6RpVhrekaR9h0&#10;GKW9t7qKf7JLcee8Vv5u51uni2/LEy/Ltdq+hfFWnWmt/FLQbG+iWa1uvDes28kW77yNcaarrXy9&#10;4s0Xw58L7Tx34V8PW32e00jXdLl0fw9aLLcXF0trYabOtvEvzytu8rZv+bZu3UAe3/C34q+KNQ07&#10;XLO88H+JNfuNJ1OSzXU0l0yN7iLyop4vNT7REqS7J0Vti7fk/h+6vm9/8W/EHiS51i7vJ/GGgywa&#10;tcWVjp2lW0U0USwXFxA/zxK8W7/R0dvtT+Vu3om5N27179n26tr+Lxrd2k8d3Z3Gv+fBcxPuSWJ7&#10;CyZHT/ZZW3fjXluhf8eXib/sadZ/9Ot7QB6b8Pviz4m13whZT3fgPxJfahE0tlc3UUulok88ErwS&#10;uq/bV273idtv8NeTa38QPEvinUda1HUdK8X2kS6tLa6dZaPq6W62sUDywMkvlXSbpWlieXc+6LY6&#10;fP8ALtX3L4P3S2vw+3tu/wCQ1qifIrN97VLhf4a8mtvu+IP+xi1L/wBOF1QA7wf8SNevb3wLq8/g&#10;3xDqWoRajrfhgT/arBvPtllnbc266T/Sf+JXb73/ANVu8/bu+RqwfiT41ufHHifxBZ+I9E13TrLQ&#10;dRgtLGyh06C9/e/Ykn82V4FldJf377fnWLbt/jrs/gxeJqus6VprSRONG1bxLqj27ttdbqXV72C3&#10;ZP737r7erL/DuVm/gqhrf/JQ/ih/2H7X/wBM9lQB0Pwm+KHie/0vU7Gfwd4i1uTSdTuLNNQhbS7d&#10;p4vkli3xfaIlV/LlVG2L95d3y7tq8v41+OGuX+veIbEzeIfh6uj3kFksNtpkF7LcM1qk7O8qxXUS&#10;/wCvTbF8r/Ju+fftXsfhN4z0Pw3qXiPTtV1K2sL3WfFb2unW8rbXupf7PtX2J/wGuV1r/ko3xQ/7&#10;GK1/9NFlQB1vw2+L2v8AiHSdSiPgrxDrc+l6pPZPe28VlZJcJxLE/lT3UUqs0UsW7ei/Pu+Wsf4t&#10;/GPxVavpekaf4b8ReGherPdT6iPsE9x5EXlIUiVLiX5meeL5tv3Vfb8zoy9N8F5XitfiEyQS3Drr&#10;7MsSbd0v+gWn3d3y1R+PH/I8eEv+wVqn/o/T6AOQ8AfFXxDb/Ei40Sw0/wAW+LNDurO6uIEvYre3&#10;ltWguIl3Rfamglbf9qff5u7/AFUWz5W+b2BvH3iAzLt+HPiNFVvm3T6X8w/2f9N/3a4D4cf8lxt/&#10;+wPqn/pVYV7eXP2qSPyH2qit5vy7X+98v+f71AHLf8J9rn/RNPFH/gTpf/ybR/wn2uf9E08Uf+BO&#10;l/8AybXbVzXh6LXbcap/bd7YX4e+kfTxptnLb+VZ8eVFLvll8yX726Vdit/cWgDHg8ZazbHbF8Nf&#10;EyLuZ/8Aj50v7zNub/l9rlvid8TPFGjfDrxTqFj4D8TWF7aaTdXEd48+lt5DrEzK/wDx+N93/dav&#10;Zt9cT8cP+SM+Pf8AsAX/AP6TvQB5Z8Yv2dNX8eav4buNB1+SzNjPunm1i7uL3yk+0Wtwjxxbvmbd&#10;a7fvr9/dv+XbXO6D+yfqt38VI/EXjTW4NVsm0BtNkh0i4urKaKf7QsqbXVt0i7Wm3NvX+D91/FX1&#10;VtoPSuCWEoTre3lH3jrji60afsub3TyL/hlrwJ/e8Qf+FDe//Haf/wAMt+BfTxB/4UV//wDHa9eo&#10;rvOQ8g/4Za8C+viD/wAKG9/+O0f8MteBfXX/APwob3/47Xr9FAHj3/DL3gf/AKj/AP4UN/8A/Ha8&#10;1vv2SdT0nx3f694O8VQadaXBdFstSgnu5gZFtUlZ7hrjc3y2qsq7f4vvL96vqY47mm7BjrXNiKNP&#10;FU/Z1Y80Too4iph5c1OXvHi/wK+C198Jr3xDdX3iGPXX1a481RFZtb+V/pFxO3/LV93z3Tf8BRPv&#10;fer2jYn3qUbdlLwRV0qUKUOSBlUqSqy55/EO2rTqWitbEBWFa+HtOsdavdUg0+0t9Vv4oYbu7hgV&#10;JbhYt3lK743Mq732/wB3c1btFFkAUUUUwCiiigAooooAKKKKACiiigAooooAKKKKACiiigAooooA&#10;KKZv+auM1v4g6Zps0un2Md34g1mP5P7N0ePzpUf+7K/+qg/7aui0Adn826uT8Q+N9N8OXiWkkst5&#10;qrrvTTLKNri4Zc/e2r91O29tq/3mrKTQ/E/iIJLrOsf8I/ZF/wDkGaO++Z1PaW6ZN33dv+qWJk+b&#10;96/3q6Xw74Z0rw7YPbabp0dlG7bn2/flf+8zfeZv9pvmoA8vu4vEviz4t+GmvJn8IW76HqjRRWTx&#10;T3u37Rpv+tZkaKLuuxPN/vLLXADQrHQvHnxNjs4Pn/t+zRriZmluJf8AiVWTfPK3zP8Ae/jevddV&#10;X/i9PhX/ALAGr/8ApRpteO61/wAlE+J//Yw2v/posqAD4c+ILn4S6X8RdTt9Evde0CDX3f7BpSq9&#10;1ayta2nyp5ronkNv/vKsG3/nl/qsHwddrqPhvV76PmK68Q6tcRfMrfK2pXrJ8y71b/gO9a9g+Av3&#10;vHv/AGMjf+kVlXhWl+CdIuR4nvIoJdOvZfFGstLc6Zcy2jyt/at7/rfKZPN/4HuoA9u+GuvXOg+B&#10;bD7NoOpa79s8TajaS/2f5H+ho2pXW+4l82VP3Sbfm2bm/uq1ePXHiGOGbxFpWn7dQ1v+39R/0RW/&#10;1CtqF1se4f8A5ZL/AHd/3tnybq9L+EPw4sdQ8DP9rvNb1CL+1dUVrR9WnSJ9upXX31Vl3b/41f5X&#10;/irh9D0200fTNds9Ps4LC1TxDqm23tIkiRf9Puv4VoA7P9nLwRpNr4al1650yyvfFA8QeIBLrbWa&#10;pcu39qTxPsb70assMS7N38C7t/3q5zWv+SjfFD/sYrX/ANNFlXcfB2fWoPhFqraDb2VzrC674h+y&#10;xanM9vbtL/a95991R2Vf91Wrgbp5n8a/EdrtY0uv7dsvNSJt6o39kWW/b/s0Ael/AX73j3/sZG/9&#10;IrKvO9e/5KN8UP8AsP2v/posq734H3UVrN41ilkVHm8SMkaMdu9vsFq2xf73yq3/AHxXA63/AMlG&#10;+KH/AGH7X/00WVAHovwF+949/wCxkb/0isq4v4ipr8WteC4vFF3p19ryaVq3n3elWclraP8A6VZb&#10;NkUksrJ8uz+Nvn/75rrvgZFubxw25l8rxIzfK33/APQLSs348f8AI8eEv+wVqn/o/T6AM/4b/L8b&#10;rT/sD6p/6VafXqngzXtR8R6S95qWgXvhy6S4li+w3ssErsiv8su+J3Xa67W/vc15d8OP+S4Wn/YF&#10;1T/0qsK97/joAK+VdE1D47eCv2rtY0zXtbtr/wCB1/LFPp+oanaRPNayztLsskli8pl/f/u1aXzf&#10;l+zr96WvoO48SR23iTT9Ba01J7i7gkuFulsJXtUVf4HuNuxG/wBlvmak8Y+FtP8AHPhXUtA1Iyiy&#10;1K2a1nMTbZUVl++rr9x1+8rL91trUAP8G6JqXh7w/Bp+q67e+JryOR92q6jHBFcThmZvmWCKKJdq&#10;tt+RR931rivGnh268J/s6+L9LvNc1TxJcwaBqW/VNYeJrqXdFK3z+VFEny79vyovyqtTeGPF+uQ/&#10;De+vb3SH8TeONFX+y9T07SWit3vLqBvvosrqkSyq6zorP/qpUrQ+Ldy938CvHMzwS27y+G793t5d&#10;u+I/ZX+Vtv8AFQB6PRRRQAUUUUAFFFFACUUtFACUtFFABRRRQAUUUUAFFFFABRRRQAUUUUAFFFFA&#10;BRRRQAUUUUAFFFFABRULzJEjszbEX7zGuDm8fvrBjj8LaZL4jkY/LdQv5GnL/v3TfeXov7pZf93+&#10;6Ad/v+auGv8A4iWr3M1po1neeI9Qt2MU0enbfIgfP3ZZ22xLt/iTdv8A9hqhi8FXeslpfE+ry6wj&#10;fe021RrWyVf7rLv3S/wq3muytt+4nzV2VlYW2mWsNtbQR29vAmyOKJNiqv8AdVaAOKfwtr3iJEl8&#10;S6w9pGyf8gbw7I0UQ9Vluvlnlw38SeQv95K7DR9IsNB06Ox02xg0+0i+7b28Soif8BWtWigAoooo&#10;A8s8Y6xJpXxR0S9g0681mW28M63KtnYhRPOyy6c3lR73Rd7Ywu51X/aryu6le48a/EeR45beaXXb&#10;N3im274v+JRZfK235d1e3at/yWnwp/2ANX/9KNNrx3Wv+SifE/8A7GG1/wDTRZUAdH8MNW1PRG8U&#10;Ppmg3eum68ZJaXJtJ4IvscD2Vruun8103In9xNz/ADfKrVw2g/8AHj4l/wCxp1n/ANOt7XrHwF+9&#10;49/7GRv/AEisq8n0H/jx8S/9jTrP/p1vaAPafgxNs8DRLtd/M1rV13Y+7/xMLr71eQ23XX/+xh1T&#10;/wBOF1XpHw48VaN4P+G323W9VsNEspdf1O2W41G6W3R5X1K4VU3P/E7fw15vbfd8Qf8AYxal/wCn&#10;C6oA7n4L+MtB8L+DtP0/VdXtLC91nxZ4htdOt7iXa91L/a962xP7zba47W/+SjfFD/sP2v8A6aLK&#10;vT/2fP8AknFx/wBjF4g/9PF7XmGt/wDJRPid/wBh+1/9NFlQB6L8BfvePf8AsZG/9IrKvOta/wCS&#10;jfFD/sYrX/00WVdF8ONM1LV9N8cQaVrt94cuF8VpK93YwQSsyLZ2W+LbOjrtb7v97+7XO63/AMlG&#10;+KH/AGH7X/00WVAHU/DHwjoPjWx8c2PiDS7HW7OLxWl0ltfQLKiyx2VkyNtb+Jan+O3/ACO/hX/s&#10;Fap/6UafWt8BOvj3/sZH/wDSK1rnvjLDcxeLfB63k63Nwuk6pulSPbu/0jT/AOCgCL4cf8lwtP8A&#10;sC6p/wClVhXq2qeCtK1bxJoutypdtqejm4Np5V/PFDmVdj+bEj+VL8v3fNVtv8O2vKfhx/yXC0/7&#10;Auqf+lVhXv1ABWc92iailvtbc0TP/q22/Lt/i+7/ABVzH9ieJk+Jc2t/8JN5nhJ9LS1Twz/Z6b0v&#10;fOZjefat27/VN5Xlbdvyq2771dO0brfNKJZSpRV8r5dq/e+b+9/F/wCO0Aed+HPDWleCvi3r8Flp&#10;trpqeLYP7alazj2PPewOkF1LKw/vJLZbf9pZW+Vn+aD4r+DdN0j4ffFfX7dbuPUdY0Gd7t5b+4li&#10;/cWkqReXEzNFF8v3vKVd38e6q3xl1zTvAWueH/EuuWt3qejzQXnh66srLTpb2RkuVil3eTErvKq/&#10;Y9rKifdldv4GrV+InhjSPBn7PPjDQ9D0620rR7Lw3fw21laRbIo0+zy/Kq0AeoUUUUAFFFFABRRR&#10;QAUUUUAFFFFABRRRQAUUUUAFFFFABRRRQAUUUUAFFYOv69ZeGdMutQ1C5S0srZN8krv9P/Hv9n+K&#10;uSn+LFtF4kuLKTSL77FFcxWjamrReUjsjvvZWfeqrt2fd3bm+5t+egD0uis6yvYNTtYbm1kjuLeV&#10;FkjmiberK38StXmviP4vOkd0uiWP2m4s9Q+xXMt8zRRbV3+a8Wz5n2MjJ8237j/8CAPW6K4Xwx46&#10;TxHM1lMsVpr9vF5k9hFK0qff274pWRPNX/gK/eTds3rVjxV4707wjJa2+oNM13dRyywW1vFuaVYt&#10;u/8A2V++i/M38VAHRX99b6baTXN3NHbW8Sb5JZX2Iq/7TVxo8e6jrESxeGdIbU1PH9q3qPbWCr2d&#10;H275/wDZ8pdrbfvpuWsDS/Eeh+KfErT+I9KudOurO4tYLZ9VuYpbJ52cqn2dFdl83fhN7KrfOuxm&#10;r06/1C20izuLu7njtrSCNpZZZW2Iir95magDkIvh9/armTxRfy+J5uGaB08jT0bPRbXO1l/i/etK&#10;3+192u+RFRFVV+SvKL/4wMb1JbLQ57vR1WJZbi4me1uFlZvueQ6fwKr7t7q38Oxq9C0nWLTWrY3V&#10;ldR3tukssW+Jt2HR2R1/3lZGWgDZorhvFnxKsPCz3dokU2patb20V19it127klZ0i+ZvlXd5Uv8A&#10;36emeHfiRZa3d3FpJbz6RdJfNZRW91JETdMqs26LY7bl2xS/L8rfun+WgDvKKKKACiiigDhtX/5L&#10;T4X/AOwBq/8A6UabXhVppt5pHiT4gWOo6vc67fQa3ZpPqd3HFFNdN/ZFl87rEiIv/AFWvddX/wCS&#10;0+F/+wBq/wD6UabXz/pPizRPH2u/EPxB4d1W01vQr/X4GtdQsZVlt5dmlWSNtdf9pGT/AIBQB6z8&#10;BbWL7T8QLjy081vEOxn2/OyrZWu3/wBCb/vqvL9B/wCPPxL/ANjNrP8A6db2u7+FHh261nUfEdzB&#10;4h1PRksfFbTy2th9n8q+X7Ba/up98Ttt/wB1lb/arhNB/wCPPxL/ANjNrP8A6db2gD2j4L20F58P&#10;9s8ayp/bWrvtdd3zf2ldV5Dbfd8Qf9jFqX/pwuq9Z+CjTp4MVVWL7P8A2rrO593z7v7SuNvy7f8A&#10;erya266//wBjDqn/AKcLqgDuPhh4P0zx38G9S0fV/tf2OfxFrm77DfT2U2U1y7dNs8DrInzKv3Xr&#10;j9a/5KN8UP8AsYrX/wBNFlXYfBqXxBB4Msl0az02609/FPiBdQlvryWKWGL+17354kWJ/Nbdt+Vm&#10;T/erj9b/AOSjfFD/ALD9r/6aLKgD0X4C/e8e/wDYyN/6RWVeda3/AMlG+KH/AGH7X/00WVdN8MNQ&#10;17Tz4n/sHR7TWPO8ZRRX32u+a1+y2bWVr5twn7p/NdPl/dfLu/vrXk3xD+LXhzwN8d/EXhfW75bD&#10;UPFGv/8AEulm+WJpYNK0r90z/wALP9oXZ/eZNv3tm4A9W8Aaxqfh7w78RNQ0fw/eeJtQi8RfutM0&#10;6aCCafdaWS/K87pF8qszfO/8FWvjx/yPHhL/ALBWqf8Ao/T62PgL8h8dfK3/ACMT/wDpFZVxPxN8&#10;X6f4t8b6OdP+1/8AEsi1jTrn7XY3Fr+/jlsN3leaieavz/LKm6Jv4XoA0Phx/wAlvtf+wNqn/pVp&#10;9d34c+JP9ua744sv7G1CKx8NXUUC6qmy4t9RZrdJZUiWJmk3RM+xl2fe+7u+ZV4P4b/8lutf+wPq&#10;n/pXp9ei/B/a/hXUP+w/rn/p1uqAN3w54isfF+hWWr6cbkWV5F5sX2yzltZdv+1FKqOv/AlqD/hH&#10;7r/hMf7Z/t7U/sv2H7H/AGD+4+xbvN3/AGr/AFXm+b/B/rdm3+Dd81dFvrlrCy8Sw+LdQnvNQ0+4&#10;8OyQRLZWUNky3cEo/wBazy7trK3+4tAFLx//AMjb8N/l/wCY/L/6atQqj8aY2T4S+P38xwn/AAj1&#10;6vlfLsTbby/P/e9P++Vqp8ZvDum6xovhe61LTob+40fxTpN7Yi6XelvO10lv5u37u5YriXb/AHW2&#10;svzqjVH8W9f03Ufhj8UNPtNQtrzUNM0O9XUbO3nVpbV3s3dFlRTuTcjKy7v4aAPVqKKKACiiigAo&#10;oooAKKKKACiiigAooooAKKKKACiiigAooooAKKjZ9oYsy7awNH8baD4gvLqx0rXNN1K9s/8Aj6tr&#10;S8illg/31VvloA5L9oZVn+GtwrX76YF1bSH85V3b9upWreV/21/1X/A68nubnXHvdYWWLT0tGvne&#10;KVJXd0T5/KTytnzf7XzrXrvxwkFl8O7qX7XHZ7r3TYfMli83dvvbddg/2m3bVb+Fn3V5Fr3iHStH&#10;uLiDUNVsrCae8RIobu6WJ5fv7NiN97/gFAHtvwo00aV4GsrZkvpHWe682bUVRJZ3+0Ss8u1Pl2u3&#10;zJ/sOteAtpV5Dba/Bompz2EX/CQ6tK8WoWfmvLLLe3Tb/vq2xHd9n95dlfQ3w12/8ItBtjv9rT3T&#10;f8TBtzt/pEvzp/0yb/ll/wBMtleE3epW1haeKLy8v5IrS31q/wDNvNW/deUq3t1952/5ZJ91H/u7&#10;KAOx+F+iSp8SNX1VoPtk72TW76j5+1bf96jeUlv/ANNfmd3+9+6Rf7u2p8aYLiXxbeS6bqMB1RdN&#10;tVWxlSXYiNLdfNLs+/v2Mq/88tsv/PVtx8Gte0jxJ491KfTPsmpS2sM6vfLc7ZbdJZYtirF/Esvl&#10;O2//AKd9v8Vanxam3+J5oPtkc2yztX+wrF88W57r97v/AI1bZ93+Hym/v0AcVLYajr2tRRSWKSxJ&#10;4tsL1bTT5/nlt4rjfE7u6Ls2NsuGVPvLF5W59+6vYPjdaQX/AMFfH9teXlzp9tLoF/FLd20e+WBG&#10;t3DOqr95lryorFfeJLWx+xtqt2mu2F39hhufKmVVukf7R/uxf61v76o6fx17F8XLr7F8KvGs/wBu&#10;l00x6LeN9uii817f9w/71U/i2/e20AeJ6x/bT6vqrfadN/s+XUUfZ9jbzYl2S703+btbe2z59i7V&#10;T7j/AHq9S+DFgNM03xAWtrhZrzWri6e9uLjzTeblT51H/LJE2+Qq/wDTvXnV+jefqaqvz/avuJ/w&#10;OvTfg/ZvbWWvS/2fJaefq0kv2hp96Xn7qJfNVM/Ivy+Vt/vRM38VAHmfj+O4Xxx4lay1K2unbU7B&#10;byJ42VbeJbX5k/u+e29G3/3Ni/wLtf4S03VtZ+Ivhq+vbKJ5rLVLm4lt7KffDZyta3SrcPKyo8qq&#10;krxbdq7nuEf5dlXvHtz53i7xKn2uC48q6tl8lItjwf6Kr+U7fxN8+/f/AHXRf4aXwnZ/afiDokn9&#10;nz3/AJGrSy+dFcbPsX+hXqebKv8Ay1X5/K2f35Ub+CgD6DooooAKKKKAPPPENxBZfF7w1POyxRRe&#10;HtZeSV22qq/aNN3NXkmt/wDJRvih/wBh+1/9NFlXtGq/8lo8Mf8AYA1f/wBKNNrxjXv+SjfFD/sP&#10;2v8A6aLKgD0T4C/e8e/9jI3/AKRWVeT6D/x4+Jf+xp1n/wBOt7XdfCbxjpvhvUfEtjeteG51fxW1&#10;ra/ZrGe4Td/Z9q3zvErLEv8AtvtWuG0H/jz8S/8AYzaz/wCnW9oA9t+CH/Ihf9xjV/8A05XVeOW3&#10;XX/+xh1T/wBOF1XoXwt8NQapo+j63Je6rb3Okaxr3l2lpqMsVpP5t/cI3nwK+yfZ/DvVtjfdrz22&#10;66//ANjDqn/pwuqAPS/2f4mfwPNJ5zoqa/4hVoht2P8A8Tq6+f8Avfw/+P155rX/ACUb4of9jFa/&#10;+miyrsPhh4S03xz8G9T0bV/thsJ/EOt+YLC+nspsrrV0y7ZYHWRfmX+Fq5DXv+SjfFD/ALD9r/6a&#10;LKgD0T4C/e8e/wDYyN/6RWVfPnxd8M6QfiF8RfFt5bb73TvEmlrLcPF5qrYf2baxXSOnzbovs91d&#10;M/8AuI38CV7P8KPDt1rOo+I7mDX9T0ZLHxW08lrYfZ/Kvl+wWv7qffE7bf8AdZW/2q4bxxoieJ/E&#10;vxl0VpWtk1TU4rJpUXfs83RbJN2z+L71AHp/wOmW2m8dJI3zy+J2X/gX2C1b/wBlrO+O/wDyO/hX&#10;/sFap/6UafUX7MXiFte8Ma1q98kdjfatqcF61vu+5LLpdlK6Lu/u7mqT48f8jx4S/wCwVqn/AKP0&#10;+gDP+G//ACW+3/7A+qf+lVhV/wCH/jEn48+ONAOm+ILG01HdexHVbFooZbizS1guLi3lZ9rQSpcW&#10;SoqL/rYLpm27l3UPhv8A8lvt/wDsD6p/6VWFdr4svUf4seC7O5nktrK1s9U1jf8Adi8+I2tqm5/9&#10;y/l+T+Jv92gBbbWvD+hfE/xTp1pqGr6p4vudKttan0GW9nliW1UywQtaxSv5EG943Vtm3c3zP/er&#10;Vj+IVrp3w/i8U+Koz4JsUtluL6LXp4lNj/eWV1dk/wDHq8007/k/XxB/2TXTf/Tre16bpPiq28Ue&#10;LPFPh2TQdXt00RoElvtS09orG/WeLzP9Fl+7Oqcq/wDcagDL+Jep2us+BtKvLOeO5tLnW9BliuIX&#10;3JIrapa7GVqz/i54Y0nRvhx8VdasdIsrPWtW0G6/tHUILVEuL3yrWVIvNdPml2L8q7vurTvidrmj&#10;638NfiFb6NqFpf6noNjO7RWNwss1heRQme33on+rlR1idP4vlSs/4teAfD+l+E/il4xs7OSLxBrP&#10;hae1v7tbqVknigt5fK/db/K+Xe/zKm756APZV+6KWiigAooooAKKKKACiiigArkfiJ42tfhv4B8S&#10;+LNQjuLmx0HTbnVLqK0VWlaKCJpHVNzKu7ap/iWuurx79qKN5/2efiFpcGZNR13Rbjw9p8JP+vvr&#10;5fsdpFu/h3z3ESbm+Vd25mVdzUAeVax/wUI8F+FfE7+HNX0HULHWoPPW4guPEvhdfIeB0SWKVv7X&#10;2xS7nx5T7WbY+1fkfb6n8QfjvYfDEaBHqPhvxBca3rdmt1baNa/Y2nSVr3TbEW7M1wsXmefqluOJ&#10;PL+WVt/C7vjbxn8Pb7xn4l8VeEdA8c32oeHvFVn4i8Tb9NTWJrn+zp9SgDXFvp0GuRQXVszajdbH&#10;+yr9qFhK0UF15qNL2f7UmieDfFnjnTfF+jaRceI9Cs9T0S71jxDoMrXLxXmp6loa29xZSwP5qzrY&#10;aWiMtp+/26jZsiss7yIAfQXgL9qDS/Fmsy2ureGNf8DwQWOsXrar4ln09LNU0y8itb/e8F5Ls8qS&#10;X7zqqsqsyttq3ov7TPhi+021uZ/C/wARdKlngSWS0u/h7rfm27Mn+qfyrN13ofk+VmX+6zV84fAb&#10;wFpknxc03Q5Y/FNrqE+h+J9TFxrUWtSrayT6vpF7BLaprdqsfn2txK/71Im81reCefa8vlp1HjX9&#10;kvwr8ELTSPHOjXcE1xoWvaPdXL3fhDwxDDBZ/wBpWq3Vw8sGlxSxLFbtPL5qSr5Xlb9y7KAPtOiu&#10;c8IeK9M8Z+FdG8RaPd/bNJ1izgv7O48pk86CVFaJtrfMu5WX71dHQAUUUUAeE/tUaxc2HhvwlYrY&#10;Pqmm6pr62uoWMS73ngWzurhdq/xbZYIXZP40R0+bdsby3xDreka3a6hY6LpmoPqsF1v0zZpM9g9h&#10;L+92P5stv/ov8D/P8235kRv4vX/2j/u/D3/sZJf/AE1alXJP/wAfd3/1+L/7PQB1niXxBPr/AMBv&#10;D2rXdzDYS6muiTzv5e5Hae6td0Spn5d+/YvzfLuSvAfh14w0z/hW9pea1pFzYa3rMFvcajLFpNxc&#10;JqUssTtK6SxROsvmu7ukX3tv8CbPk9wE3k/sy+CX+0wWe6x0K23Sxb1bfLar5W3+8+7Yrfw791ea&#10;fDT/AJJT4X/7BWm/+k9AHpXwC1ueXxD400aKzaw0WCeC/wBMtpk8p40naVX/AHX/ACxTfbsyxfe+&#10;Zm+XfsTx/wAUaldQ/EKFVtNS1ywS78QXUsUqL9oguItSiSKVEd13JEstwqbPn2OmxX317j8Fv+Sj&#10;eNf+wdp3/pRqFePXsnmfFEP5t3N83iVd96u2X/kK2vyf7ifwf7GygA8deMrmTTtY1fRtH1dNT0u5&#10;/tKDULuB7D7L5Xms/wAzbGl/ueUm5ZfuN8nzV3H7Tet3Wm/afs187vnRomtLKL/SIIp9QeCWVG+8&#10;zNE77Nnzq0Xy/O61zvxC/wCRI8Zf9ed1/wCipa6f9pS58y/W2+1xPtuvD7fZPK+eLdqv3938Svs/&#10;4D5Tf36APNb+5+Ggh1CCCx01Li31OK4itLfTpU1CKVXl2SrEifakl3/8tfvb0+9uSva4vGN3rP7N&#10;niLWtSvLnSr6HTNWhlvmt1e4i8hriLzXiT5Gl/dbmVfk3btvy1yV4/y6gv8AB9q3p/4/XS2N39g/&#10;Zu8a3X26XTfKXxHL9uWLzWt/9Lvf3uz+Lb97bQB5fqs2lalf+NdM8Qy2z2j67BptrY6iyPDPttUn&#10;2IjbFZt0r7/vM2z+4ny+g/DDVTYeN00jw2sU2iXl1dXt59lVXtEX5/3qS/3/ADViRFT5dvm/L+6+&#10;XmftP2nUfGEDXjXKxastu1u8WxLVPs6N5X/TVfn37/8Apq6/wV1/gSwSbxpZMulwXf2O8aVX83yv&#10;sX+j3Ceai/xff8rZ/dl3fwUAVfHdz53jHxMn2yK58q6tV8lItj2/+iq+x/7z/Pv3/wB10X+Ck8J2&#10;f2n4gaLJ/Z8955GrSy+dDcbEs/8AQr1PNlX/AJar8/lbf78qP/BR47ufO8ZeJovtkVz5V1ap5KRb&#10;Ht/9FV9j/wB5/n37/wC66L/BT/Cdn9p+IGit/Z0955Gqyy+bDcbFs/8AQrpPNlX/AJar8/lbf78q&#10;N/BQB9A0UUUAFFFFAHnHiWWWH4t+HGW3kuZU8Oaztgi2h5f9I035V3Nt/wC+q8Xg1C51PxR8QLy7&#10;0yfR7q41uzln0+4ZWltnbRbDfE7RMyu6/d+RmSvd9V/5LT4Y/wCwBq//AKUabXjWvf8AJRvih/2H&#10;7X/00WVAHonwF+949/7GRv8A0isq8n0H/jx8S/8AY06z/wCnW9r1j4C/e8e/9jI3/pFZV5PoP/Hj&#10;4l/7GnWf/Tre0Aeo/Du81+w8C6b/AGBo1prBuPFGoxX32q++y/ZbRtSuvNuF/dP5rr8v7r5N395a&#10;85tvu+IP+xi1L/04XVex/A3/AJEP/uMav/6crqvHLbrr/wD2MOqf+nC6oA7j9n3VtROk3Gkf8I/d&#10;/wBk/wBqeILv+3o7iD7P5/8Abt6v2XZv83ft+bfs2f7W6uP1r/ko3xQ/7GK1/wDTRZV6h+z5/wAk&#10;2n/7GLxB/wCni9rzDXv+SjfFD/sP2v8A6aLKgD0T4Cfd8e/9jI//AKRWlea+JtVs9D8bfFjUtRuU&#10;s9Pstat7q6uJfuRRJpFkzu3+4qbq634Z+FrLxdZ+N7LUBfG3i8VpdL9hv57J9y2dkyfNA6Nt/wBj&#10;7rfxV5Z8VYf7S8d+NdFZlS01nxlZ2l5mLf5tqmhW91LFt/uypb+Q/wDsyvQB3P7L/gO0ufB6L4n0&#10;Swu9f8P6hZeW93bRSy2N4mkWEUrRN821vvLvRq6L46/8jx4V/wCwVqn/AKUafVz4MapFp9t8Rby8&#10;mWK3i1+SWeVn+VFWwtWd91c58T/EmleL9c8Fa1oeo22saVe6PqM1tfWMqywyr9osPnRl+9QBL8N/&#10;+S32n/YH1T/0o0+vJvDfhjxjc/tW678K/EfhPR/F/wAI4PDlvdPrHi37Rq91dWX2ieWGJpbiWVWl&#10;+2M/Ev8AyyslZVXatesfDf8A5Lha/wDYH1T/ANKtPr0y91rW4vH1hpVr4aa40KexlmuvEKXsSfZ5&#10;1ddlu1u37xtyu7b1+7j/AG6APEPEuian4i/bM8VafpOvXXhm/m+HGl+Vq1hBBPNbhdXvWbak6PF8&#10;6qyfOrffr3rRPHnhzxRb63PpWuWV/Fo15Np+ptb3Cutncxf62KXn5XX+Ja8N1nW7nw/+2h4v1Sz0&#10;m/8AEF1a/DHTWj0zTRF9ouP+Jpe/Inmui7v95lr2DXdRutKe38Qarr2l+HvBsFi76pZazbKro7fc&#10;Z7r7R5USr91l2Nu/v0AWLDxx4OEeiX1pr2i+X4jk/wCJfcQ3kBGqPt/5ZMr/AL9tq/wbq8i1TWdQ&#10;0j4KeLvBQ0S7ubXQdA1fSpNZSaBYrWKC3b7Ekq+b5rSy2rQS7kTb87fc+7XpviLxBpvhKz8KgaJq&#10;viG11TVYbCzm0Ow+2JYeerOlxLs/1Vqm3Z5v8O5P96uN+IeiasfGGtab5FvYeEPHOhNpFxqpnZmt&#10;9X2SxRPLBsVVWWJli83fud4reLavybgD23zPWl8wnpzXyj+0prXjmz1nwRZ/21/wj63Vzs3+HL6d&#10;Hfde2ETb9ybW/dXEv3/727+GuGsPEvxB+HfxztdI0PxHc6ja/wDCLy3b2XiC5ur+0idr1Fd9vmo2&#10;77m13Ztu90+XfXjyzGnHEfVuWXMd0cBKWH9vzH3fRXyz/wALs+Lf/Upf+Ce8/wDkqnf8Lo+Lf/Up&#10;f+Cm8/8AkqvYOE+pKK+W/wDhdHxb/wCpS/8ABTef/JVH/C6Pi3/1KX/gpvP/AJKoA+oaidyO4FfM&#10;P/C6fi3/ANSl/wCCe8/+Sq8rttT8bePvjRrEWta3eQOkdwfsum3V1Z2TeXb6W8Xyea+xk+0St977&#10;z7vvba87HYqOCp+0lHmOvC4X61U9nzcp94hhhsGpvMr5e/ZJudYOtePLbVNX1bWPs91tjfU7yWdt&#10;i31/Eu3c39yCJf8AgH8VfTbOqVvh68cRS9rExrUfq9X2RYpa8/sPidpuofEGXwvamS5vYLaWWe4T&#10;aYY2ieJXj/vb/wB6n+z/AMC+Wu8SRD0Iqo1oS+FmdmSUUzzBTN7etXzw7iJqKZ5lHzVXMBxPxM8a&#10;L4A8KzavLCbhluLWyhi83yVknubiO3gVn52KZZUDNtbg/db7teYSeMPHVjf3d5L4gtb+WC5S3bS5&#10;NOWCxlX592zbunilbZt3tLKq/N+6lrq/2nrOC/8AhJPbXMSTW8utaIjxSruRl/tW0ryG/wDAemTf&#10;2hBLPq9zZPdJ/wAS6bWLp4n/ANb/AANL8y/P/qn/AHX+xVgdf8UPE0fjTwx8L9WhVStx4kuIpYt+&#10;9IpU03UopU3fdbZKrJvT5W2bl+Vq4XTbzUvHOl3evad4h+waVPfO9mmnWsTvKiyyojyyypL9/ZuZ&#10;ESJl37fvRPv39RgisvAHw1htYooYI/HmsrGkKbUVdmtfdWuL8GeDNPufh9oU8U+oaa8tnYPL/Z2o&#10;3Fukv+j/AD/Ir7dz/wB9P3vz7kffQB6HZ+K00/4f3/gO51G2Op+Em0GD7cYfkubKXUPs9urJ/BO/&#10;2WWL+7u2Srt3bE858DX+oXngDw5pGkNbW13BoWk3d1d3cTSpFFLFKsWyJXTcz/Z5f412/wC192ul&#10;0qwtvD2tfEKK2nW0SVfC/mzXe66ed21e9Xa7vudpX+SLe33fk/uVwHw90GDWLKyl8+7s7uLwf4aR&#10;LixnaJ/+Yh99F+WVfv8A30bbv3Jsb5qAPaPh1qd94H+IGqvrk8epWWsXFrpEV7bW32d7WVHuni81&#10;d7bldpdm5Pus6fJ9+WvLvGWuy6f8V9Es7a6l/tDWdR8S6fa3GrRf6p0vUnf5Pk3qiW7rEm75l2NX&#10;R3fhSK31yw1C+1G+1vUI/FGktFNeyr+6dr1E3pFEqRI+x3Xft+67r9164z4iWlnrnxj8I2l9G2q2&#10;UuseKElt9VgV9+1n+Rlb5XRNnyf7CJQB03jnw3r0Phfxh/xVSzJtuEnTU7OJLdE8qX7jrsaJdm/5&#10;3eXb8jfwOr9f8bvEcHizT9H1Czu1e0vH8NXsFo8GyWJZdS3o7v8A7e3bt/h8p/79Yv8AwgGgpfyy&#10;y2LXnlXyPFFqN1LdRRNvf50ild1Vv9tKh8R3Wfhd8OoPt0D+VpnhCX7I8WHi3XqfvXb+NX2fd/h8&#10;p/79AEz3+q+IdD/tXSG0+G3uJftCpdq1x5qtv+z7JYn2pvTY7v8Avfv/ACbvvV21prcGmfBj4laQ&#10;+rS6dqej2mr3lzfQ224W6TvdXCXESf8ALVV3Ov8AtPA/y15zonhv/ilNMitr7XdEt4LOyt1064aL&#10;zYkVP+Xjcj7Zf4W2f7eyu8tUttD8E/GW8hvtP0Z5dMnv7i/t4vtGoRS/Z7hftEqfxRKsSeUn/TKV&#10;aAMGG587VPF0X277T5GrJF9n8rZ9l/0dG8pH/i+/5u/+9K6/wV2XgSz+2eObSX+zY7/7LeNL5zT7&#10;Psf+j3Ceai/xff8AK2f9Nd38FcbDeedqni2L7c1z5GrLF9n8rZ9l/wBHRvKR/wCL7/m7/wC9K6/w&#10;V2XgSw+2eObSX+zI7/7LeNL5zz7PsX+j3Ceaifxff8rZ/wBNd38FAFHx3cfaPF/iZPtkVz5V1ar5&#10;KRbGt/8ARVfY7fxP8+/f/ddF/gp/hOz+0/EDRW/s6e88jVZZfNhuNi2f+hXSebKv/LVfn8rb/flR&#10;v4KZ49uPtHi7xKn2uK58q6tV8lItjQf6Kr7Hb+J/n37/AO66L/BT/Cdn9p+IGit/Z0955Gqyy+bD&#10;cbFs/wDQrpPNlX/lqvz+Vt/vyo38FAH0DRRRQAUUUUAeeeIrqKy+L3hqeeVYYIvD2svJK77UVftG&#10;m/M1eKpqtjr3i74hanpt5DqGn3mt2c9td2kiyxXETaRYMroy/KyOv8dexeLJPL+KmhN9nN5t8N6z&#10;/o+V/ef6RpvyfN8vzf7VeMaeWOv+PmbSZNDd9ZsX/smXymezb+xrD/R/3TMvy/d+RmX5fl+WgDvf&#10;hH4ptfD2oeKbSe11K5l1TxW1vE9jp091FG32Cy+aV4kZYk/232LXCaD/AMefiX/sZtZ/9Ot7XdfC&#10;q412KTxWmg2WnX2/xiiXx1C8e38qz+xWvmyxbIpfNlX5dqNsVv76VwWg/wDHn4j/AOxm1n/063tA&#10;Ha+FNf8A+ED8E/8ACW6l4g1K08NWOqazFeaZY6Z9tSdpNXuFSX91E8+5d38Hy/3q5e266/8A9jDq&#10;n/pwuq7bwV8TfD/w38E2R8S3sukWN7rGuf8AE1uLaVNPtdmpT/8AH1dbPKtd+5VXzWXe/wAq7mri&#10;bbrr/wD2MOqf+nC6oA7v4CW2vPoq3MGo2MPh+LW/EaXOnvYs9xLL/bN7tdLjzVVF/wBjym/364zW&#10;v+SjfFD/ALGK1/8ATRZVoeD5Ly4+F81jIP7M8Jz6x4rfXPEcWuNpc+kxxapeuksTKn8Xzbn3psX5&#10;vmrm7O8tL/xD46udNvl1SwuNYsJba9in+0JPE+i6fslSX/lruX5t/wDFQB0vgn4mWvw3/wCE6u9V&#10;0jV5tAXXHlu9b063+1Jat9lskWJ4Ime5Z2Z/+WUTKv8AEy1xfxH/AOSx6v8AK2X8cxIuxN3/ADKr&#10;12XhnxVeeGLHxGun3lvZ3mq+ObfTIGvdMur+JvNsrX5dtv8A6r5Vb9622JP4q4r4pzpY+J/iLqrb&#10;k/svxhpd01wi7/s8H9m2CXb7f7v2WW43/wCz83ysiPQB7F8Fb2DTLb4iXVzIkNnBr7yyzMNqoq2F&#10;ozO1c58TvEmleMNc8Fa1oepWmsaVe6Pqctte2Uqywyr9osPmRl+9V34ReIFtNZ8a+H7eK9h1a81i&#10;eW3u/wCzLi4soNtla/62VP3SNv8A+WTyq7Vy/jHxJLrnizQ7C+1BdU1zR7DUbLVZ4NJuNNt5Z/Ns&#10;H/dJLv3Lt/uSyr/tUAdF8O/+S4W3/YH1T/0qsK9J0rwPZ+BvBn/CO+B7TT/C1vBb3CabDHZ+ba2s&#10;r7nD+UrJuXzX3Mm9N395a80+G/8AyW61/wCwPqn/AKV6fXrmq+CdD1rxNoXiHUNLtrzWdD8/+zb6&#10;Vf3tr56bJdn+8vy0AeDaTbaxF+2brEct3aXeur8LdLSW7Ns8VvLP/aV7vcRb2ZF3fNs3t8vy7v4q&#10;950Gz1a48MWtr4qOmahqrQbb4WNu6Wkr/wCzFKztt/3mr5V/ay1vxp8APi5afGbRorZ/Cd5oNt4Z&#10;1zUH01799CWK9edLxrdJYmlibz3jbay7flb5uEb2LU9S+Gdx4s8L/FWLWxea3qejy6XoElpqz7NW&#10;gb/SPJgtd/lSyvt/u7vu/wB1doB1sGgeLF+Jd1qDeIrSTwM+lLbW3h9NM2TRXnm7nna43/Muz5PK&#10;2/3f7rbuWPjG98b/AA9s4/H3w11Dw5ZaxPdWOr2N9qtns021XfsuJZlnX5WRVb9zuZG/3d9Zs+q6&#10;r438ZeCNQ8Ny+K/Ct74j0WWe7i1mKWKLTLCCWB5keyl/dJqLS3UUSu6N+6W4bc+xFfo/EnwR0vU/&#10;DGt2+jyxad4kvbWWK18TatarrN3ayt8yt/pW/fGr/N5W7Z/d20AeWfEqzjudc+F8R12PxZZ/ad9r&#10;qT+VK0sH9saRt3OvyMyr8m/+L/eqzc6XY2/7XNktzJC9v/wr6fc8W1vn/tKKuW+MPxC0a6m+GEFv&#10;4003xtqtktqt5qdldQb7iVdS0jfcMkD7Yt212+X5V3Vwfxi+LVr4Y/aEstVn1WBEfwo9r5txP8m7&#10;7bu2bt/+w9fP/WKEMd7OXxS/yPXjQryw3tPsn199g8Of3n/79LR9g8Of3n/79LXxj/w0zpX/AEH9&#10;P/8AAqL/AOLpf+GmdK/6D2n/APgZF/8AF19AeQfZv2Dw5/ef/v0tH2Dw5/ef/v0tfGn/AA0zpX/Q&#10;e0//AMDIv/i6P+GmdK/6D2n/APgZF/8AF0AfZX9m+Hf7/wD5CWvKvDGj2N5+0Z4nitmhSL7NdbXf&#10;/r30OvCv+GmdK/6D2n/+BkX/AMXWl8C/ipb698WdY1OHUF2Srfr9oSf5P+PfRV27t/8AsV5eY1qd&#10;KnGpV+GP+R34KjUqy5afxHv/AOzzbra/EL4iRLtCfaX27f8AsL6vVn49fFG98LeR4X0Z5rTV9Ri+&#10;0NqLLsSC1V9r+U38Urfc+T/Vbt77f3Sy4H7LOotqfi74g3D7mdLl0Z3/AIv+Jrq/zf8Aj1em/FD4&#10;a2nxG8Pi2kP2LUrcvLZahs3+RL/tJuXfE3G9Ny7v9ltrL59SNbEZbKODlyylzcv3mtN08Pjo/Wo8&#10;0Y/EfDuh/C3UCun2N9qmk6slrEtlZvq2htdPBF/c/wCPpV+b+J1+Z2+9Xd2fwdntbdI/s/gqb/bm&#10;8Js7t/5NV6l8KP2W9TtPDq3HjvxJdz+I5UjeSHSZ1W1tm2/NsdolZ2d/n3bVVdqKqfK7S+if8M8a&#10;Nt/5D3iL/wADl/8AiK/K6vC/FFX3vb04/wBeh9XiM5yyUuWlSly/15nz/pXwdjmnSK5svBHztsVF&#10;8I//AHZV/wAdfDuHwt4de7bRPAiI13Z2TSWvhJIpYlnuooNyNLLKu5PN3LvRk+X5lr3O1+Ael2bb&#10;18QeIlb2vEb/ANpUzVfgPoniSyWx1691TxDpxnill0/UblWt7ho5llTzVVV3ruRfk+633X3LWNDh&#10;PihYqlPEYuPs+aPN/h+48KvjsJVqc0Ikn7N+lppPwj0a1iiNtaLLdGzi+fYtq11K1vs3feTytmxv&#10;7u2vVqRVUKBTt1futCHsKUafY+ee55h+0l/ySx/+w3on/p1ta84u/wDmIf8AX0v/ALPXo/7SX/JK&#10;2/7Deif+nW0rzi7/AOYh/wBfS/8As9dIitrf/Ih/Df8A7HzWf/QNarD8Af8AJNPD/wD2DrD/ANJ6&#10;3Nb/AORD+G//AGPms/8AoGtVh+AP+SaeH/8AsHWH/pPQBbWb7N4j8ft9qis98PhWLdNFv37tYvE8&#10;r/ef7it/C7764v4S/wDHhaf9il4Z/wDQNQrvLSC8n8R/ElrFA8lvp3h+7lSK3+0O0EWpX8sqpEvz&#10;M/lK+3b8+7Zs3fLXB/CX/jwtP+xS8M/+gahQB6HrH/H/AKZ/c/4SbSf/AE4RV5z41fzvjf4Mfzbu&#10;b/iceKl33y7X++/y/wC6n3E/2Nlejax/x/6f/wBjNpP/AKcErhvifoWoaF8efBK6gk7Qz6n4juLW&#10;6mkVvPilt0n+Xb/Cn2jyvn2f6r+JfmYA9Gn/AOPi7/6/E/8AZ65nxHc7/hf8PYPtkD+VpnhB/snl&#10;fPFuvU+d2/jV9n3f4fKf+/XTT/8AHxd/9fif+z1zvie31CD4R/DCZ4Xn0qe08LxfaVgV0tZYr213&#10;+a/3v3qyrt/h/dP82503AFrw8mzwlZL5WoJtgtfk1lt98v7r/l4/6a/3/wDa311kd39h8D/FWb+0&#10;rXShBoss32y2g83ULX91dfvXT+KJdv7pP7yS1yPh5NnhKyXbqEOyC1+TVm33y/uv+Xj/AKa/3/8A&#10;a313XhvSr7X9I+IulaZe6bYX95Y+Ra3MMStfQSstwqSyq33ot3+q/wBpZ6AONS587VPFsf25rn7P&#10;rCRfZ/K2fZf9HR/KV/4vv+bv/vSuv8Fdl4EsPtPjm0l/sxb/AOy3jS+c8/lfYv8AR7hPNVP4vv8A&#10;lbP+mu/+CuH03UpdSl8Ryytdwv8A2jbv/Z99a/Z5bDzbWKX7O/8AebbLu/3pXX+Cu48CWH2nxzaS&#10;/wBmLf8A2W8aXznn8r7F/o9wnmqn8X3/ACtn/TXf/BQBR8e3H2jxd4lT7XFc+VdWq+SkWxoP9FV9&#10;jt/E/wA+/f8A3XRf4Kf4Ts/tPxA0Vv7OnvPI1WWXzYbjYtn/AKFdJ5sq/wDLVfn8rb/flRv4KX4m&#10;xXuleItdu9QjKaOywXcF6INtvEixeVLE7/31ZN/z7fllXZv2Psb4C05vEPjLTtSsbT+0rLTNYl82&#10;7Sfykt2+y3UW/wD6b/61E2/9Nd38NAH0FRRRQAUUUUAeU/ELQLTxJ8RNE0rUtMsvEFjdeG9YWXSd&#10;UiWW3uv9I035JVZWXb/wGvmb4wL4g1bxXcafc6/N8NfEGpeJ9O1+/isLhbhvsEGixLcKjtt82D7V&#10;Elq0u3Zu2bk+fbX1tq//ACWnwv8A9gDV/wD0o02uGtfEkXi74l31xf8Ag/VLu00PUR4Zg+2WUTfZ&#10;bh1+1XF+y78fZnjSw2S/e3O3yJ81AGX8Lj4b0+bWPH+qa5HYWV1rstvpN9LrTwaddo8UEHyxeasE&#10;rNLE6o7ozfL8ny7a5LR91tb+LYp1a2ltfE2qSzpKux4kbULqVHf+7vidGT+8ro38dew+HdX8D33h&#10;G+8dRX0/9gapN9vuLvxNPdRQwNE+3esV5/x6orJ91VRf4v8AaqbxH4S03xV4k0rWdQ8I+Etc0OGz&#10;aV9f1DZNewbTvi+zp5Dq0f8AHv8ANXr92gDC+D1/Hqvh670bUNCu30l5r3UYtWvYYn0+8jl1C4li&#10;8pt25vk2y/d2bXRlavOru8g8PT+JbPVZ1024i1i6uv8AS28pHgnuriWKVGf5WV0b76/L99Pvo6r7&#10;7qt/o2t6tP4K1DSrnU4r3THuLlbzSpZdMntWcxPE9wyfZ2Zv+eG7dt+bZtrEk1f4bWvg631U3nhO&#10;18JeHsWcF8ZbZLHTdrpEsSv9yLayom35f4FoA5/4P6NrF58N7NbO6tLfTbvX9WvbqG/sWulvtOn1&#10;C8lTyv3qbfNSWJ1l+ddv8Lbty8Tf2n2Tx18RLeO2+zKdYspoIvK2/uP7KtYkdF/ub4pU/wB6Jl/h&#10;r2O/uLO38ZnT9b8V20kXiCze107wjfJbp5rRLuuHi+XzZfkZd6/Mq1yWpaJ8M9H0tfCuq+EbTVl8&#10;Iaalwmnw+FJ71IYpfl/0VPKl372T/VRMzf3qAKXwwv8AXrS31u80HRodftNR8ZKtxLLffZUisvs9&#10;vFLdRNsf7R5TRMmz5dzI/wA3y1yXiazttS8d/FjT7mKO5iuNYtUnt3/iil0i1T51/uPsdf8AgD/7&#10;Ve6XEOoXeneH/wDhGruy0a1int5Z4L3SpZN9mF+a3jiEsXkS7du1m37Np/dNWNL8FfDd8982rR3+&#10;vTXF9cagk2pX0sstr5pXfFA+/dFB8o2xJ8q0AcF4SutDksfFuia94hfw9L4n8TS2WnS22pfYru7l&#10;W0tUdLWVWVvMRonX5Pu7GWr3xttv7K8Q+CpGaT7LFY3mnrd3DM371pbLykdv77+U3+9tavSPh9f6&#10;XqvhDTLrQdKvNF0ZF+z2unXWlS6XLAkTPFt+yyojRL8vy/Kvy7P4aW18HrPFr9vreoXPibS9Wl+b&#10;S9TjtntbWJl2tboqxJvi/wCuu9qAPHNB13TfC3xRu9U1e+ttK0vS9E1JtQvruVYobJXurLZ5rt8q&#10;b9su3d97yn/uV7HZW2qXWpaXe6PrGlp4Va2llltIdO3y3Usp3rPFcLLsVfm3bfKbdv8AvVR8FaL/&#10;AMIxrOv6Rpng/SPCvhuCWCTTrvTJUX7e7pmZpbdIk8rY3y/ebd/s13ifcWgDk7zVhf8Aim48Kz+H&#10;9QuNNuNMa7l1aaCJ9MlDN5TWj/PvaXb823Zt2fxfw18i6vpGt/8ABPHxTca7oVpea3+zpqt15uq6&#10;NDuluPCc7N/x8Qf3rVuNy/8As33/ALL17XY/DGjXup3Md7c29qm94tPs5by4b/ciiRndv9lVp2y0&#10;8QaLturVLiyvoNsttfQfeV0+5LE/+z95WoA8XHirVvG/hCTxNrEenSaYmvwXvgbXvB1tdazK9s6/&#10;urieKOLem9Xlin2bf3Usqb1++3b+HfjHoWqtZaRrep6X4c8ZT3sulv4flv0MrXkMSSypb7tjTp5U&#10;sUqvsXdFNEzIm/bXhfwb+HM3wR+P3xD+FXgvxBqGneDdU8LxeJNKsmVJ/wCwLq5uri3c2vm7ty74&#10;vN2N8v8AvV0+peIPD2hftFeEtIuY/wDhP/HsGjxWeoypZ2YvrCTeixalsbZ5UTpdXnmtb7vl2rs+&#10;WgDo/DPwl8M/FP4QfC1vEEV5M2naLYTwSWt3Natv8qCXrEyt9+KJv+A/71bfgP4AeFvh74wXxPZH&#10;UrrxJ/Z8umyXt5fvL5tu8qSbfK/1S/Mvy7FX+L+81dF8EB/xZfwH/wBgCw/9J0rtinHWsPYUvae1&#10;5feNfbVeX2XN7ouz5afRRW5kFFFIaAI8kduK8q8T/s8eDfF/iy98RX9tetqt1H5TPb6hPb7V/dK+&#10;3ynXbuW3iX/gFerA/wC1Rn3rCrThUjyzjzFU6kqUuaMjgvAXwi8NfDK61ifw7ZNZDV5Ulni81mRf&#10;nd/kX+H5pZW/3nrviq0maf1FXCEYfCTKXON2rT6KK0ATFLRRQAUUUUAeXftJf8krb/sN6J/6dbSv&#10;OLv/AJiH/X0v/s9ej/tJf8krb/sN6J/6dbSvOLv/AJiH/X0v/s9AFbW/+RD+G/8A2Pms/wDoGtVh&#10;+AP+SaeH/wDsHWH/AKT1uaxu/wCEG+G+1d//ABXms/8AoGtVh+AP+SaeH/8AsHWH/pPQB6V8EP8A&#10;krvj3/sD6T/6VarXhPwc/wCQTZf9if4a/wDQL+vdvgn/AMld8e/9gfSf/SrVa8K+D/8AyCLL5W/5&#10;E/wz99f9i/oA9F1j/kJab/2M2k/+nCKrH7Uv/JbPgr/1y17/ANJIqr6z/wAhHTP+xp0j/wBOEVS/&#10;tQp/xen4Lt/0y1z/ANJYqALE/wDx8Xf/AF+J/wCz1oeJP+TTvAX3fu+FPvf9f9hWfP8A8fF3/wBf&#10;if8As9aXiD/k0zwF9z7nhT7/AN3/AI/bCgDlfDybPCVku3UE/cWvyat/x/J+6/5eP+mv97/a316t&#10;8IxnWvEy40zO6BtsX/H99+X5pf8Apl/zy/2vtFeU+Hk2eErJdupJsgtfk1lt18n7r/l4/wCmv9//&#10;AGt9er/CN8634kTGm/8ALu21P+P770v+t/6Zf88v9pbigDiPFl39o8c+NU+3NeeRqdrF5TRbPsv+&#10;gW7+Vu/i+/5u/wD6a7f4a2vA9g1547tJDpq332W8aXzmuNn2L/R7hPN2/wAX3/K2f9Nd38FYvi65&#10;+0+M/HCi9a88jVLWLymg2/Zf9At38r/b+/v3/wDTXb/BWl4Nhim8fae8unx3jxajK8UrXPlfZX+z&#10;3Seaqf8ALVtu6Lb/ANNXf+CgD3lPnSn0UUAFFFFABRRRQB5l4u1S00P4qeH77ULmGzsrTw5rNxPd&#10;3EixRRRLcaazO7N91VX+KoPg3fXNzo8V4+l3nla7A3iRtYmaLY7XUrtFaP8AvfNaWCD7PFuZdmxE&#10;VW+XYud8e/Dr+I9FgtbSK2bWtUV/DsVvcn91dWV4U+2xbv4W+zwPKr7W2+V9yX5om2tf1bxL4l8N&#10;2n/CCHTNP1iDUILe/s/Ecc3+hxK6/aEaKJvml8pvk+fy23I29kZWoA37C9k8QNrVhqXhe8stPt5f&#10;s8cuoNayQ6jFt++iRSu2z+HbKqN/s07StAurDWtVvm13Ubu1vDbrBpNwtv8AZNO8tNreRtiWX5/v&#10;N5rv/sbKm0zxdo+r67q+iWWsWF5rGk+T/aGnW90j3Nn5qb4vOi+9FvX5l3ferz3XfEt34j+Gvirw&#10;/wDaNL8Z/EjR9OU6l4f8L65LpEoupE823i81ZfPs/N2/IzstAHdavrGsaQum/Z9Eu/ELXWopaznT&#10;2t4vsVuzN+/l8+VNyou3d5W92/gSsy0u9N1O18T6dd+FbnTNLsZ2837dYx/Z77jzWliRN/mr/vLu&#10;3fw1t+Dp7+Twfoj6lpjaPqD2Nu1zpz3v2z7LL5S74vtH/LXY3y+b/F96uhT5qAM640qzurq3uZLS&#10;GW4tS3kTPGrPFu+Vtjfw1o7KY8yoyqzKu6n76AOesPDNvo+uazrNsb6S91YwfaUuNSuJbdfKXanl&#10;QO7RQf7XlKu77zbmpfCvhDQ/A+my6foOmW2l2slxLdNDbrsRpZX3O3/AmqPxFrcHhHTdT8Q6rqNt&#10;p/h3TLGW9vpZYm3RJEu95d+77qqr/LtrL+E/xJ0P4xfD7w74z8OyvNpGt2aXcG4rui3feil2Oy+a&#10;jb0ddzbWVqANz/hH7b/hJP7f827+3fZvsXlfbp/sm3fu3fZt/leb/wBNdm/b8u7bTtK8PW2l3V/c&#10;20l88t7P9olS8vp7hFbH/LJJXZYl/wBiLatVPEkXiDUtCvIPDt9YaXrLbfs97qFk17bx/Ou/fEss&#10;TN8u5fvr/e+b7tdRQBy2ieFNG8OeINVvNL0eOzn1mX7ZqF3Eqjz51REXf/EW2/8AoNTaL4N0Pw1q&#10;esX2m6bBY3ms3X2vUJYl+a6l27N7/wDAVqXX49Vk0PUF0Se0h1fyJfscl9Ez26z7fk81UZWZd33t&#10;rLRoC6pHo9kmtvbTaz5CG8ewRkgefb8/lK7Mypu3bdzUAU/+Enu/+E5/4R//AIR/WPsn9nfb/wC3&#10;tsX2Df5uz7Lu3+Z5v8eNm3b/ABVc8UahrGmaDe3OiabFrGqxRb7bT7i6+ypO/wDc83Y+z/vlq26+&#10;e9E8X3P7SvhPxdrPws+KJ8NImqppFnqtlZwX6Wv2OXdcM9vL8m6fzW+b/nl9nf8AvLQB0nj/AEHw&#10;/omoQePNQ8RW3w78VXsNho11rE1zEyPAlw0q2C+f+6+eWWRdypv+auS1T9nr4VX37VUfj7xNqFpr&#10;HxCubSJ9F0G9ni/cR22z/SooPvvKjr/rfup8v8S7q9C1vxJ4s8Y+GfDur/DhrKxFxq8X9oR+M9Jv&#10;7Ob+zld1uPLgZIpYp/l+TzUCt9GVqzPCHjXx14+OuWV34ch8FNZ6rdWEepJqCaj5lqjLsniVU2ea&#10;/wA3yPuWL5d+9t8VAHUfA/8A5Iz4C/7AFh/6TpXc1i6Botn4e0TT9K0+HyrKwgjtraHczbYkTai7&#10;m/2a2qACiiigAooooAKKKKACiiigAooooAKKKKACiiigDy79pL/klbf9hvRP/TraV5xd/wDMQ/6+&#10;l/8AZ69E/aT/AOSXN/2HNE/9OtrXnd3/AMxD/r6X/wBnoA7j4feEtN8dfCyXStVjlubFtb1SX/Rp&#10;5bd1ddUuHRllidXRlZf4GryHwAjQ/DTw5E0rTOunWCec/wB9/wDR/v1738Df+RD/AO4xq/8A6crq&#10;vCPAf/JOdB/7B1h/6T0Aej/BD/krvj//ALA+k/8ApVqtcb4n8M6f4W+L3jCDTYGtorzTNJv5Vad5&#10;U+0S3Wrs+3e/yLv+fYm1N275fneux+CP/JX/AIgf9gfSf/SrVaxfij/yWnxH/wBi9of/AKUavQBl&#10;az/yEdM/7GnSP/ThFXdftJIufh021d3/AAkMvzf9wrUK4XWf+Qjpn/Y06R/6cIq7r9pL7vw9/wCx&#10;kl/9NWoUAclP/wAfF3/1+J/7PXoHgTw9aeJfgF4T0q/iZrK68PWETKjMrr/o6fMjr8yuuNyuuGVl&#10;3V5+/wDx8Xf/AF+J/wCzV7B8Ff8AkjngX/sAWH/pOlAHgvhv5/CGntt1JP3Fr8ms/wDH9/qv+Xj/&#10;AKa/3v8Aa316z8Hf+Q94l/5Bv/LD/Vf8f33pv9b/ANMP+eX+19orybwwmzwbp6bdST9xa/JrP/H8&#10;n7r/AJeP+mv9/wD2t9eufB3/AJDvif8A5Bn/ACw/1X/H99+4/wBb/wBMP+eX+19ooA0PGfwxsvEn&#10;9rXdld3Ol6zeeVvng2yrvi+7uif5PmUhH+6zLt+ddiMlrwf8O7HwtezX73Vzq2oM0uy91ARebErP&#10;/qk8pEVV+Ufw7uPmZq7qigAooooAKKKKACiimfx0AeeajjWvilptlgtaaFpzapLE4wVubh3gt3Xu&#10;37qO/Xb9351+98uzW1zwguo3qarp7Cw1+AbYr0D/AFqfN+4l/vxfM3yfw53Ltasv4aBtWh8R+IRv&#10;jOs6xO8SF9+2CDbZxOjfxJKtr56/w/6R/F95vQdlAHnVhc3GvWOr2Fnbw+FPF8tv9m1G4RUlmtZf&#10;KZbe6iLxbbqLd/q2dFX5GVlV0eJY9PlujoXifStAurTV/H+l2cVrdahqti9nb3l/9lV4HneJPnif&#10;ejN5W7buZf8AZrovEnhO21+4gnSWSx1O13G21C3G2WDd97/eVtibkb5G2L/dqvoXiSWW+Gj6nGbD&#10;Wol83Yn+pvIs7fPgb+JNzLuX7yM67vldGcAxfCOo/EDxF4d8Pya94esvDGo3mj/8Td01FXutO1HZ&#10;ysESxSxSx79zb3l/u/K1Znwm+FfirwH8NtE8OeIvidrnjDWrC++2T+IZbaCKW8i87d9ldJVl/dbf&#10;lb5vN/uuny7dbxJb/E63+F13DompeE9R+JSL+4vdT066s9Hf97/FAs8sq/uty/61vn+b7vyV3dms&#10;/wBlh+1NG9xtXzGRfk3f7NAHnuu674J1jS5fFms2UF9H4SvrjZdXejSz3FjcRP5Ur26tF5vqu+Jf&#10;m/hbbXUWfjDR7/UItLh1W0bWZ7FdSTTXlVbr7Kz7fO8r7+zf8u7b96s3V/ip4W8OprU2s65aaBb6&#10;PDay6jfau32S1t1ndki/fy7Ym3Mm35W/uf3lral02OO9TU4LKzfWSn2X7W6bZfI372TfsZv9rZ93&#10;dQBzHxE8N+Dfi5p2q/DXxbNa3Z1SxW6utDh1RoLt7VZU/e/u2WXyvNVV3/db7rf3a5n9lb4c+H/h&#10;X8D/AAvpXhnTpdNtZ7OK9urSa8uJ/KvHiX7Qv71naL96j7k+VVfd8u7dXe+HyfEMFj4jvfCtz4Y1&#10;qWJoHt9T+yvfQReb9xpYJZU2t9/art94fdauQ8Aal4gs9L0+DTtJh1PTbjxNrqandS332d7OP+0r&#10;rYyRbG835vl27l/4FQB3mg+FtG8LPqQ0bRbHSBqN7LqV8dPtUg+1XMmPMnl2fflbau52+ZsUlnqt&#10;5qGqapZy6PeWEdq6Lb31xLA0V0jKrM8QR3Zdjbl/eqnzJ8u5fmrpK5uxtdch1nV5L3UrC40WUxf2&#10;ba29k8VxbfL+982VpXWfc3zLtij2/d+f71AHQ1zdpqWuP4qvrOfRY4dCigje21Vb/e88vO6LyNvy&#10;bf7275qsa3pMGvaTd2d3LcrBdQNFI9nPLayqrKVbZLEyvG3+0rKy/wB6qNzcWPw+8GNPNNeT2GmW&#10;yqnmTS3V1KqLtRN0rNLLK3yr8zM7s395qAPPW8Z658SdX1nwXc+EtQ8MJHqX2a4u7i5il+1aSq7m&#10;ul2NuiW4ZHt1VtsvztKvzQSqnpHhLWdF1zRodQ8OXlhf6NO0rx3elSpLbytvbeyunyt82/d/tVwv&#10;wg8X2Wt3Xj281GDUtP1rTtYlstTu9Vs5bWDZEm+JLeWX5ZIIon+8m1WbzZdv73c1oeGbH4l+Hn0a&#10;Czu/D3gDaY0g05rjSbjUdx3NtaLypYIN393Y8rf9Mv8AXgC6L4w1P4uNqdrZ6PrXhbQLW+ns59Tv&#10;tkUuqxRPs3WHluzLBL/z8NsfZ/ql3P5sXoGk6VY6Jp1vYWNpBYWVsixQW1vEsUUS/wAKoq/dq/DA&#10;sMSxoqoirtVV/hqegAooooAKKKKACiiigAooooAKKKKACiiigAooooAKKKKAPPviv4Un8beCrnS7&#10;adbe6W6s9Qj3ZVGktbqK6RGbHyq7w7Gb5tu+vL/+ER8b3Nxd2beEPJuHkV/tb6nB9h/j/jX9/t/7&#10;d1/3P7ntnifxLpvg/RbjW9auvsOm2oVrq7eN2jgRnVfNl2/cjTdueVvkjRXd2VUZqwvG3xc8PfDT&#10;VdO0zVhrNzqWqRXFzZ2mj6Hf6tM8UDRLM7LaQSsiq08K7m/vrQBf8CeGJvB/h2PTZbpb26R5bieV&#10;I9iPPLK00uxf4E3yNsX5mVdvzPXjtz8OPFPg+2l02x8Ptr2krceXp02m3kSyxW3zeUkqztFs2K6p&#10;8rS7tm/7zba9w1PxHp2la3pGjXNz5eqap5z2tpFGzuyxLvllbb9yJNyK0r7U3yxJu3Sorcx8O/j1&#10;4A+K2pyad4Y8UWWq6rHZ2+ptYHfDd/ZZ4ILiKfyJNsnltFdW/wA23bufb95WVQCD4W+BL/w1q2te&#10;IdXQW+raxFBb/YYZTKkEED3DRbm/56/6U+/b8o+VV3bd7878VPA+vN4ruvEujaRP4hN9p1lYTWVj&#10;LbxSxfZpbp1f9/Kiur/bX/i+Xyv4t/y+5bKNlAHzxo/grxD4t1q1lfRbnR9Fg1WDUmvtRZYpZ0gf&#10;zYlii+Z13ypFu81Ytq7/AJd1eh/FXwLP43sNJjsZ0h1PSb/+0LP7S7eSzeRLbsr7fm/1Vw+G/hbY&#10;3zY2t6Jso2UAfPH/AArr4h6wLq2FhomivLL82oLqb3Xkff2SxRfZ083Zu+7L5XzJt+581e36BpFt&#10;4b0TT9H0+PyrKwgjtYEZt2yJV2p83/Aa26KAPmYeAvFnhPQ9P0ptD1LxDcKv2dLu1uYp3uPIV9jy&#10;yysm2WVfn3v8m7erPudN/qvw98IX/h+41a+vRDDcX7ReVCkSebFEu9tksv8AE2+WX5VbYn8P3nZv&#10;RKKACiiigAooooAKKKKACuN+I3iG78LeE76+sDB/ahi+z6fDcqzxS3krLFbxPt/heV4k/h+995a7&#10;KuH8X6Te69rfhe1hg36XbX39oX7z7fJZIo38pNn3t/ntBKvy7f8AR2+ZW2bgDa8K+Hrbwl4Z0jQ7&#10;RpJLPS7OKygaVtzMsSKq7v8Aa+Wt6kX7opaACub8U+HLPxHp1vb3kMheGYTQXEErRXFvJtZd8Uq/&#10;MrbHdf8AaVnVvlZq6SigDzo6zqiibwrrN5caZql7BLFpniG0iiH2ptjfNGrK6LdIv73ymTa21mXe&#10;qSrF0N9DFF4bu4NVnubu0SzZbm4k+WWVdvzt+62/Nx/Cq9flp3iLRLbxJpsun3cTzW0oX7g2NG6t&#10;uSVX/hdHCsjr8ysqstedeGPCkHwouND0zVtY8Ta1ZWt1NDpGsanq97dvK13Lu+z33z7ZGVmVIpZ1&#10;bau1VZX++Adb8K9D8MeHPh34a0zwXZmw8IW+nxf2bb7JUKwMu5N3m/vd3zfx/Nu3bvmrt6wL3Qba&#10;91nTtSllvku7AypEsV/cRW7ebt3+bEreVL935fNVtn8O3dXK/EHxBceB9X0LW7q58VapYS3SaW2g&#10;+G9HW/iZpS3+lXGyB51WJc7nWVV4+6zMqkAu3EniHXfFQtoX1Tw5pujXEUst5NFZT2+vRPE+6JPn&#10;eWLyn+8zrF833d61meB9VntviT8TNJutHvLMm9sNXt72V4nivYJ7KK3+Ta7MrJLZXCsrov8ABt3b&#10;q7jV7pbW0+1M88cVqrSutvE0ryKqt8uxUZn/AN1Pmrhb3Wo5Nb8KeN7SO+g0rUE/sa8S9sJ7C4VZ&#10;5U+yyywSosu5Z08pUdPl+2u/yLv3AHa+Jtdl8NaFe6lFpN/rD2sW8adpkavcT/7ESu6KW/4FViEL&#10;qumI0kdzbrdQ/OrvslTcv+w3yt/u1h6l4Xu7jx5p/iOLX9ZihtbSSyfQ4pY/7Pud7K3myoyFvNQr&#10;8rK6/wB3+Jq7DfQBzfifw7a+KLGO0vJdQSJJ0uA2n6jcWUu5X+X54HRmX/Y+638Veb+IdW1vxB4/&#10;0bVZn0W2+Fug3V5Fq1xquoNFJPexeV9nuIk2eWyQXCzxbJXX5/3qruiiarPxcm1PxOLW20/xVP4V&#10;8N6ZfI3iO5hsEuDqsDfI+lxf8tVll3qu+D96rbUTc7/L0/hvw5Ndy6fd6tp8GlRWKKulaDCF8mwU&#10;LtRn2fJ5uz5fk3JHyqM33mAMzwxqkfxosbPxGpkTwjLKwsdOuLaWCW6aJ2Qy3SSKrKu9W2wMv8KO&#10;/wAzbIvUqZsXb7U+gAooooAKKKKACiiigAooooAKKKKACiiigAooooAKKKKACiiigDyj9ovxbH4E&#10;+BvjXxHJ/bEJ0fTJdVi/sKWVLrz4v3sW1lil2r5qru82J4tm7zUaLzVr8+dW+E+j638YvEA07W9H&#10;1XVtC0/VLO/vr3wDol1o6W+laNpNjcTst1Pax2c8V9C/lW+90iVopNkVrcNJc/qJrOjWOvaVe6Zq&#10;Flb6jpl7C0FzaXESyxXETLtZHVvlZWX5SvvXLeI/gp8PfGGn6LpmveA/C+t6ZocJg0y01DR4LiGw&#10;i2ouyBXXbEu2JF2p/cT+7QB8PfHqHR/DHjjSLHwN4U8FavZQ+FZNAi0rxNrE0kttbQWFnq1pDq1v&#10;qFk0dhAkWjSqlrPPE8v2iedXt5PPnT2b9kLw54j03xHKLS2uNM+G2i6ZPp2jaZZa15umwXE9xHLL&#10;bratpFlPJPb+VslnupZXSWWWJmaf7V5X01r3hbRvFL6aNZ0Ww1cadexalYnULVJxa3MefLni3/cl&#10;Xc211+Zc1WtPAPhjS/F954rs/DWj2fie/gNvea9FYRJe3EQ2/JLPt3sv7uL5Wb+Bf7tAHWUUUUAF&#10;FFFABRRRQAUUUUAFFFFABRRRQAV8+/HX473/AMD9Yl1aSC51HSG0C/u4dNvIHitrq6s7O8vmS3vI&#10;opfKn8q22yRXQVHRkeB91vPFL9BV85/H74FeLviv41srjR9dsrDRb3w5qPhnVYNWi89IoLq6sZ5f&#10;KgiRJJftEdq9rL/pUXlo6yxMsqtuAPHP2aP2qfHPj34o61Z31y3iy6S78QLd+DrTVILe70a3s528&#10;lvstzpNnL/FZ2qPcXg3tcM7orRTrBp618cPjHr2n2qae1ho97PrGspqc2lRXGqXGk2cFxqOkq1jZ&#10;LprPqEVvcRWF07I/m+bOiypa2twrJ6D4I+CvxQsrzVtI8Ta7Za1oEx8QM2p63qt1rT619tmVbSC/&#10;0t4ILWO2igC74rd1+aLbE0UUs6y+Z2//AAT9Wz1jxffPoXw4luZbiW60iceG7ZUl8+zs4pLVrV7V&#10;4LOCKW2leB9t3KrToztLsuor4A+qPg94q1jxd4A0/Vtciuf7Sknuo3efQZ9FaRIriWJJfsc8sssS&#10;uiK6723MrK21N2xe/rz34OeCYPh78NNC8Lw+F9I8H2+mW4gi0jQb6W9tYF3v92eWKJpWb77u6bmd&#10;23bvvt6FQAUUUUAFZGpaZa6tY3FjeW8dzZ3EbRT2867klVl2urq33l21r0UAeM6p4E0Hwlb+JLXx&#10;BAdU8H+JURNTvb6d/Ni2xLEqXUu754vKRE81/m+X9677t1egeF/F2neNLCa80uSWW3inltX+0wSw&#10;OssTbXXZKqt/wKumrzqO0uvh9BH9hX7Z4QRs/wBnpF+90tf+mX963T/nlt3R/wAHyKkSgHV6LNfz&#10;wO97bW9m3ny7UgmaVTF5reU+5kT52j2sy7flZmXc+3c2L4k1Tw/rN+/gjV2eWXWtPuN1j5EuyW3+&#10;5LulT5V+/wD3laruiI1/4YiV9Z/tj7VAzpqtptjMqN9x12/L91l+YVAPBFvc+DovDl1f6vcWi2sd&#10;q18upz2+oyqqp87XUTJL5rbPmdXXrQBh2mteMPCpWyv/AA9e+M1JlMGsaPLZwOyK/wAi3UU8sW2X&#10;a23dFuR/Kd9sG5YqxfGHjHUd9pZ6nLL4Yh1TdBZ6DDPHL4g1ll+Z4rUxS7IP9qVWfZEzPvtfK82u&#10;y1jxBB4Xh03TLWO5v9WlTybGyMjyyzbUX55ZW3Mkabl3yy/xMn3ndFavongeJ9ah8Q648er+JIUZ&#10;be7lhXbYI334rUf8slb+Jvvy7U3syoiqAef/AAw/Zo8O+CILGYrray22tXGv2enjxLfy29hdT/LK&#10;v+t/f/efd5qsv72X+++73qmU+gAooooAKKKKACiiigAooooAKKKKACiiigAooooAKKKKACiiigAo&#10;oooAKKKKACiiigAooooAKKKKACiiigAooooAKKKKACiiigAooooAKKKKACiiigAooooAKKKKACua&#10;8c6dd6z4N8QWGnuE1G60+4gtX3bNsrRMqfN/D81dLRQB+FXiv9iz48eBH8vWfHOhaTO89ujW1x4y&#10;2TI886Jvdd39+Xezf7zVVk/ZD+NEOr2umt8TPDP2i6gnuE/4rdNm2J4lf5t33v3q/wDfLV9ef8FP&#10;7jwX4cuIPE8l14k03XYmXTZU8L6p9i/tG6aLzVWdzvVPs8QiZm8pndbi3T7q7ovkjTbvV1+IXhrw&#10;18UPDfjP4Vf295CaZd22satBFL+9+9PFdfaJXaX5Yt8TJ5Xm7vKf7tAH0N8BP2GP2nNG0O/u7H41&#10;Q+CrfUjFLE9hfNqK38W35H81f4cN8v8AvV6r/wAMXftW/wDR1F3/AN+J/wD4uvtL4cSaXcfD/wAM&#10;zaLp50rSJdMtpbDT/LWL7LB5S+VFsX5V2ptXC11tAHwt+z7+yz8ePhv+01pvjDx/8Sf+Fg+GItKu&#10;LU3Et9PvgdlXavkN8n/Alr7mT7lPooAKKKKACiiigAooooAKKKKACiiigAooooAKKKKACiiigAoo&#10;ooAKKKKACiiigAooooAKKKKACiiigAooooAKKKKACiiigAooooAKKKKACiiigAooooAKKKKACiii&#10;gAoopm/5qAPzd/4KcaF4V8ZzxeFLe18QXHiSfZqZm0XSpb21029VUiRrzy0b/XwHa2zdKn2e1bZs&#10;b978qmLx94o8a+FfE/xa1/xZ8So/C8tuumaZp+g6pK4bcnzSvPBb/KoRZX2M0s/lbN6b/Pi+5PjP&#10;r/iHxD8bPF+g2ugeDRa6bfWaR6hd+HGu9QuPKtbO6dZZftUS+V+98pvlXdE2z/arnvE+o+JdBvLL&#10;UP8AhHfhx+6gliW3TwQ62krO6vudftv+tTyn2f8AXV/79dEaFSXvHkVMzw1Kp7KXxH2/8OYtKh+H&#10;/hqHRL46posWmWyWN95iyfaIPKURS7l+VtybWz75rrOCK8p/Zy1y58R/Bfwvd3NjpelSrA9utlol&#10;t9lsoFileJFii3vsXai/Luq38Z/i/a/BbwlZa3d6bqOqJdazp2kfZ9Ps57h1+03UUDS7YYpG+VXZ&#10;lXb+8ZViX55UrA9SMozjzRPTKK8BvP2ufAdn4x0/S/7Qhg0+WHzbq9vrlbO4gbD73+wS7Z3gg8qV&#10;LqfZttXQq/8AqLxrPU8b/HyX4XeG9V1nxL4S1WDStG8Qf2Xqd5p9pdXiLYGDz11KLyrf54Io3i89&#10;m8pYmiukV5WiiWdFntVFfPuuftQW2i/s/a/8TNR8G+KNPuLCO8ZfD17oeow3SvFC08STlrX9wjRq&#10;nm3G1raJ2dfNl27mq6f+1ZBq3j7RfDnhz4f+ML7T73xOPDd1rGpW0WlpBcHTn1Fz9lupYrr5ItrN&#10;vgTcm9kaVtiSgH0ZRRTMN/eoAfRRRQAUUUUAFFFFABRRRQAUUUUAFFFFABRRRQAUUUUAFFFFABRR&#10;RQAUUUUAFFFFABRRRQAUUUUAFFFFABRRRQAUUUUAFFFFABRRRQAUUUUAFFFFABTKfRQB8Z63qNla&#10;/Hn4mwTIoluNbtvKRxjft0aw/wDQdyvt/wBml+K3iHSn0i4VYFtvNXyord/m3f7fzfw/xf7P+89c&#10;d8Q4Irn9pz4qrLGkq/arXh1BH/INsPWsjx3pVlZeH5/s9nbwfv0/1USr/A/oK9eK/dxZ+W4rESVW&#10;qv70j6z/AGZZ0f4H6AyMXVnvNuItn/L3L/Cv3a5P9tj4fah8Tf2fPEtppHhw+JNXsLS/urO3i1a8&#10;sbiKVrC6g3262sTtdS7J2i+yvtil81ldq6j9lb/kgHhj/duv/SqWvXY/9Ya8uXxH6NhH+4h/hifm&#10;1pnhL49eHPC3xhNzqvj9ho32z+zHVtYuJdU3L4msLf7BE11eSt+/l0mX5mj2RxRSvu2Lcz+kfEb4&#10;cW2qQ/ETTNQ8HeOPDnhLxl4tvppdW8Px6inlwPbQWF6X03TGaS5nupNOnniluIGtfKvFld3Z2tZf&#10;uH+Oj+OoOw+D/GHgDXPFn7MXxR8L+E9Y8f6tdGzuIbu98R/8JJFqur2cVlcy2sVtFqMW37TLdJFb&#10;3UdtmKWDzW2xNLFFFtaxpviL4RaPbePbLw14w8a28vjy58QaVo9xZ3V3rD2aeFJ7CziuvLheWLfP&#10;DEivOrSok0TXP7/zdv2qfvN/u0tAD6KZ/dp9ABRRRQAUUUUAFFFFABRRRQAUUUUAFFFFABRRRQAU&#10;UUUAf//ZAQAA//9QSwMEFAAAAAgAh07iQPLDyG/9VQEA81UBABUAAABkcnMvbWVkaWEvaW1hZ2Uy&#10;LmpwZWcA//8AAP/Y/+AAEEpGSUYAAQEBAGAAYAAA/9sAQwADAgIDAgIDAwMDBAMDBAUIBQUEBAUK&#10;BwcGCAwKDAwLCgsLDQ4SEA0OEQ4LCxAWEBETFBUVFQwPFxgWFBgSFBUU/9sAQwEDBAQFBAUJBQUJ&#10;FA0LDRQUFBQUFBQUFBQUFBQUFBQUFBQUFBQUFBQUFBQUFBQUFBQUFBQUFBQUFBQUFBQUFBQU/8AA&#10;EQgCtgH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Pjro8/hvxv/ads+y31KJJd6fcZl+R//ZP++653Tdbg1JfKl/cy17b8ePD0Wq/D60vl&#10;X97Zz/8AjjfL/wDEV8yPCyPXfUiccZHfQ+fYNui2vE33kf7jVofZoNVi822f50+9C/30rjNK8Ty2&#10;37q5+eL+/XRo6zIlzbS7H++rpWBoI8LQvtZabD5ttL5sDbHrVtr+DUk8q82w3H8L/wAD/wDxNV7n&#10;TZbN9rL/AMAoA6DRPEMV5+6n+SX/ANCroE+evN3RHT/brV0fxJLZukF588X9+oA7P+L5avWd7/er&#10;PhmiuYkeJldKl/8AQ6Czd++u5qEd/uKvz1lW1zs+Vq04X3/LuWgC0m3+L53qb/fqFP8ApnT6AJU/&#10;ur/33T02p937/wDfqJJvnqV9qfe/74SgAdN/3fnrPv8A+z4YN2oRLef3YZl31FrHiFNNTyk+e4b7&#10;sKf+z1jvoN5eWsuoXzMjxfPFb/8AxdclTE8vu0viNadP+cLbR5dSd3gi+wae38G5tn/AEp0OlX2m&#10;o6wLbXibv4/3Urf+hrXqfiGFbl7Jli2ebp1q/wD5LpXMvZrC+1a2w1D/AJez+IivU+xEwrPXlsH/&#10;AH8FzZv/ABb13p/32tfSv7OP7TV38PL5Iluf7V0Kd/39oku/b/tL/davAtmyn2yRWc/nxRKkv8U2&#10;371epF30ZxyP2P8AB/i/TPGug22q6TdrdWU6/K/8S/7Lf7VatpYQ2ctxLFnM7+a+W+XdX5pfs7fH&#10;PVfBGs/8S+8W5t/+XnT3b5ZV/wA/x1+hngf4haV490NdS02ben3Z7d/9bA/9x1rmqU+R+6aRkddj&#10;jFYXifxXpXg7TJL/AFa7jtbdc/ePzN/sqv8AFXjvxK/aSsfh/cSK7wz6sqvG2mxThoofm+RpX/vf&#10;7K/3q+Mvi58fdV8ZX0t3d33nf3d/3Il/2ErWnhFFe0ry5YmvtOf3Ynr3x9/a5u9bjn03SWbTtOb5&#10;BErfvp/97/4mvi/xt8S/s0rz3k7PK/3YkauH8c/F3fK8WmN50v8AFcPXmlh9p8Q6svmz/O7fNLK3&#10;yLWvtpVI8lD3YkcvL8XxGt4q8Z32t3H71tkX/PFHq14A0ddVv3aWKS5+XYtvEv3nql4q8PfYLjdB&#10;P9pi2/K+x03f7lbHwZ8W/wDCPeJonb5H3o6v/uvVwjGEeWJJtal4Pbw9Zf2vLZ3Ns8Wo28UU25Hi&#10;Z/40f+JW2fc/3Hrb+Kl/qGlav4U1XT557a4WzfbLC2x4nW4f/wCLrtfiik+mtqaxXnkxauu9oprV&#10;0+f7/wAm7/frz/4tQy3Og+F54pdjI11F/wCOW7/+zvXHKXJi6X/bxrH36Uj7O+HXjzxj8YPgtrCa&#10;nFBrEUUS2l06RbJYm2IyS7V+99x91eH6q8um3Eq3TbNnz793ybf/AImuJ/ZvT4ya9da3Y+APFH9i&#10;fZbX7Vdfa7z7PE6r8n9x/m+euH8Q6D8QfHOqXH268n1jezyzzJOzxJ/G7v8Aw/7derUjz++ccR/x&#10;I+KKvdJZ6HOzyxb918jf3v4E/wDi65Kw8E69qVlcaqsTJ5S+b+93o8v+5XpHhX4XWegzpc3Mq39w&#10;v3fl+Ra7CZ/4fv1x838pucj8Ltes7/QXWWWf+0G+T/VfI+3Z99/72x/4/wC5XXO7V5v8Pfs3h7xR&#10;4js9Qnazsrfe8U235Gl/gT/ge9K6W/v7zWJfKsW8mx+402355f8AcolHnMixqWt21s7wfNc3H/PK&#10;GjQfD2q+Kr1LaKCWZ929bSH7i/7b12Hhj4RLptmmoeIZ20Sy/hR/+Pu4/wBxP4a6O/8AFsGm6b9h&#10;0O2XR9P/ANj/AFsv++9axpxh7w+Y4z4o+DIvBPhCynlvoLy4a++z3lvb/P5G5HdP+BfJXGw3ktto&#10;0ssXz7VSX/e+f/7Ouq8T+Ho/FujeV57I+7er/wC3XmltNdaU11pV8ux3XZ8/8P8At/7tcOJpe15Z&#10;RNqcuU7bTdYiv7dJVb/gH9yrX2/e22LdM/8AsV5rZu1hf/v93lbv3qbq9FsLmJ7VPK27P4dlZkhf&#10;6PLqsSebL5Lp88TxL86P/v0aJf8AnPLbTxeTqEH+tT+//t1oedWZqtg0zJc23yXcH3X/AL3+w9c9&#10;WMvjj8R0U5fZka3nVd0R2fW9K+f5J2nsn/7bxPs/8fRKwrDUotSi3KuyVPklR/4Hqw959g8q83f8&#10;et1Bcf8AfL1Epe1p80S4x5JcpR1Kw+2IrL8lxF91/wD2SjTdS+3q6yrsu4vvJ/frY1iH7Hq93Av3&#10;Ip3Rf++653UrZoZ1vrbd5sX3kT+Osakf+XtMuP8ALI0vv03f/eqGG8W8t0li/wCBUO9dNOpGrHmi&#10;c0o8kh++vS/D2sQaxFpXkeQlxEv2e6R22P8AL9x0ryl5qie82fxVqSfWem3kFhbou/fv+5sWuc8e&#10;Xn2aDz22/P8AcTzUSvnT/hJ9QRNq31yn/bV6z7m5nvH3Tzs/++2+gDvv+Ehg/wCe9p/4FJRXmWYv&#10;8rRUlnq/ifw3Lr3w+1iz+XfLB+6f/br4/v7CfTbryLyBoX/2/wCOvv74XaJB4ksH0xmWFpfkWZ/u&#10;f8D/APi6+cfG3g+KHUr3TL6Lzkt52i/3a9KvH3ec5aZ8/wA1n/EtNs7+fSpd0Tf7yf3663XvBlzo&#10;m+eDdc2X/j61zTwxTJ8tcR1HRWGsQaqm37kv9ytuz1VrZEguVa5t/wCF/wCOL/crzd4ZYZd3zI/8&#10;LpW7pXifZsivP+/1AHZ3NgvlefFKrxN92VPuf8C/utWU6fwtVqzuXhfzbZl2t95P4GrQSzg1hdts&#10;uy4X/l0dvn/4B/e/3KCDNsNVn0qXdE2+L+JK7LStettST902x/7j1w9zbNbNtZf9iquxoX82BmR1&#10;oA9V+WpYbnyXrl/D3idbxEin2pcf+hV0G/f92oKOjhm3xbm2olPTe/8AsVz8LtC27d8laSaxBDB5&#10;svyf+z1MpcnvBE1kTYu77n953rn7zXp7+4ex0Vd8rfeuP7lV/wDTvFrbUZrPT933/wC9XVabpttp&#10;Vr5UCbE/8feuPmliPh+E6eWNL4jP0Tw3BpWyWV/tN3/FM/8AD/uVoals/s64V/44mqbf/wAAqveT&#10;L9ll+7sdX+d66PZxhHliY80pz5pHW6xcr/Zvh+Vm2ebpNv8A+O71/wDZKwppkdf3S+TF/G70a9qT&#10;J4c8JeVB51w2nMm//duJa5/7NPePuvp22f8APFK3w8uajEK38SQX+txQ/uoP3z1R/wBMvP8AXy+T&#10;F/cStN7aKFdyxLbRf33rHh15b+V10pfORfvX0v8Aqv8AgH97/wBBrqOc29H3aPPFPbM1tKjfLL/H&#10;Xqth8ePEOiW7/wBmXjabcSweVPLaNseVK8ae5i02LzZ5Wd3/AI3++9ef+Lfi1Fbb7bTNs0v/AD2/&#10;gSs5V+X3Ye9IqNPm+I9S8bfFGCwV57653yt/yxRvnevCvFXxF1DxI+3c0Npu+WJKyraHU/ElrqF9&#10;5E955X+tl2/crHsJvs2pW7S/Jtb/AL4o5ZVZc1cvm5PdidRr3hXU9K02ynuYPJ81d+x/v/8AfFZP&#10;h7Uvs2qJ/tfdr2DVdE0x/hzFeLFJv8+WKf5Pu/3H314fMjWdw6suyWukyPY9b8MXn2O0lnWKH7fB&#10;vg2N9zb/AH/7teaeTeWepJBKuyVGr27xzDc6l8Efh/qcW3zfKliZ0++3z1xmjpbX8US3kCvdq3yy&#10;1YHtHxp0e51vwXoWqxSs8sTQPvf+5Lb/APxcVYkNnbal4L0+W8VXS3nV/n/g3Rf/AGFa015fXPw5&#10;t5blle3Vfs8UO7Z/qn/+zrnHm87wXKrLsdJ4n2f3P9an/s9ceJ/j0pGtP4JGnYeP4NKdNPtop7bR&#10;5dkV49o3lSyxb/nRK+utYsPCGpfAx5fBKxPpSujqkTfPub90/m7vm3fPXwU9bfhL4l6r8N7p3s7x&#10;ktLjZ5+n7vkuk/3P/Z69Xm93lOPlOqmm2febYlcfrHjNpp3s9Fg+03H3GuH+4lRP/bXjbUniaBoY&#10;rpt8WmWi73avRbD4daH4JtUl8VSq9xt3xaDYt87/APXV65o0y+Y5L4e/DTU/GF686/6S6Nvnvrhv&#10;9Hi/4H/FXqFneeHvAfy6Kq63ra/e1a4X91F/1ySuX17xtealb/Y4ljsNKi/1WnWnyJ/wP+9WL508&#10;38WxP7lXzCOiv9YudYunubydrm4f/ls9ZV/D8jt/HTEmW2i+9VffLcvUAMsLxrOXb/yyb7yVn+J9&#10;Ki8SQfLthu4v9U//ALJWm8K/dWmQ7Uf5qDU8veZkle2ul8m4i+T562PDet/Y5fs0v+qZvl/2HrqP&#10;GHg9fENl9ss9qahEvy/9Nf8AYry9Hbe8EqskqfJsesZRA9ehmWrG/fXGeGNe+0r9mnb96n9/+Kuo&#10;hm2JXKBS1Kzazuv7Ts13uv8Ar4v+eq//ABVWryaLUtJlaBt8UsT7XqZ3rEmmXQbp5f8AmH3Dfv0/&#10;55P/AH/92vOrxlS96B3UpRn7sjqNYuftMtvc7v8Aj4tYpf8Axz5//H6zHmod2h0bT2l/hV4t/wDf&#10;2v8A/Z1nvc1eFlz0IkVvcqEW/wDs2982L/j0lb96n9yrdy/kv97/AHaozbnT5v46fbOrp9ml++v+&#10;qf8AvVlU/wBnnzfZLj+9jyg8zOny1Xp7/I+1v4KrvNs/ir0FqchLv2f7FRPNsaoXmqu77qAH+cv9&#10;+iqW+ipLPtL9n7Sor/xBaWyu01pPOtus2zY7f/E14r8b/Dy6D8UPEtj/AARX0qL/AN919Jfs1aVs&#10;8VeH4ok2ea0Ts/8AwPfXk/7XOjtpvxq8SKy7PNuWl/76+evXqP8Ad8hyxPn2azrh/EPgOK83z2O2&#10;2u/7n8DV6Rs/vUx7NX+Zq8o3Pny8tp7Od7a8gaGVP4HrPubNvvLXvGt+G7PWLd4rmDf/AHX/AI1r&#10;zLXvCV94e/e7ftlj/wA9UX7n+/VlnNabrE+lP/fi/uV0um38Wpfv/N/e/wAKJ/yyrn3s1uV3VS8m&#10;Szn3RMyS0AetW2qwaknkau2yX7i323/0an8X+/WfquiT6bLtZfvfOuxt6On99H/jWua0rxJHc/uL&#10;n5Jf7/8ABXV2GpNbW/2aWL7Zp7tv+zu33H/vo/8AC1BBiPDvfcvyPXQaJ4kaz2QX27Z/C9F5pUVz&#10;b/bLaXzov4ptvzxf9dU/9nrPeGKH5Z/nf+5XPUqRgaxpykdrc6xBbL8recz/AHUSq9tps95+/vv+&#10;/VcfbaxPpt75+1XT/wBArsLDxJbX8X7r/W/xJWMacqvvVC+aMPhOr03UvJRIm2oiVpvfwQru3b/9&#10;uuM86WardtteVPPdq7OQyNWbVWmf90u+j7A0y7rmX/gFWIUXZ+4XYn996r6rr2n+HrX7TfTrCn8L&#10;v/F/uJSewHR/NN4I8NNu2bFuIt//AG13/wDs9cfr3jbTvD1wltErX+qt920t/nl/+xqHVbnU/EPg&#10;3RLPSr77BaefcSzzf8tdrJFsRP8Ax+s/SvD2meEot0Cfvv8AlrcTP871hhZRhRjKRrWjz1AfStQ1&#10;tvtPiGVfK++umW7fuk/33/iam694n0/w3BunlVNv3YU+/XH+M/i0sLvBpm2aX/nr/AteaX73l5F9&#10;uufNfzW/1z/cquarV+H3YkcsYfEdHrHjPUPFt+ltFuSKVtixJ99q5y/hazuHilRkdP4HrpfhRDFN&#10;4jSXzVhlg+dZnXfsrtf2h/BMHhjxHcRQahFfujIkuxt/8G/en+zXZTpxhH3SJS5jR+FFt/bfhTUL&#10;ZtQkhtIrNrhbFG/dXDL8uzZv+9Xk+sQxQ38vlM00O75Xr1D9l25a88ZS+Hm814tRtZ0+Rd+35H+5&#10;/wCOVwk0P2zWbiCdfkeV91dJJ6n4beXWP2c9YvGVnuLDUYot+7/lkyP/AOz15vpWmwaxK7XO7/Zr&#10;1D4ezW2j/DTxhoPmtN9qWK4g+X+69czNbW1tLvi+d/8AYqyDu7a/lm+FWn6Y0DfYtLvH3XH+8n3K&#10;4W5vIklf7Guz/b/jr0rwGja98OfFGnv87pLbyr/33try9LZt/wA1WZHsfgOZtY+Et3ZsvnPFLcRL&#10;/wACid0/8eSuUttStv8AhF7hbyfyfN+SL/fV0b/4urvgnxJP4S0HULNYFe9upVlgT/nlt/v0eGPA&#10;F94nv38iBrmX78sz/JFF/v8A92uavT9rym8ZcpyUKXl580C7Ik/5eJfuLXe+D/hLLNF/auoT/wBj&#10;6Z99tQvv9bL/ANckrpppvC/gPYsCxeJ9dX+N/wDj0gb/AGP71c/rGsav4nuvtOp3LTf3U/gX/cSu&#10;gwOim8baZ4VspbHwna/Y0b5ZdTm+e4uP/ia417mW8d5WZt7/ADs7t87VC9su75qN+yp5jTlJqlSa&#10;qT3K1LDN8tAy3v8A71M+076Yib2qZ9kNAEsP+09MvLlUirPub9f4KxbzUv7zUAbGm+LYtNvfIum/&#10;0dv4/wC7R488Df23F/aenqv21F+ZE/5bp/8AFVw9zMzvu2/P/t11XgzxhPbOljfPviZv3Uv9z/Yq&#10;AOFtrmV23LuS7i/8frtdE1tb+BG/jT7yVL458JLfs+q6Yuy7X55UT+P/AG/96uFhvJbaX7TB99f9&#10;bD/frGUQPSnuf7z1Vmdpkddu9G+9WZpt4t5bpLu87d92tB5vkrBlhpXlJpstjPO37q6/db2/vJ9z&#10;/wAcof5P4dlUkTzrq9gb7ksG/wD4EtOhuWuU8idv9LX7r/8APVK8ihKVCco/ZOuUfaw/vD3mqJ5v&#10;9r51+7ULvuqLfXryjCpA4/gNP5dStd8XyXEX3k/vVmb6Yl49nKkq/fX/AMerQ1WwnfTYtVitpYbS&#10;4bZ867Nzf7FedTf1Wfsp/D9k7JfvYc0fiMp3qLzqrvcr/v1UmvFT+LZXonIW/O/2aKx/ti/3qKgs&#10;/TX9lfzZvGmhNPt+WLenybfl2PXlP7Zztd/GbWmlj8n/AFXyf8ASvdv2ePDFzonijwv9pgkh+1ad&#10;5sW/+Ja8h/bat1Pxm1V/+mUX/opK9iW8v8JyxPmJ4f4mqvWg8O/5qruleOdRXdFdfmqrNCyfwb0/&#10;uVof79Qv8/yqtAHn/iH4exXm+50XbDL/ABW7/Ijf/E1wU1gyTy215E0Mqfehm+R0r3t7NYfvfPL/&#10;AOg1R1jw3Z+IYEi1CJUl/huE+/FVgfP9/o8qb2i+dP4v76VoeGNSvvtSWyxNcxfxf7NddqvhifQb&#10;94rmeJ7dPnW4hb5/++KzLyZXt3gsWWzRvnV0X79ckq3vctI1jH7UjVSb762zfP8AcZ0q2lnBfxbY&#10;E2XH8Vo7f63/AG4n/vf7FeZJc32iXrum5Jf4kf8AjrstH8SW2sL5Tfubj+49XTo8vvS+IJS5h9zb&#10;bE3L88W7Zv2/df8AuP8A3WqpCktnL5sDbHWtb+1Wubx13fvlXZ9o+/v/ANiVP4lpj2a3LbYovJu/&#10;+fTdv3f7cT/xf7n3q2MjoNB8SRXmyKX5Lj/bro98SReazKiL87O/8FeOXmqrDPEsG57v/nlDWxo9&#10;nfeJ72KDWmnubdfnW0hbZF/wOr5QOrfxzc6lK9n4cg+3uvyNfS/8e8X/AMVV3R/BkSXCanqsraxq&#10;f/Pa4+4v+4lattZ22j2aNL5Vtbr92JF+Ra898c/F2KHzbPTNs3+3/AlZzqcq5YfEVCPMdbrfiq28&#10;JWfnzy/I2/an9999eP8AiHx5qHjC48hd0Nu//LGH77VoeM5pb/4c+Hbydt8zyy73qX4J+Hpde8S2&#10;62zR/bWnW3Xzv9r5K8/BU+ePNP8AmOvES5Je6efpt+0bG+T5vmr2b+xJ9S8BxQLFB9ntW2QOmxNr&#10;/f2P8m7/AIHvrlPjN4Jbwf4ou7Pav+tb50b+NX2On/AK7DwZ/wATX4I+I59sb3Glz2+75f3sqN8n&#10;3/7te1E4jyzSr/8AsTV0uV+Ta3/jle0fH65ZL3w1ctEr/bNFt5WfyvK+Zt++vH3RNeuvu/Zv9uve&#10;/id9j8SeEvAUu5XuItJ8pv8AZdXeriQcv+z35Xhj4oaFrUsuyJJ9jJ/sUzxJo9mmr6g8TKkS3ku3&#10;/aTfVfwTbRW2vaes7b0adEbZ9z79dR8WtEi0T4m+ILaJdkSz74v91vmqyDY+D6RX+o63Z+V8kumX&#10;CL/3xXBJC3/fNd38ELyDSvH1pLcyrDbtFKkrv9xE2VmX+m21teXsqt9pi3M67PubasDoPhj4n0zw&#10;lp2uz6nP9miuIIvI+X55ZVlRtiViabZ/23f3Eun2NzDE8r+Vviff8z/Iif8A2FPsIby/iivIFtra&#10;F/k81FTev/A/vV1Gm+M5fDFlLFp6r9rl+9fS/O6f7lXzAaqeEtK8GacmoeKp/J3f6rSbdk+0XFcl&#10;4k+LV54htf7PsYl0TQkb5bG0/j/33/irh/Gd/L4n1SVrmdv7Qi2JFM7fI3+w/wDd/wB+qWla39pf&#10;7DfJ5N6nyK7r97/f/wBqolIXKegaDc2dzFtX5Lj+Lf8Ax/7ldAnz/K1eWJM1nLtbcmyuw0TxIlzt&#10;in+//DL/AHqjmGb1zbMj/N9+s6ZNlW7nUm+7K29P4apXNz/doAqXL+SlZ+j+JLG51SWxil3yxLva&#10;rDzb5fvLXmj3kWifFKKVdyRPsRt/+0mx6APXrnUkh+61ZM2t+c/lL9+sLUtSa8ld4ImSKq9skv8A&#10;eb5qsDVub+V22q//AAOq+z56XesKfNWlpvh6+1vZ/wAudv8A33++9AGYiRPKkS/O7f3K9G0TwlAl&#10;l80Hku/3nf79WtB8N2OiRfuov3v8Ur/frW+07P4qgCi+m7E2K1cV4n8GNve8tYvn/iSvQHp9tNFN&#10;+4l+/QB4Yjto8vmxbvsjN+9T/nk//wATW6lyrr96tvxn4Ma2331mu+L/AJaw15/Z3LWDeQ3+qb/V&#10;P/d/2KxlEDo7ab/ib2/+1ui/76qGZ9/zfclRvkf+5VL7YqSxS/3WR6ff3Kw3Uqf7VeVGP7+UDo5v&#10;dNB3W8t/PX/Wxf62H/2es97nZ/FVH+2/sdwkqt9z+D+9TdemWGwTU7T57KX5X/6ZP/t1vH91L2Ug&#10;l+9jzRLD3i/wV6Bqtz/bHwU0+5Vmd7C6eL5G/wA/7FeCXniFnevW/g/qrax8NPFdnu3zWEv2pU/3&#10;k/8AsK5cxjy04Vf5ZF4b4uU80vPEKp92sS51tn/iqx4ws12xanp//IPvf4P+eUv8aVytelSlGrHm&#10;MZx5JGr/AGo3/PWisrZRRoB+4nwc8cX3ib4laRHqjL5WnaZ5ETJFsVV2fxV4F+2pcrN8Y9V2t9xI&#10;l/8AHK+g/wBlvTYpvEt1ebd+3TvK+f8A30r5N/aQf/i6uvLuZ0899u9t/wAtei7Xn/hOaJ5C6fNu&#10;qJ4d/wDDWgkPz/NT/J/2mRK8o6jJ+xtM39xP79P8lU+WL/gT1oTJvTavyRVUvLmCwtXlnZYYlqAK&#10;+zZ83/fT1z95rbXLywaZA1z5S75bhP4Up6JqHjZ/l3WGif3/AOOWuo/sqDTfD13BbRLbW6QP8n8b&#10;vs/jrnqylVj7vwnRDljL3ipbeFYNBl83yl1L7RAjyvcRffRkR9lcP4n+FEV/Fcah4Tl3uvzz6TM/&#10;3P8Acr1PW7yW5t9PsbXan+g2ryzf3f8AR0rKTR2s/wB7beZDs/5a/wAbVth4x9jHlIrS/eSPmm/m&#10;bdLbXkDJLF8jwuux4qwvJ855ZbZZfKi/j219J+PPD2i+IdGuJ9ctfJu4k+XUbddj14Df6JOmydp2&#10;fSWbYtxbxbN/+w/91q6DINN8Tz2EDwLFG8rt8s033E/367DR9KZLV5bm8bUvP+dvm+Rf9z+7XNJ4&#10;YbWGWLT133H/ADy/v16b4P8AAH/CK2Dz6nc+c/8Azx3fuoqcuUCrpvhJtSleeddm9t/2vbsll/3/&#10;AO83+3Wrqut6R4JsPvKmz+D+/XOeNvivBYb7HTP31x/sfw147Nc6h4k1TbKzTXErfxtXN7SVX+Ga&#10;8sY/EbvjD4i6h4huHVWa2tG/g/jeuXs0Wa8iWVtkTMm566vxt4Pi0dLKWzu/tkUsG/ftf7/8ez5E&#10;rkfszbNzfIlbRjGkRzcx7n4n0FZvBEVtbRQf6LvdU/v7U/8AQq83+G+sS+HvGFlOvzxPKqMj/wAX&#10;z/JXYJqUuq/CXz9zebb3XlM7/f8A4K5LRNNa81SKVfk+zyrK77a48F9r/Ea1/sne/HXyrP4l67Zy&#10;/vt8/mrMi7E+b5/krqPg/psUPws+JGntOr/atOS6VP7u2VPkqL4/aaupfEF7yL5/PsbWXf8A9sk/&#10;+Iq18DfDdtr2paxpk7N/yCbp12fc3qnyV7JynmsOjrbXG75UT+5XqGvWED/CDw/qcS7HW8lt5X/9&#10;krzzyf3vzN89em2G3Uvgncaf5q+bb6mkq72/vJ89UQcFpUype28qfwsj16x8abCDUviJLeLcq9vP&#10;awP+5be+7yk3pXD6JoMSIjRL50v8Mzr8if7iV3tn4Yg02JLnV5fsyP8AOsX37iX/AOJqwMLRPD1z&#10;fy/ZrO2b5vvIn/s71q69ommWGlvZteNc6nK3zJb/AOqiT/f/AL1Tal4qbyHs9Pi/s2y/uRfff/fe&#10;ucd2eo5hcoxE8mJIovkiX7qJTXf+89O+4lUpt0zVJocf42s28+K5X7jfI/8Av1i/bIr/AGW142yV&#10;P9Vcf+yPXe6rYfbLCWBv4vu/71eX38LJ/sPE1AHVW2ttv+w6h8lwvyLM/wD7P/8AF1oJctZt/sVx&#10;SXP2mBIp2+T/AJZP/GtXbDWHs/8ARrxv3X8L/wBz/wCxoA9IsPEO+Ly5W3p/C/8Acqb7Y0MvzfOl&#10;cDDeS20u7+B/n2V1GlaxFcxbW+5/6DVAWHuW3uzMtef+PP8ARtX0y+2/5V9//s9ehzWyw/vW/wBV&#10;/frh/iLNFeWSPErJ5Uq0Aeiu9s8Xy/6pvnWmw6bLcv8AuF2J/fes/wAGPBeeHtPnb538rZ/3z8td&#10;hD8+yggZpXh6Czbf/rpf7710cO9Kowu38NW/OWFdzNQBb3NVea8W2XdK/wB+q7zSzJ8q7P8AfWsy&#10;ab7A/mt87/33+/QBuw3ktz/D5Kf7f36Jv3P3a5+217e/8Oyn3+trs+9QB1FhqsV//oc7fvf4f9uu&#10;E8c+CfszPPbLvRvvQ1i6rrbeb5qysjr93ZXceDPGFt4tiSxvGVNSiX/v7QB4zNfy6bf28U/+qlbY&#10;sr/x/wD2VReM9Vaw1Tb/AM9Ylf8Az/3xXpvjzwNFC7yxRb7R23sn93/bryX4l2ez+zJ92/crxf8A&#10;j+//ANnrzalKUa8ZHRH4eU5+51tpvl31d8MeLf7KvHivI/tOmXHyTxf+z1zmyjZXTKnGceWREZch&#10;0Hi3ww2g3UU8Ev2nSrr57W4/9kevQ/2bLz/ioNb0pm/dX+nOmz/d/wD264/wf4htvIfQ9a+fSrr7&#10;r/8APB/79dH8PdNufAfxd0qKdv3UrMkVwn3JVZPv15WI5lQlRq/EdMfi5onPaJN9g8TXuh3kXnWV&#10;5K9u0P8Acf8Ageud1jR59Hv3tpf4Puv/AHkrs/ijbf2D8S7ieJdm2dJV/wCAvWfqSS3lhqcUsW/7&#10;BP8AuJX/ALu/7la0qllCpH7RE4/ZOP2UVL/wGiu67MuQ/dz9lO3xoOo3P8YVUr4r+Pz+d8SNVl3f&#10;elf/ANDr7h/ZlC23gi/42/Lvb/vmvg74x6ktz431CVfn+Z69Gfw1f+3TkOHf7n73/viovmf73/fF&#10;H+03365TUvE9zqt++maDF9pu/wDlrd/wRV48pcp1RjzGrrfiS20RUVv3123yRW6ffequm+FbnW50&#10;vte/7ZWKfcT/AH60PDfhKLR2+0zt9s1NvvXEv8H+5XQPNFbK7M/+89Y+zlL3qhtzRj8JC6LCnzfw&#10;r8qVz+q3kt/FcRQN+6VW3vVuaaXWJdq7kt/4n/v1LNDFZ2ErblSJIm3O7fJW0/gMY/GdBZpE9hpU&#10;vlb5Xsbf/wBA21i+MPG2leFUigufM1XWpf8Aj10mx+d3/wDiax9V1LxLqVromkeHrZbDdp0T3Ws3&#10;C/JF87/IifxNWl4V8GaZ4GilvPNabUJf+PrU7tt9xL/8TRhf4MS638SRx9z4J1XxIkur+MZPsyQK&#10;8troNo/7qD/rq/8AE1UvCuiWf/CPaZFBBG6S2MSXSOu9G+RK7Pxhcz3Omu3/AB7WX3GR/vun+3Xl&#10;PjP4u2Og2v2HSlV5VXZsT+CipUjH3UEY8x0d/qWg/DfTZVgiiR93zfN/6HXjXjP4nan4kd1tnaG0&#10;/wDH65TXtYvtVn8+8lZ9/wA6p/crtbbwBFN4BuJ/Kne9ib7Q0sK/J5X9z/K1Cpyn71Qvm5fhMf4e&#10;+HrbXtU83UJZfsn3GS3++71Qv7OXwl4jSX5pkgn+ZH+//nZXVfArWH0fx5aWLbdk86Mruu/51f8A&#10;u/xVY+J1ms3ijU4LllS7tZXt/u7Puv8Ax12cpkd74/m0/WPh94f22cEMVx8n2vb/ABff37/72xtj&#10;J/uV4ff6JPbSu0StNb/89kWva9S02W//AGZ/DXms3m2usXSf7m5Ef/2SuC8N/af3ts0v+jt/rXf+&#10;5VyA0vDFs3/CrNTiZdm2883/AMc/+wqbSrZdKTdOqp/diT771u2CQXPhfXYIN2xNn3/+B1zVsjTR&#10;IzfxL9+vNwn8SrH+8dFb4YncfEvSoraDw1cxMz/bdMV23/397rW7+zrNFbfE2yWVtkVxBLE2/wD2&#10;kemeOfst/wCA/AUv2mJJorGWKWLdvl+/8nyVj6Do880vlWcEieb8n/TV0/8AZVr1jkKSeGF/tGXz&#10;23/vX228Lf8Aob12uieGJb+33bY7ayi/jf5Ilq3DYaZ4bt/9MZby9/59IW+Rf996ytS8ST6l8sr7&#10;Ik+7FF8iLVEGx/atjoO9dKXzrj/n+mT7n+6lYlzeS3MryzytNK/3neqXnUb6x5iyV3pm/wCSq7vt&#10;przUwHTPUSPUTzb6Zv8AkoAleauC8W2H2a/81V+S4/8AQ67N3rE1uH7favEq/d+dasDh7OHfceQ3&#10;8X3aleHyf3E6/wD2FNudyMkq/I6V0HkrrdlEyRbP9v8AuUAYNnqTWb+RP88X8P8As10cMPz7op1R&#10;P4nRq5fUrZrZngl+T+69S6PeND95t9QB6Nptn5NrE0W68iVvmilb79ZPxFe2v9ISW2/55MjJt+dH&#10;XY2ytbwfeLcxS7f4GV2SjxnpUU1r9piVUdm8pv8AgSVYFT4RP9v8OSxeb+9tZ/lT/e/y9ei23lJ9&#10;5q8i+C141tqmoWy/f8rzV3/7L7f/AGavULy2W8TdH8j/ANyqA20vFf5Ytqf7b1KjwQvu3b3/AL71&#10;yUMM6feaiabYnzS0EG/qGtxQ/d3O/wDsVgXMzXLebO3yfwpVGbUlT7tUnuZZn+Vd9AGhNeNCr+Ut&#10;Yk1/PcvtVqtzQtMv79v9xE+5WxpXhK8vNm5fscX+2vz/APfFAHKPbf8APVt9beieDNTuZ4p1b+yk&#10;V98Uz/f/AOAJXpGieGNP0f8AexQedcf89ZfnettNu/dtXfQBXubZdStYo5ZW81U+Z3X79eWfELwH&#10;sgfeu+0b5lf/AJ5PXrc23Z8r/PToUi1K1e2n+dG+8lAHxvqWlT6bdeRP/vq/95ar7K9w+IvgCCwb&#10;yJZV8qX54Jf44nryX/hG9T+3vZxWM9zcI33LeJ3/APQaj4CzMr0PwH4kg1L7FpWqy/PaypLY3e75&#10;4mX+Cn6J8CvFWqoktzbR6Vbv/Hdt8/8A3yvzV39n8K/DXw606XV9X8/VfI2bpXg3or/7Cf7/APfr&#10;x8ZicNOHs/tHRQjUjLmM/wCIvhJfGHii0lWVYYvK3yv/ABt/uVy+t39m9/FottErxSo6Ncbvv7k+&#10;TZW742ma58EWk+ntJDbyrvbe3zujP9z/AMfrgIbad4NMnVdjwNs/75fd/wCz1w4KnKrTjzfZOmvK&#10;MZe6cz5X/TJv++aK9O+x6f8A88//AB2ivXuc3MfsN8F3/s74UazfL/FbP/6BX5zfE7xOsPivU5Z2&#10;2bZfv/5/3K/Q/wCHX7n9nnVZ/wDphKv/AI4tfmB8UfKvPEGqqys6MyP+5/g/269ap/BnynBH4olR&#10;H1Dx4+2CVtN0T+KX+OWu40fR7PR7P7NZxLDEn8f96vOvDevM8X3l3xNsbZ9yut/4S2KGL9/9/wDh&#10;RK8aNPlOyUjevLyOzi81n2f3ayU83VX3S/Jb/wAKVVTdf/6VeMqJ9/Z/Ai1z83jDUPElw+n+EIFm&#10;RG2S6zcL/o8X+5/eatiTpfEni3TPB8USzu013L/qLG3XfNL/AMBrCTwlq/jl0vvFTfY9PX54NBt2&#10;+T/tq/8AFW74S8B2Pht3vJWk1LVZfnn1G7+eV/8A4muoRGuUdlZYbdF+e4l+4lS9gRiWHiG2sPCu&#10;j+a2+X7LsWJPvt+9esrVfGdtptq99qcqo6f6qHd92vP/ABP8SLPwxa7dqvL/AMsn/j2f7leK694h&#10;1PxhLcXMvmvFF87In3F/3q4MPUlOjGETqrRj7Tmkdf4/+Md54quvsdnL9mtPu768/wBN01dS16Kz&#10;aVnSVvndPvtXXfBbTW1LxbF5Hlf2hFseD7R9yq/xF0qfwx41uGiVUlinaVXT+/vrup0uU55S5ix8&#10;R/DkFktlPBY/YUaJUZFbd8/+18v8Vem/B/xVfX/wl8V2auyf2bAksroiP8qv8j/99vWJ8Qpon8Ie&#10;FdXZd9vqkH+qR9/zL/erY+AOjwTaX49WLdsutCl+R/4GX567IknBeDLCz/4TnRLyzl/1V5E7Ju/2&#10;663436Iv/C1dbnWL/Wz7/wDvr5q4/QbCWz1eKWBvJ2Sr89ekfF2G+s/GVwt8qpdywQS70/uNElMC&#10;3bXN5N8GL2za2WaystTilabd912R02VwX/Adif3Er0jwZ/pPwg8a2392W3uP/H0rj7DR/OfbLuR/&#10;+eKf61//AImggu+D5raG11WCeVU+0Ku1P7/z/PVLR9NneJFWDe6/I0sv+qT/AOKrrdH8DS6lFuWL&#10;yYov43b5F/33roH1LStEXytPiW8u0/5e5l+RP9xK5adHkqSn/Mazqc8YxM/SvBkVnF9u1WXyd/8A&#10;HL/rZf8AcSn6r4wttHg8ixX7HE/9z/XS/wC+9Yl/qVzf3Dyyzs7t/G9VLnSluYvlbf8A3kf+Kuzm&#10;MeUz38Qy3kv9xP7lW4bxnrHewa2b+L/cf761bS5jRflk31IzVS5oS5qkj7qsUAS72eiot9Md6AB3&#10;X+Gonenb227VVU/9npvyp/DvegA+Z6rzXP8AzwXf/t/wUPuf73/fH8FO2f7NLmA4/WLNra4fd9yX&#10;5/ko8K3mx5bNv99K6DxDZrc2G5fvxfPXFO7W11FOv8D0wNjxbbb/ALO23/YrMttEubNEaVdiPXZo&#10;8VzFFKvzoy71qK82/Z9zVBZY8DP/AKfLF9zfFXS6xbfbLXym/wCesX/odcp4em8nUYm2/JtdGro7&#10;m5Z1fd9zZ8tWQcPeaJP4J+LWp6RLutpbW+lt/wDbT+5XqGj6r9s/dT7Uu/4XT7kv+5/8RXNftLfu&#10;fjD/AGrF9zUrOw1Jf+BRJQlzO6/Mv7r5H3/x1YHQarMzptib96n3q59/338TTP8A3/4K3fJa/s3a&#10;JvOl/hdP46ls/D0r/wCv/cp/c/jqiDFhsPubv33+wldFpvhK5mTdP/ocX+39+ug022ttN+WCDY/9&#10;9/ner2/fQBRsNBtrBt0UXz/89n+d62E2pVffR51SBb87Z96j7fEn96qjzL/eqv5y76oCxc+bN80X&#10;yUQzT22yXd861E95WfeaxFbK+5loA6W52+IbD5f9an3krl7zxt4h0G1uNssb26fIqXEX3n/2/wCK&#10;uam8YXNtdJPZ/I6/369AsNV0rxhpLt5SpL9yWH+NGqJR548sgPEtb8f+L9Ynminuv7N/geK0Xyv/&#10;ALKvRfh7cz6x8GPEvhyf998zXCu7fP8AwN/6ElZPiTwqyXW3yt/yfLL/ALH9ytH4aTfYLzULZl/1&#10;sXzJ/u//ALdeVi6EIUfdidFOUuY5/Zv8CxRf88pdn/AKzLazXyHXb/t10v8AZrQ6Tqtm/wDD86/8&#10;Bo0fR4nsop/v71rPDfaCqcr5NFdn/ZVt/wA8l/75orqJP1M8EosP7M13/tRS/wDoNfll8TryXStU&#10;u7mLbvRv/Z6/Uzw9u/4ZVll/vW7PX58aL8NdU+KfxGl0bSNN/tS4dZ5fshdPnVV+b7/y17K/hTOX&#10;7R863/ieJGivLNlS9f8AdNbpFseX/wBlq3eeJP7H/wCQqrJcMm9YYvn316f45+AOs+EtWeXSvP0f&#10;VbNt/wBnuInSaBv9jd8y/wCfnryj+zV8Nz3H9p2c817tbdNN88v8GxPm/h+T/wAfrzOU6eWUTYsL&#10;a88VJF/bUrQ6V99dMhf7/wD11f8Air0/RLyxhtUitlW2ii+RYUXYiV5RZ3P2yy8+ziltn/ihR1lT&#10;/vj7y1dTxI9h5StthuH/AOerfItYyqchcY857BqWsWOg2qT6nKyb/wDVWkPzyy14J8UPjrJqRls7&#10;HbsX7tvE2+KL/ff/AJat/wCO1zfxEv8AxHf3Eu3dLYy/I9xbyea8v+8y/dX/AGP/AEKsPxD8N7zS&#10;vC+mavFOtzFcK3mpt2eUy/wf7VLllVXvB8Hwmt8RdHvNSsrTV4rZprdYIopZUX7jsm6ul+CfhvSv&#10;EXh/UPNl8maKKXz02/e+TdXSpYQTeAdYvJ1kTyrGz+eFU+Tcj/8As9cf+z99ps/HOoQRMyJdadLu&#10;8ltn+5/6FWeDj+7iXW+I5Xw95vhv4jafPAyzW/2zyt6fclXftrovjTZrYfFDW7aKL915vy/Ls+TZ&#10;/crn9EedNct/P2+VBdJ/469ejfGxILz4jXt4jK8UsFu+9P4v3SV6RkS+M7OK5+CngTyl/wBVLdRb&#10;P7v3KPghps83iC7s7W8a2lurG4Rtn8a7PuUalo6P8GNK1CKVk26nLb+Tu+RfkrQ/Z4uYrb4oaUsr&#10;KkTLKjO/3FTZQQefp8lxuZvuV678b9NudY8S6VeRRbEl0m13TP8AIifJs/8AZK4qHwqqX9w1ztmT&#10;zflhib5H/wB9/wD4ivRbbw9c39vFfa5eNZ2iLsi8753dP7iJVgcr4esNThtZdK0yefyrxl8/Yvzy&#10;7f8A0Fa7DTdE0rwl+91PbeXaf8w6Jv8A0N6hv/E8VhbvZ6LB9gt3+9L/AMvEv/A/4a5d5mffS5gN&#10;bUvEl5qT7Z5VSJf9VbxLsiSseZ99Q7/norMsHdU/ioS5/u1VdPm3UPNSAtTOtyu1qxb/AE1kbzf/&#10;AB9P/Z6tPc1VTXp0l/1X7r/bqyCvC8sL7W+StBPN/i+Sq9zf2P3vuf3k/gohmWZNysrxUAXUdqfv&#10;VKqPMyJ8tRedQBd85nX+5/sUzf8AJUUPzpup6bnSs+YCx/BTtlEO3YlDzfIlMBrpvt3/AN2vP9Ys&#10;/s1xLFt+T7613D3PybfuVz+vWyzWvmbvnipRAr+GNS3272jN9351q7N/qv8Ab3Vy9tN9gv4p/wCD&#10;+KvRdN0f7ZBuZfv/AMdMsytHSV5YmX7it9ytvf8A98f3K1dB0T7M3zbU2tvWj+wZUvZVZWTa7pVk&#10;GP8AHWza88P/AA/1Xdv+0aU9o3+/E7rVjw9ps+paRZTq37qWD7n9+tj4r6bLN8DtCn+X/iU67dW/&#10;/AJURk/9nql8MXW58JWW5v8AUSvF/n/vurFE39Ntvs0r+UuyL77JW880SRea3/Hv/FN/c/36z327&#10;0d/kp73Lo3m/cdPnVP79AzS2K+z5l+f7r1FNutm+aseG8bTX+VWeJm+a0/55f7n/AMRWhNcrNEjK&#10;2+J/uulUQP8AtL/3/kqvNc/f+ZqybyaWFvvfJVK51VUT73z1YGx9pVH+9TLnWIIV3NLvrl/7Slmf&#10;5amhs5fvfc/36gC7c63czLuX9zF/feszZPcvu3b/APbetO201ppf3UTXMv8Afetu28N/xXkmz/YS&#10;gDl001XdE2tNK/8AAi11XhvwrqdnexXksq6bEn3kf53ZP7mytawv7PSv3VtAsLv/AB/x1Yub/ev3&#10;qANi8trPUotq/wCq3bP9x649IW0HWfIudqb/APVTbal/t6WwuPNi+f8AvJ/erduUsfGGjfL/AMB/&#10;vxPWNWnzx5RRkYWq23+lJ/013I1UvCSedpbxfxxSulO+0y2zJpl9/wAfETI8T/3krQ0q2+x6jcKv&#10;+qn+df8AgP3/AP0OvKoxlSqeykdMvejzGZtk/uNRW3s/2aK7eUy5j9HdEuVf9kGFlb5mtdv/AI/X&#10;zT+xrd+V+0lp7bWfzYrqL5f+uTV7toLtD+yTb7Zd6NF/7O9fKnwJ8dw/Dv48aNqlxGJY1klRlMix&#10;D5kdPvN8q17FNe5P/t4w+0fpf8RPAvhHxjosh8WafaXNtAmftMw2tB/uv95a/L79qTwN4b8Ga+0d&#10;hcpqOkSybY7O9O29i/2vl/8A2/79ez/G39r678UXzaZ4XddSvU/5bRHbaWf+7/t/7b/P/dRa+bv7&#10;N/099V1e8+36g3/LxL/f/uIleLUi+XlO+Mjxf/hGJ3iuG0hdkqtsa0lb/S0Wsz+22hiezvrbZs+R&#10;ti7P++0r3vUtHttbTfeWyo6/6p0b96n/AAOuM8T+CZ7lP3qrqsSfdf8A1V2v/A/ut/wOuGPtKUve&#10;942ly1fh9083S5tk+byo7yJv4/4/++62PGdymt+BdMs7Gz+0+bP5WyKD96jqm/8A4E336wtS8K3N&#10;tLN9jZptn3k27JU/30rsPhdbS3l5oKztsT+0Ui3/AO8ktejRqRq/CcdSMofEVL+2lfwLqsSxfe0m&#10;13b1+ddtcV8HLxdH8a29ztZ08pkbZXrXxU/4luva7BBF51vLp3zf7P8AHXH+GNNg0T4g6PbQLsSd&#10;Xf8A3/3W6s8JH93/AOBF1PiOCm8qzv5Wi+d/Nb7/APDXcfGbRItK8R6U0EWyKfTLeWuP1XSrmbxX&#10;qdnBAzuk7fc+4nz/AMf92vW/EM0HjC/0fyLGW5u7Wxisl3/Ojsv8aJXcZGfo6W2pfBb+yJ5/s13/&#10;AGt9qiTyt7vF5W3elO8K+CZbnfFp9tsi/wCW9xM3/ob/APsldH/Ymn+G08/Xp2ub1/u6Zbt8/wD2&#10;1f8Ahrn/ABD45udVX7NAq21lF920t/8AVJ/8VTA6D7ZpHhj5bNV1XUE/5e5l/dRf7ifxVz9/rFzq&#10;tw888rTS/wB92rC86V/vVKk1YcxXKW9/96mO9RPc1Xe5pjJXf56Y81VXuaEm3tQA53/irN3z3l15&#10;US761dm+j7L70EEX2ZbZU3Sq8v8AFs/gqGaFZl+apkRUeoZt3mp/cqyyv/ZsVyjxN9yi2sEsN8US&#10;tVhN32j5vkqwm522rUAUnRv71RJu21peSqP81N8n5H20AV7Z1T5W++9WN+xX+b5KqTbof4arvN99&#10;kbZ/d/26CDQe8X/x6ovO+TcrfPu+5VeFJ3d1X/fatW201XTcy7H/AIaAKKJLMrrs3ru+ar2m+Hvt&#10;8Uu6Jv8A7Cug03RNiuq7d/3vnatWwtoIYvNli+Xd8u9qrlFzHh+vaVLpV7cWc6sk0Tfx16N8Lr+K&#10;/wBBuIpfLeWyZEZH/iX+CmfFrRIHtbLU4G3yovlTujf98Vwng/Xm8MeI4pd2y3l/dS/7laEnsFy8&#10;VhO8UUqukq796fwf7FXt+9N/39yo/wD45XE6rrCzX/zf3vmro7C5T+zoWVv4aUgH+ObNr/4aeI4l&#10;/wCWE8F3/wCObK5H4P3O/SNVg/55TrL/AN9J/wDYV6BbbbzRPFFm3/L1pn/jyvuryr4P3LJq+oW3&#10;/PW1/wDQX/8As6f2QPWJnVF3ffRWqq83y7m+eL7lOd99ru/2azJrxUfd/H/Cn9+s4lj7yZkRJd37&#10;7b+6eqSalLZyosX33/1sT/cf/wCyqvvleV1Vf3r708qofsyv/edNq7n/AI1rQDQmvIrlN67nif8A&#10;77Rqq/2V5z/vdqJ/sff/AO+6dbJsf97/AKrbsV/71aexYf4fuf36ogisNN/ggi2f7daUNnbQ/wCt&#10;bzqz5pmf5lb5P7lNS5ZKsDokv9i7YtqJ/cSmvfqi1z/25qrvqS/xNUAatzeedLUT6r5K/NWPNqUW&#10;371ZlzqTP92rA2JtV31FYeLZ9Ev/ADYvnib/AFqf30rB3yu9P+xy3P3V30GR6r9ssfFVrFKv/AZf&#10;41rbSHzoLdV/4+1l+b/gSf8A7FeP6P8AadEl81Zfk/iT+Ct3SvFV5eJcWy+bN5q/LNE2zyn/AN+o&#10;9nErmO7/ALHvP+eX/jrUV5V/asv/AE2/7+0VhyGlz9KvCused+yIm7d8jbNlfE/irSoprqyZp286&#10;4l/eojbHRGevpb4e+IZbn9lf7GzK+26+X/c2V8o+JNS87x0m1vk89Yk/3K7ZfCZfaOzs4YNKtUtr&#10;OJYYk/gSnp+++b7/APt/3Kc8Oz5f4Kaj7F2rXlHUDptqjN8/+29W3f5PvbEqlNN/Cv3P7lIDJ1XS&#10;rPVU/wBJi851+7N9x0/3HrkvE+m6homlpeWd5PN5U8X3FXzd299mz/a+eu1mrmvGGsQWGkyxTz7H&#10;doniTb87usv/AMRTjSjzcwvay+EzLn/T4tP8qWS8+1aK/wA7/wCtb5Kx/J8nWdC1Pzf9IsrVd1v/&#10;AB7/ACtux/7tbeg2eufEXV0XTLNk8pdm9G/1UX+2/wDCtdBcv4a+G6bYGg8T60v3pv8Alxt3/wDa&#10;rf8AjtaYenKlT5ZF1Jc8jM03we15bvquryxaJpUrea0rr/rW/wBhPvM1F/4zi02J7Pw1bfYIvuPf&#10;TfPcS/8AxP8AwCuV17xVfeJLx7q+uWuZf9v+D/cSslHZG3VrKRHKbHnO7v5vzu33t9N+xq6fuF+d&#10;KqJf/wB6pd67/lapGUpppUfYy7KlR/4qfcuzv+9+eqjo2391QATXNVZpmqVLOeaLzdv7r+/Rs+eg&#10;Cv8AvX+82ytC2m2J5UUWxP4t/wB96r7FT71Me52JQBbmvPJfavzvQkzTI+5vufwVmQuz3iKv8dad&#10;sipK/wAu/wCWs+YB+xvs9M2b4k2/fqwifutzN8m77lG/ZF937tIoPJ2XH72pU/1vy/JVd5vuNu3/&#10;AC02Z/8ASE8z5KCRk02x/wC/VTzld3+bZVh0Z5U8rd97ZU1tokry/vYm2VqBXs3luW8r/ZrQTSlT&#10;5mi+Tb/drYsPDHk/vVfZWx9gZE3Kqui/JWvKZ8xz9tpWxtqt+9ZfmetBIfJTzGgV4vuL82+rTpA6&#10;orLsll+dn/u7v4KH89J4pYGV0/1USf36uMTAms0g/dKsq73X5n3fJ/ubKsWdzLveVvKf+D5F++tV&#10;08t9kE8Tb3bfO7xfPv8A4KsQwy+f+6lb72yDf/ElWBDqttZ6lpL2s6qiXCv5svlbHV68C1i2ls2u&#10;ImX97bvsavot5p0ieOWCX+/L8m/5a8k+JemxWevI0SsiTxb23/3/APOyokaROf8ACr73eVt2/aj1&#10;63DYLZ6RaL9zfv8Ak3f7leX+DLPfqSW3zOjK/wByvbdVtov7ItJ/K2fvdksX+yyPUjH+CXSbxBFF&#10;KvyXVnPb/wDjleKeG3bR/Hl3F9z5pU/9nr13ww7W2vaVPuX5LrZ8leb+J9N/sT4zPFs+9dJ/498t&#10;UL7R2CalLNburLs2NTfJZ3+b/gNaX9ib5/K3Ns271rTtrOBG83bvf+H5qk0MRLBtu5l+dvnWWn/Y&#10;1T5fuOn8f96tW5+Tev8AG/y7KzZpvvr/AAfxUAVLn7u7+Dd/qapPebFT+PbUtzN8m5v+A1lTP/33&#10;/FVAattf7/ut8/8AGlDzLXOPeMjfL8k39/fQ+pfbItrfI9WQW7/WIoflVqx/7SaZqe+mrMnm7m/3&#10;EWrVtoio/wA3yJ/c++9WBEju/wAz1p21hK/3otn+3L/8RUM2pWOj/wAa+b/sfO9ZV54nvLn5YEW2&#10;T+/996AOjufsdgm68nX/AIH/APEVRfxCsybbOL/ttL8n/jlcultLcy+a7tM/993rs9K+GmuXOnS6&#10;hcxLpWmW8Xmy3d98nyf7CfeagyMrzt/zXc/nf77bEWtjR/EMW9/sab/IXe0z/Ii1xLwtcv8A+g76&#10;9W0T4XS3PwY1vxGzMnkTr5USfxqrp5rv/wB9/wDjlXyklH7c/wDcj/76orj/ALQ39z/x6isPZmp9&#10;d/CvVWf4NywbmRN29kr561i5b/hI4pV+d/PR/wDx+vbfhpc23/Cu9Qtp1+zb13/6Ov8AH/uf/s14&#10;Z4ktpdN1f5vnTdvWVPuPWk/hJj8R6ND4ttXn+zXyy6Vdv923u/k3/wC4/wB1q0HfY1V7n7NeWrwT&#10;xRXNu330mXfurn30SfTf+QRfNDF/z43e+WL/AOKWvB/eQ/vHf7sjoJn31Ummihid2dUiRd7O7fcr&#10;lL/4hQaa8ttc2zf2mnyfZ7eVJUf/AIH/AA/8DrEubDxRrFl/blzPbW2jxN80N8qfZ5U/uIjI+5v+&#10;ANXZH3jGRZ1j4hNeS/Y/D0X2mVm2fa3T5E/3E/iplt4JXR73+0PGM9y9267/ALJu33Ev/wAaWq9h&#10;42bR0max0/T9Hldv3FxbxbLjyv8A0Ff99EWsG81iW8ldpXZ3Zt7O7fO9bfASddrHjm5msH0zTlXS&#10;tH3b/sNo3yN/vv8AxVxV5ctM3zNTHuflrPe53/LUSkWW6POX+JqzLm8ZIqitnab5masyjXSZXpft&#10;nk1RSbYtP+V61JNCHW4H/dO2x/8Abq7bTRb/AJW+eudeFfvPTvsyv/Eyf7jUAdXf/P8AerKeb5/l&#10;qv50vlbdzPt/vtT0++tZAM3ttf5arzf8ersvz1dSFn3/ANymOipayrtoKKvk/wCm2krfJurYR9k+&#10;2L+7WTNN+6spW+f7lXUffcf3N60AWfOX5/m+eod7PF/sb6IUld3Xyt/9ytvQfCV5qtw8Sq3m7vli&#10;rTlJMRE37PKRt/8AFW3D4enf5pdr/wAbV2em+Ev7Nl/fwLcpFvRdi/fraTR1ttNR1Vtn8L7f4quM&#10;TPmONh0GLZu/1PzVah037NK7fLN83/fVdRc2DPay/L95fmqrDZ/fZdyPtTaj1tyklTZFt+Zdm7/Z&#10;oms1+z/LKyInyKlas1tst923f/e2ffpv2NXtd08TIif8AqwMGZG27Wg3723S7Pn/ANyq72e9IpVl&#10;ZERvKg2N/wB91vXNg32L5W3uzb23r/DVe5sFmtfNlVdiN8v+9UGRURJ7ZEVV8593my7P40/gqLyY&#10;prh54t0MW7YqI38VbCabL9lRYpVfzW3s7r/BTLlPORJ54tmz5Pn/AI62APsFztliXbN5rb2dG++v&#10;9ysTxJ4V0zxbLaTzxSpLbr80UMuzf/sV1CWHk2u2CffE/wB7f/BRczb7d/tkSv5Tfun2/I1IgzdN&#10;8K22m2CRWMVskTRbGRPv7v8Af/ira1LSvtPg3dKu/wCyrE6um7ZtV0qbTdNiuYnaCdYX++6IvyJW&#10;7bWH2/wpd7k+dYmSL+DftrIs8vsIWtrh5YvuRTxN/wCP/wDslcZ8dYW034jWV99z97/6C6P/AOz1&#10;6gmmrcy3e35JWi37Erjf2k7NprWy1DbsfdE//f2J/wD4hKsf2jV/1NxL5/yROrI3/wAXQk3kvunf&#10;ej/IuxaenlXK6fLKm99qSr/cb5KsWFm00G5VbfFL8qf7NZGhUmmZPnb/AFr/ADrsX7tZV4jeb5S7&#10;t/z7q0JraWGXayr9olZ02O33arvbLcrt/g2rLK9UBiTPvTdt/wCAVSe2b7v8H8ddA9n+63Mv99F+&#10;Wqk00VtLtlbe/wDHQBhPYNv/ANj+KmTWywr8zfP/AAvWnqU3nOnlfJuXfWPNZz/e+Z9/8FWAxL9b&#10;O3llX59tZVzqVzf/AHm8lP7kVW7mFXt5VX7n9ytLW/BM/hvw54X1yWeOa01xZX2IvzxbXT5KsDE0&#10;rQbzWL2Kz0+2lubiVvkhhXe7169o/wCzNrn9k3Gp6vLFYJFE8q2+7fK23/d+Va9N0Tw9c/Cu60pp&#10;bOCbREl+0LqNpB87pKn3H/77/jr2W2+yaxpu62lW5tJ4tm9P9qsY1ebmiL4TgvAHwr8NaVoOn32n&#10;6ZE93cQI7Xdx+9l3f+yf8Arxr9pPxb/xNE8L20vyW/7282f3v4E/4B96vXbb4hQeAPg2mp3W17u1&#10;aW1ghf8A5ay732JXyI73niTWZZ55WmvbyVpZZX/jdvvvW1H3oxkRL4jqPhL8PZ/Hnii0s13JC/zt&#10;Lt+6q/fevaP+Et8PeGPAfivw1qt9FbSsstvBaJ87s+zZ/wCholcb4V+EXjR7iKK2vpPDemT7YmuN&#10;372VG/2F+bb/AL7rXS+G/hL4a8H+Mri21fbrCRLvWXUPub/kbfs+7UV5RhKMpSLjHmifPnz/APTL&#10;/vqivdv+EQ8If3rb/vmis/rEO5XIavw9v5ZtB1CJZV2bfuIteSaw7O8sTfcb569I+Hv+hxXa/Lsl&#10;i+f/AGK83vPnvWX+4zJW8vhOeJbTx/Y2dr9qnvF2L8n+3v8A9ysSbxD4j8eXH2HSoJ7C0f8Auf62&#10;VP8Ab/urWxoPw00jR0TXPG2oyJ5q+bBp9v8APfTr/B/sxL/tvU2veNp9S/0bSNMg0TR1+7aWn32/&#10;25ZfvM1cfKdRRew0H4dRbW8rW9VRd7In/HpE/wDtv/y1auU8Q+P7zxJP59zO0zouyJ3+5En9xE/h&#10;qrc69p+q3Cebutrjd9+Ftj1Fc6Ut5vaLbc/7dv8AJL/3x/FRKRZU85t+7dvpn26qX3GeKJlmdf4P&#10;uTJ/wGokm37/ADfk2/e/v/8AfFYAav2z5aqfbFrs9NsPCb+F9Yllvlm1NYk+w7N/mu/z798X/s9c&#10;FeeRNqky6e0r2jv+6d1/goKLG9Xq0kPk/e+T/Yp76JfabbrLPA0KP/G9V/tMSP8Ae3vQSWHmX7v3&#10;Ksb1RKynRpn81qtIn735afMBM+5/mb7lS/NvTZ9yiGH5f+BVb2bHTdSKGQw73+araOqbKYj/ACvt&#10;qL+P71BJd+V5fmambG2t/c/jos7Oe5n2xRNM/wDCiLXqHg/4Ia5rd/5FzBPbfddofK/eojfxun9y&#10;q5SjyL7NvsLdol37fn2V1dh4Mvry6iaW2Z0/i2V7bYfAGWz+Hmq3ksSu9r9o81IYvN8p1lf77/w/&#10;cru7DwMqadpjq0Xleaj/AD/6p2ZP76/M3/staxpkSkeKaP8ADrY8TQN++dd8qI2/Z/c3v/ers9H8&#10;MSJdP5qqibV2yvL8m1vl3/3q9PsNH09NU0yK5ii3szRb5l/g/wBj7/8AsV0PxI8B/wDCH+K/sLah&#10;BNKsCJ+6+/8A3/8Adrp5eQ5uY8cm0pba4f7NudFl2Rea2+q9zpvk6N5rRK8X/oP/AMTXV6rZ2yfa&#10;JV2w7m+Z/K2Pu2f39nzViXNtO+l7fK+/Fvb/AHd9WIxJrNUX5dr/AD/N83yVn/Zt/wDrVXerMlbc&#10;1nFC3ns3zuqbUeoprBtjpKrJ+93s/wDGlQBRSwWaJVXc+/5Nm379TW0O+1dW27IvnatDeqbItjPd&#10;xS7FiT79VH2wtLB82z/d30AZ7o00Uu5fJldv++P+AVnwuv2X72xIq0Jnbe/9+Vf/ABys+HZ88W1v&#10;KRvlegB6JKlq/lNs3t9/+5TL922p5v8AB860Ju2bUdt/8VF4jeUn3nioAfs3o/kM29/vUO8qRbZV&#10;Z4v7+2iHa6pt3JcVLsl8p2X99EjfN/BQA/R4Yrx9sTMl233X3V1ugp9psJYGiVIk3otw6t8/+x/n&#10;+/XKaVDA8u2Xdvdvl/g2V0ej3LWdxLFLL51p9zzn+/8A8A/36xkamPbW3nT2+75H8p0V/wDdrlPj&#10;To7X/wAPJW/jgs4pf+/UqK//AI7vr0iG22S2m6JnRJ/v/wDodY+t6IupeHtV0r5XeWzv7df/AAHe&#10;VK2Of7R5vo8Mr+EtEvv+WKQW/wD7Ij11H2aJJXlZWTeqSr833m/+zrH+G8P9pfC/TH3NsWJ0ZP8A&#10;dd67v7ArpbtKq+U0TIv/AH3RIs5fVbPZO7/uvtG9PKdP7tV7nSm2QxfN/EjP/e/j/wDs66i5s2SL&#10;zfmd3i+4i/c/i/8AiKrzWG/ZA33FZXn85quIHCXO+b97t2bmXyk3f3v8/wDjlZX/AAjctzL5Sq29&#10;Pnl2LXpttoK/JOnzptdIk2/5/uf+OVtw6JFCm1V+RPvPUSkB5PZ+Bp7nyvPbYm37ldbYeGLawi2t&#10;bf8AA9tdsmmqlxD8v3vkqV5rGw/dXMsSO/3d9ZAeFeKtEtv7XT5V8p22fJXW/EXw2tn8BNHVfn/s&#10;3U96v/sSo/8A7PTPG1hbXN6lzZxNsX7r12fie2XVfgfqqeV8/wBlWVU/24n3/wDsldEfdHIsal8Z&#10;vCUPwg0+xvNTW81OXTrdPsNv87712ff/ALv3K4yw8VeP9buLu58BaHd6Po8q/K9wyP8A98bvvf8A&#10;AEat74FeCfDl/wCCE1OXSLa51V2lia4mXzXX/c3fdrS+KPxFbwr8O7K2tpdmq6lB9nXY3+qRfkd/&#10;/ZKJRjOp/eCMvdPmfUpry5v5ftl415KjNumdvvtXoHwu8NzpdJqC2LXjo29YdjOlcf4b0GXW9Ut7&#10;aJWfc1fY3hLR4PCuh2+nwfwrvldP42rapGXsuSJHN7xzM1/4x1JPmg+zL9//AFSRbf8A2asW/wDD&#10;18+rWX9p3K3P2pk82ZG316hM6utcprCf6FaM334m2V4tfCclPm5uY7KdbmlymV/wr/Sv7kv/AH3R&#10;Vr+1KK5rRN/eOC8MXPk2Ev7j+B037q88v/k1R93yfva9TttKnsEl3QN5Wz+CJ/lrzTxPCqajcMvy&#10;Ju+Wvdl8J58DA375X3Nvq1bTeT92s9PvvLuX52+arCTKlcR2HH+PNBXz/tir+5nb5/8AYlrC0S/1&#10;OG6SxiZZnf8A1STN96vTb/7Nf2EttP8AclWvL7yFoW2/cuIm+V0pEkut3P2+6/0yBoZV/gf76013&#10;3wJ+9+2bf4Jvv/8AfdbUN/BrempLPEsz/cdP7r1VtvB95qUv/EqVvl+9v+4v/A6yAqaDcxJrKKzy&#10;pvV/km/3Ku23i3+yvD8unRQR75W3tKi/O1ZSabfabr1vFeRbPm2b0bejf8DrE2N9olX+5K9TzFcp&#10;0GpeJ77XnT7TL8kS7FT+7T7b5JU2/P8ALWfpttvetiGH5k/g+WoLLNt93/gVXIfvpu+Sqifc+5/w&#10;OrKP86bvnqiC7v8AkddtH9z+N6fYabc6rL5VtE0zt/Ai17V8NP2bNc8Zrb3LW06W+6Lc6J/el279&#10;9acoHjthptzf3XkQRSPM/wB1EX79e4fC79k7xZ4/R5fsa21pFL5TSzNt+b/Yr7s+Dv7Hvh7wulle&#10;XMEFy+1Zfs8sXybWb/gXzV78/h6xsLq0jtrGC2eJv3Wxdm3+H5U+7V+6SfLXgP8AYt0PwlZaV9qa&#10;Xzfne8uEXfv3fcT5t/8A45XtGg/Dez0TVL62lgWaylVfPRF+6q79n8e77telvt+wReUy3MS/IqN/&#10;H8/9yqiypJqLtCGX59+8y/I25fmXdRzSA8Hv/h7Bc+EvGCru81J7zzU2/OkTfNsTan910XY9eaXO&#10;lPeaNo/72V7t7WKXzkZN7psTf/G6t/3x/v19IWGiW1t/wkv9pyq9vLqLS/e2fOyRM8X+1/c/77rz&#10;KbSmm8G6VZ6nYsmn2suyfeu+Xeu/eiRfPt+fYn/fFbU5GcongnirwfPqU8Vs0Ej27z/Om7Y/8f39&#10;2xf++Ktw6PLvi8ppf3UXleSkvmoqf39jb2r1DW7OzsL+yXT1ttSe4RpZbRG3on/A12Mv+5975K86&#10;168W81SVblpbB5/kif532/7711nKcprb2dtby+f9+JtnyNv3f79c+j3M2hu0EsaW6q/m7G3vF/31&#10;Vt9YnhuLtVgW/tE37U2/+P7657TYYrxLiJbxbaXyN7b/AJN/8b76mQEE00TwJ5CskyNsV6l1L5LJ&#10;9su+KJV3on8D/wC//epiXOzSJf3Cu6/Os23/AFW5/wC5/wB91Sm+eyuJ/PVPs7b2R/4v+AVBZb+2&#10;b1RYotku5NvlLs+fZ/frPvPPsJfN+V4n/uNTvtLfZ0VlX+HbNt+7Ve/s1+1eek671/5Y0AVd6TSo&#10;vzJcOzpvdqE3I/mxfPFu+VHapXh8lfszRL8zb/N/ubqZ5P8ApXm2zL+6b5kf+LbQahDD9pfymVkl&#10;/v1b+zM6uyr+6X7yU5HZN6zxfefdv3fd3Vbmh/tKV/K220S/dhRt/m/71QBlWyRTRbZ/k3fdf+5V&#10;22sP9IfyJdmz/nr86NT7OFYd/mqr7m2fItSpZwPdeVE3k+Uv3/77VYGVps0qT+bPAySyp9x/4a6v&#10;TUSwvUaJlmt2X978qfN/ubqz5raWzv8A7TKv/XLev3k/v10u+K22X0UqzXG3Z5MsX3t330/+zrGQ&#10;Fd7b7TZy+RF8kUu/fu+789WLaGKHx1ZfKvlS30W5P+uvyPWnoifb7W7iiiXe299n8H3PuVR8QwrZ&#10;6pplzE2x/KV/+/TpW8PhM5Hl/wAH9HaHwXqGmS7kbTdRurf/AIGr/cru9EtpfKsp1Xenmsipt+ff&#10;TtB0ddN+IPxQ0p/ktF1+W4/3UnRHR66PRNN/0WV1+R4J/lT/AD/vpVSMzP8A7BidYmgX/SHbytjt&#10;/wB8f+gVlTaD9pt/syqqfut877Pv/wCx/vfPXoH2b/WrKvk3e7/9v/4qoptH+f7KzbERpfNmT/vv&#10;/wCIeiIHnMyS2115rLvidtkSP/tJ/wDZ/wDodXv7VgsNi+Uzv5Syyoi11s3h6Cb/AEmWJU2KiQQ/&#10;7S/5/wDH6xNS8MNZv5UX3Pned3b/AIHs/wDHP/HKOUDHubDWtYt/li+wI7ff/jRafD4D0zR7pLy8&#10;nlvJvufvm2VsJqs9zapFt/e3TfKm3ZsWq/2CLUl3eb87/IsNRLmNImf4tsLbUtL3WyqmxNi7EqXw&#10;fYNrHgO7sZW3ou63b/cZNlTedFD/AKNL/uLvrY8B2aw2GtwKrJti3r/t7a0j8JEjzf8AZ41JdK8K&#10;eIFvJfJisJ/Nld/4Pk/+wrxzxbrcvjDxDcXzK3lO+yCL/nlF/AlbHiG5vtB1TxRosW6G0v7zfKm3&#10;76K7sn/odReEtKs/7St59Ql+zWqsm59u+u6NL7ZHMd78JfDbaJdWV5LF88u/+H+KvdbDQdTv/mWL&#10;yYv79w2yvMtS+J1i91pkXhPQ5d9g2+KWb+Ose/8AEnjHxs+2e+n8p/8AljD8iVFKhVnUlzBKUeU9&#10;d1jUvDXhj5dV1yKa4T/l3tPnevP/ABJ8VLXWLV9M0HQ9iSt8txcN87f5/wB+meE/gVrniedY7axu&#10;byVv4Iot9fRPgT9hbXbl4bm/a30lV2v+/be//fK101aFGjH96yIKcpe6fJn2bxV/cj/77Wivqb/h&#10;Qd9/dX/viivE5Yf3T07SPIfscENltnZprfb5u9G3un9xP++68f8AFWlJc3Vwyr/3xXvfiSzl/sO0&#10;+bY6rs/fLs2/79eeWejteJetLt+SLZW0vhOQ+bL+wvrC/llWJnidvl2ffrKm16WFtvzI/wDt17BN&#10;CsLSwMq/K38dc54n0qxfTZZZYFm8r+B682UuQ6onBJrEs0vzfPFWfqSfaX82JWdol3y7F+4ldRZ+&#10;FdMeCK8+0zw28v3YZWX/AL431X1LW7zTYHs4NPWw0x/kbYu/zf8AfeiMyzlNEubbTdbia8Xfp8r7&#10;JU3V6xeebc26W0X7m3/giT7leP3kKfPF/A/3a7PwZ4qZ7P7NOy/aLX5Pn/jStCS74n0r+zbeylb+&#10;Jv8A4ivNbm22alcL/wBNXr1XXrmXW00+22/O0+xf+BV5vqts0Ot3EDfI6N8yVhIoltn2I+1f+B1p&#10;2yec6bm3/wCxVvwl4bvPEM/kWcTP/e/2a968Gfsr6vrEUVyyy2zp8kvy79nz/ff+Hb/wOiJZ4Olh&#10;O8T+Uv8AwCvSPh78Fta8W3Voy20iW+796/8AcXf9+vXr/wCD+n+BvE0WlTzwXN28Cyy+UzPs/j/i&#10;2V9UfBzw9bPpHkWMEaOku+KF1+TZ/Bs/8frsjTObmOB+EX7Ltn4eS3l1CCOb90ssvzfJ8rv/AMCb&#10;f8n/AI5X1X4A8E2OiaDts4lhvYpfm3rsSDb9z/cqxZ6bB9v09rxvJlf52T/2R66j7Z9ms5VZVT5d&#10;67G+fb/c/wBn/gdRIIm1f3kUP/HzGqNt3s6bvvVzVz4nk8qVbVonZp9jPN/A38b/AO7VXW/EPyeR&#10;bXnk7otkTvL/AOPv9yuMsPP1XS7dW3W1pudPO2/O6fx/5/3KiMTQ7tLxfPRp9yO/+q3r8i/7aJUs&#10;OpO89xc+avzqiRb1Xf8A76Vxk1z/AGPdReV/y1i/57/JBEv8G/8Az/H/ALtcuniqXVfFUunpPPpq&#10;S70+dkTZ/cfd91v8/wCxV8ouY65PE9sn9tyRS75fPXYmz55X2J/9h/tV5jf6rLDpd3BfXNs+mWup&#10;ysyJL/rZfv8Alf3m+d/4P9v/AHqbN4tns/7bRomS38iJ4JUi+ff8m+XZsdf4P+A15feeIYHv9YaX&#10;UGdIrq3la3dd/mu0W35Nz/7H+fu1tGJEpGr4q16zm1S3l0yCSwllVZZ9+6JIvn+TYn93dsrzzxhq&#10;U8Osyy60v2l32bnR1/1X3N+ym+KvFU9zBafaYI7Z0Vka7eL57r/YrnPEMLWd1F5FzFfxSwLL87N8&#10;qr8uz/0OtuYwGJeSpqSLpDN5MTMkCS/xL/tp/wAArNs4YP7R8jWlnhT7jTbvuy06byLnV/NiVdNd&#10;2VFR/k21N82lay/25YL+JP8AW/N87u3/ALNUAFh/aaLdrpu6582L96kypv8A9h0/2vnrJeGzmaZb&#10;x57Z0i/dPs+dttdNpujz+b9psZ2024utzwI7fwfwJWDsis38q8g86JN8TeS2/Y9AFKz+2W1rLFAr&#10;P8vzf31emXP2HzUZ2k+0L919tTWdneTS7dPZt7r8yebTn+x20CPeQS7E+RXT59lBqRXKXKNLt+d2&#10;XfL8v3ar3MMT3CfvVhRV/dOn8das1nOfs7QNvuGg3yvt+TbVWbbN5PmxMlpEuz/gdADIfPhnRmXz&#10;vNXfKiL89adt9mvItqyskS/3F+7WZ+/SWKWJmeWX7iP/AHK1bbypmfz90P8AAyPQA+5R9KukiXbN&#10;L/zxT+GoobCLUr9YPK/ev87fwPupz23k3Tyxbn+X5dlaFmkF5deRc/uZZV+be2ze/wDvt9ygCabR&#10;/liZmaGJYt7bF3v/AL7/ANyob+H/AIle6KVnfyvNZE+//wADrbe2ntrf7GvyPt2S26Kibk/26yry&#10;2XUkeKzZnSWJ/wDR0/z81ZFm74AeW5ur1fl3ysr7933Pv1L4ws1TSNP+X99FO0TbPufNv3p/6BVL&#10;4RWzTa3KsW1/Ns9nk/3PnSu18f2Hk+HNTibdcvFOku9P99Nj/wDfFaxMJHL3Omr/AMLa1252rs1T&#10;RdG1X/e/0d4n/wDQK2LCzWGW7X/ll8jxP/n/AHKszWHnX/w/vvuf2j4Yn09n2/xWt7/8Q9dLNYQT&#10;fvZV2ReV8yIv+f79X9kRzjuyRO0sX72VUeJ//QP/AIiraWy/6pdrxearyu/+f+AVaSzlSJJdv2lH&#10;3xbE/wA/8DqK2tpfK8hW+9Fvn+aiJAxLbeqSqrOm9ook/v8A+fnqq9n50W2X/Yllet3yd7yz7Nmx&#10;v3SP9z5v/wBvdVuHQfOd7Zvkf5nnf+D/AD8//j9XygcJc+G96O0XySv8i/N9xP8AP/oFcpqWm3Ng&#10;13/rE2t9ns9nybPn3f8As/8A6BXtqaOrsny/vbpk8pE+f91/f/z/AHKfbeD1v5ZWWD/SEZLeD5d7&#10;vuTY7/8Ajn/oFXEk+X/Fv9q6bE7NA3lRNsilRa2Ph78Y9F8K2twuqxXMz+RL5WyLfvbZ8if99V9M&#10;X/wi+32D/Y4orn919lit5X++zJsd6+Svij8K5fCus3CRRSJaO2xUlX7rfx1tGMfhIPMvJvPE+ty3&#10;M7NNd3su93r3XwZ8Cm8beCrtdM0+5udYsr6CJfKXfviZH3/J/vJWV8NPBM+m/YtcudPlm0/7VFE0&#10;zxfuv7zpu/3Uev0v+A2jWOkeArK3toY0a1nniZkX73ztXRXq/VKXMgpx55cp8i+Ev2NfEPh7TZ9b&#10;1C3gtIraB5GilkzKy/7tfSPw8/ZX8E6FYW13cQS6vLIiy/6Q22L5v9ha9r1G1F/p93bN/wAt4ni/&#10;76XFYvw7uftXg3TQ/wB6KIQN/wAA+WvGqY+vOMpRfL6HoRpRNjTtFsdFthBYWcNpEv8ABbxqgrQx&#10;TaK8hyc/iOg4r+yrb/nglFWqKfL5AfDWt6OqWaRTrsdF2bPvV5VZwslhdr8ru7fwLX0B4hTyYvN8&#10;2R7fZs/232pXimq+R9qu1iVU/wBxdm6vbPPPCvFqLYalEq/8tYEl/wDZP/ZK4zVdSimtZYl3PuX5&#10;q6j4lw3N54g0qztoJ5t9m+5/uRLtuJfvvXJXMMFnL9mubyBH+4yRN9yvmMbiJc0oHs4ah7vMYlz8&#10;/heyX+5Kn/odbFtqstnEm1v4fmSodStvDiRJZwavPNEjI/mvF/Fv/wBylv8AStMubV1sfEun/bV+&#10;RrS4bY9Oji6cYR5v/SQq4eXN7pg+Kv7MvLJ5Vs47O9R96vF9x/8AgFcVva2nW5i/4FWh4q8N+I7B&#10;HlltGubf/nrbtvT/AOKrE0q8+2W+1vneu+nWp1Y80ZHHKnKHxHofg959V1m0Tzf9U0Vx8/8AcWVK&#10;9Ds/gtc+M/iTqE8EDTWjXTIrwr999iN/7PWx+wr/AMVJ8X7fwrfNbPF/Z11Lp32v76y/J8iP/ub/&#10;AJK+gP2bNEW51m9iadk1BIvNX7/7p/s8X73Z/sMjp/wOqkXEP2EvhFp9zdeI21CJZruw1aXT5f4H&#10;2L/Hv+9/wBK9i/aT+NmlfBbwR/ZGhzwQ63ez/utPSD/UKv8Ay12f3XrxfwN8ddM+AmvfFWXUFa51&#10;1Nfll063t2/1rM779/8As/7aV4LDN4h+P3xLe8uZ2vL28laWX5d6QRL/AHP9nb8lbUyJHoXwW8B6&#10;v8VPEyfaVkufPbe03yJ/H/8At1+jfgP4bromhNZ3iKlwsv8Ark/5ar/A/wDwDbVT4I/Aex+FfhzT&#10;bbylvJYl3rMm391K38aV6g/+jRfe3xOybd6/c/8Ai6JVCOUxbm2+wInm7ZvKVX37v/H64zVb+XyP&#10;N81oZZ1fdC/zo6/7ldRr2sWdm0v2n5EWDf8AOv3F3/c/76/9kryTxh4kb7BulaCa0Wf97sZfNi3f&#10;6pP/ALCriEivqWtrbX+6eD57iJPnhi2Olv8A+Of+Of7db1hqVn4e8Pf2hqDL5SL/AKNaJ8j7f4K8&#10;hs/FS21wktnL/wAsk82Gb5ERvuIn+f8AYrF8SeJLzW7+Vrnz4bhN/kQvLsTzf4E/4HW3KY8x1vjD&#10;4lr4k1eJdsVmnlPumRf9aq7NiJT/APhJF0G/u2ZVm89U3TIz7/K2bf4dnzf7n+3XEzW2oabZ2/2n&#10;c9os7/xfP9ob+B/+B7/8pWfeaxFZyo+kTtN9yWVH+fZL91IqvlMyLW/Ek9/qNu2lTxwpdQS2sCO3&#10;z+V87J8/9779edX+vW32y72xNbXEtnE9jKjf7ez53q14q1X7Zqlv9sWTTb64vtmx/uWu75P/AEGu&#10;ae5nfUZZZ7aC5t5dOlt4neL7m1/v7Kg1NC8vNXTSEaXzZtHgl3xO/wDrVl+4m/8A4HvqKb7Dst/s&#10;Ms/2iVXe8if+B1/+zq0/huWwtbi5lufJiglilltJVbe/ybUdE/vfPVV30/7LZWy2cUN3E0qNcb/9&#10;aq//ALf/AI5VmRLcveXlxE2q2zQ71SJPKX76/wAb/wC9T0hg0rUbeWxuftkSMrr8v32b+CmX8OoJ&#10;a2Ussv2yKWLyoP3vzp/G9MvEsXv7efTPPtpVXf8AO33Jf4KAL2t6qusav5FyrabF5/y74v8AVVg7&#10;2024dYmW8iibyvkX/W/7dbeqw3NtqPm61Ez79jyvE3/LJfkrEmtovPeXSJZZoUlRIPO+5K7ffSiQ&#10;FfSoYL+/8rzfscr733o+10/2K0IZm024+Wzjv0ib7OqRNsdv9yon/fXUsWqxNbOzb7p/K+RE/g2V&#10;btvN01Hn0+dblIGRIHmi3o+77+yoNSv5LXlrp/lSyQyvLK2/ds8r+Lyv/sKrvDLDB+/gZ4rVnSXZ&#10;9/d/fq7eTW1/5y3jQWEst5vl85tnlJ/sUy8sJ9NtZWX7NeWlgySqksv+t3f7f8X3/wDx+rApJZrN&#10;AjQMySyyukG9/uotSwvKm9ZYmTyvnldPn31XuXsbx7uWKJba4uJ1iWF22PE38bvV77NeQvLbMq3O&#10;3/SJXRvndKuJkWPs2zfL83lKvy76sQ3Ox/Kbcnm/I7v89Q20NtM8tzu2W6rvbY38VRQ38tnvlWBf&#10;NlXYr7vu/wDAKAOgtrmdLfyt3nJLA8UT7k2In/Afm/4BWfNf2bunytMn9+Ff3TVnpcz/ACfNI+xv&#10;uOz7P+BpWZDNLtdfmmTd99P4Kx5TU9G+Evi2xsPFEUUVrBNN5FwkW+Lf/A/91/vV6x4htZbnS9Vi&#10;iia8eex+VEXYjosX/sj183+DLyKw8c6Zcr/qrW6i3I6/I6b/AJ6+tdN8PT/bIrlVlmlf915P9z5/&#10;nTZ/trsraJkedeHraXUvA3gKeBf9Itda1HTU/i+We181P/HkrvfsavFbttZ7eJXTznX5H/uf+gVx&#10;/wAN7aW58F6rbfND/ZPiKwvV+X/VI0r27/8Aode5p4PabS0s2WdPsrJufb99l2b0oHI8nfSvJ82e&#10;L5Nsv7hHb+H/AOwd6rvpX+lfZv8Aj2uJZWaV0X/VL87/APjmyvTZvCrXkst40DfutnlO/wDG+/8A&#10;9n2VLc+A7zyPsyrJNNPtf7Rt2p9xFfY//A3SqMzzqaFURJWi8lIIvKi/j3yq/wD8X/469bej6Uz7&#10;LO8i86JmW4nmlbZtXZ9z/wAc2/8AfFdrpXgnZLLFFB51la/dt4Yt7/c/iT/gezeldVpvwynhb7v3&#10;/wDX7/nd/wDP+3/do54QJ5Wc1pvgae8gSW23TfaF+zxPt2fZ1/v/APjiPXb+FvhxFp+qStKipF5X&#10;7hE/g+b5/m/4FXaaHoMVoUnYSF9u1Uf7q/Rf4a3HhyyMP4a4auJ/lOmNI53TfDdtpsu2CLyUiVEX&#10;Z/FXhXxg+Edn4/8AFVrY3O62T/VRXEMW/dLv3b3/AOAPX0q33v8AZWvOviXE1tdWV95i+Vazrt3t&#10;/E3/AOzVYerL2hFSPunnvxN+Fdt4P/Zy/siAqz2FzFdSSbdu9mfa5/75f/x2u1/Z8vjdeD2RgD86&#10;z/8Afa7v/Qs10XxJsRrPws8QRKdwfT5JF2/7K7h/6DXgfwO+IfiCytH0rRNAl1afyNu9pdkS7Xf5&#10;v/H0rthfE4WcX8XMT8MoyPrLcMV5poHjTR/CM/iHT9SvobP7Nfu8aO/zMrfP8q1HD4V8ceKIF/t3&#10;xAukRMvz2ulL8/8A33Wf4e+F2g+GvH7W8sDaitxZefE9+fNfzVf5q5adKjTUo1Zc3+H/ADOrmlL4&#10;TWPxam1ZvL8NaBe6s3/Pd18qL86afC/jjxSP+Jtrceh2rf8ALvpi/P8A9916NFCsKBUAVV+6q08k&#10;56Cud4mFL+DT5f8AyZ/18iuX+Y8M/wCFIWP/AEH9Z/7/ANFelUVr/aGI7/gPlgfNvi2z32rytKyb&#10;l2MjruSvne8s4nvLtF+R0Va+tfGdhKlm8UreS8q7N7rvd/8AgdfLmvPv1yXav9z50XZurq+yckj5&#10;P+OX2628R+GvIadLdJX81IW/6eP4/wDvuvH/AB4ktn8VdQaKVkRryLds/wCAV9B/GyHZe6f8v+qn&#10;uk/8fR68v8VWFtqWszTtEvm/K6v/AB14deH749Kl/CPP9bv5bbxNFBu/dMu//wBDrE8W7n8R6hF9&#10;9PN+5WhqqfadWWdm+eL5P/H6peJJvtOs3Ev3N+x//HK0pw5afKRKfNI3vh7qs9hYa6sc7furPzYE&#10;dvkVl3fwUy51W28SRPc+RHZ6xbr5svlfcuk/j/4FUPhjQdQSC4vGtpYdPuIvs/2iZNibmrTm0rTP&#10;DFrqf2a5g1u7S1+ztMi/uot3y/J/tV5yjGFaUvtHXzSnS5Sv4e8T6j4M17TPEOkXLW2p6dOl3BMn&#10;8DLX2b8E/jrovwu0HU9c8Q/uU1HTN8VpC2y4ldk/1UX/AI5Xw1Z7nidW+5XqHxFha58PeD7r/qHL&#10;u/79Rf8AxNevL34nDGXIdLr3iG8+J2rS6u0Wy91S8eVYov77fwV+lH7Gn7M0Xwh0Bdc1+OJ/Et/E&#10;u+J1Vvs+5vkVf71fI/8AwT68B2PiHxglzriyQ3Glql7p3nL8nm/eTfu/hr9O7zW7azuJt0W/5djS&#10;+V97/ef/AOIpAbs139mii2p5O1fubN/++n+zXH6x4his082doki/ifdsdv7if/sVm6v4naFpY1aC&#10;52r9xG2ea/8AAmxtnzf79eVa94tV4kiivmmu/NR/s/m+b5rsn39n8OytIxDmOl1XxVczatcLpm25&#10;h275Ud9nmuybvK2f3q8Z1J1dJZZ9QnhvYvKf7I//AC8fwOmzf/Bv/wCA1e1jxn9m1e3Wdv7NlZYv&#10;30S/JLL8/wC937PmX7iV55qXiSJLO7tp4I5tvyRXcLMiLKsuzzf93e9dPKZF2/uY/wDR1vIPs3kR&#10;Oi3flfPdfP8AJ/3x8/8A33SvrbaPeXEq+VqTL87TIu933J8j/wC1s+T/AMcrmbzUr77Ej20sd5p7&#10;z3Fva2/m/PFcN/6F8u+n6U7TS7vDjSQp8iRQ3DbE+0N99P8Ad2VcSCV9bub+4fU2vvOuIp1T7DMr&#10;/PuTYjon8P33rHv7yLVXiiltvsd3bxfvZkl/4+GX5UdP/H6is7mx8p2liktr1VT+znhb5H+fZsd/&#10;++/++Kdf6xqFtpsXlWzXmmQSulrcOv33/uP/AOP/AO81WA/xDokttexf2vLHcu95A8twjfO8X3U+&#10;RU+9VKHVZbPxNp/9iwM/lRXlvBvZ5XlT59n8fyt/n5qo6q8SXlpPY3zarsaJ9k0X3HX5dlNubae/&#10;8UaZBEy2H+nSpEkK7PKbyvub9nzb6gAvPIeWWW+lkhuFtVe1RNkvm7X+5v8A72+rFs+ofYkttsj2&#10;63yP9rSL50b72zf/ALzp89Ud9jpXmxahZx3MSQS26vbts2Sr/H/u7v8A0CtCzs77+xr1vNV9PVon&#10;vIXl/wBb/E7p/wCOUGQfYIra1iuYrz97KzxfZHi/49/777Pu03W9YguYrfz7GO2eJW/fOv8Arf7l&#10;DvZ3m/yvPttbeV/vt/yy+/v/AO+Eqpqt5qf9jW6zwNNpluz+Q6Km9n+4m6gCXW7O6s2t1W8g1JJ4&#10;vNX5vn8pf4KpXP2HUryW8s4G02VVXyokl2O8rfPv/u7at22j21zZWi6VeNcvdL5V4jxfJE+zc+9/&#10;vLWxqTxX9raXN5bRfJYs6pDAyW8u75EfzW+7QBj3NnqdhqT2ep7r+4l/ey3Fu295Yl+XYiVah+wv&#10;9ol0qW5s4otnkTff23DfwIla0PhWd08iC8g1KW9s0dYYfv7P408359q/3a0vsds6POtjBZ/aIGTZ&#10;Ytvu2f7qeU6/980AV9Y8DXlhp2of2hPaXN2677q4t1d08hfv7Ivk2/8Ajv3/AL9ZviTRPs0EtzZ3&#10;mzT9v2qL7csrpv8A+BfNt/76/gr1r/hHryz8F/6Nqc+pS+UjtceV88SbP7+/buTftT7v3/4q5K8h&#10;0O80GXU4raKw3xfvUeJEl3L/ABun3fk/v7N33KDU8/vE/tWK9lubG2SVbNNqSqqRP/E7o+//ANA+&#10;b5PuVYs9H+2I9tZz/aYrqD5ZkZNny/7ap91/7ldh4e8PanqsGmTztBc3str5UEr/AMbt8+x0+99z&#10;Zv8Avfx1t6D4bV9GSC20xd6L9lluIZ3RP7r7E+7u/wBx1o5gPN4dN3y295ebYbRYvNd0+5L/ALCP&#10;/HWMj7FSeJV/uKj/AML16ND4SvPKfymlmsreV5Zfs6v8iL9zen8X/fG2uP3wPcSzxWywvEzyrEi7&#10;/wDvurMjE8lk+Vlbzd1RWCSpdSqsv7rd991+5Vua2lhlfz4l3t8/z0JC1teOu7+FP9ugCvDZwJqn&#10;y/6pV/8AHq+8NN0f+1bK31dZVmeVVliSFvk2sibHT/gW/wD77r4fS2i+1W8Sr93/AFr1+i/wIsYt&#10;R+Gfh673fds1t1KN/d3I3/oNRKXJE05Txrw5olzZ+LfivpF1BFDcS2bXqIn3HdXWdGX/ANCr6hh8&#10;PQPZPsHmebHu+6v3vvLXkeu6D/Zfx/tI9q7NX0ryG/79PF/7Ile1+GJTN4c0uRvvPaxbv++BXHWn&#10;7t0bRiVE8MwXMvnzRZlX7rsvz1at/D9tDbvGyI+5t7DZ8v8A3zWpRXNzTL5YlCLRoIGh8pFSGJcL&#10;Ftq8sKIWwv3vvU/NMMvOFG6o5iuUfgVWvryKwtZZ5G2oi7jSyNcN/q9qf71Vho1u5Dzj7RL/ABO9&#10;NW6iOfu/GMj70sdMnupV+7/vVw/jvQ9d1Cze71a+W3SKPdHb2y/ef/LV7G0Sbfu/7VYXja2SbQpm&#10;aLzvK+fZXZRqxhNcsTmq0/dMbwR4n0/xNobaWrf6RFB5UsT/APfNeYfsyxNbT6xYs2yXTrxtyN/c&#10;ddn/AKFFXpXwz8K2dnpkV35Wy6WR/n/vV5V4X3+HPjp4vsVZoVlb7Quxtu796j/+gytXbHlk6tOB&#10;jLm5YyPpUdK5DxWRY+JfDd//ANN2tmb/AH1rpwzLJt2tt2/fri/ixqlpYeHElkuI4J4LmKaNHb5m&#10;2v8Aw15dHWpyndze6d3RWJ/wmmhiBZG1exRGXd/x8r/jWLqfxh8IadxLrUDn+7AGc/8AjtCoVpO0&#10;Yv8AEOaJaorzf/hf3hD/AJ+bn/vxRXR9SxP/AD7Y+aBsePNHlttNdUb5vuL/ALFfH/iewWHxDdxb&#10;dmz5P9ivuz4h6Wt7pTyFFZQvzZfbXxn450prbxRdqq7IX+6m/fW9OXPE5Z/EfIX7Qlgr3ETSrsdL&#10;6427P9pErx/UnnefdEy/d+49e5/tLaa1zYJKnybdR/8AbevAdQmntmi2rvTyk3V5tf8AixOyn/DO&#10;dv7CxuZXn8/7NcRN8yff3VR/tKDTbx5/scdzd/wvL9xKfqVzKlw/lIqea3zfL89RTab9pnib/pkl&#10;XKPORzFj/hJNV16/iW8uZZol+7D/AAL/AMAo0fTW+x6grfxxL/6HVqw01YXrqNN0GR4tzL5MUvyK&#10;9ccoxhPlN4/CbfwB8MQar8TdJ0+eD7TFexXVvLF/sNayq9fRH7Ov7PFj4/8Air4S8JeL1W5tNGga&#10;W6t4m81LrykfYjv/AHfuNXCfATw9BbfEjw5EreT5s/lebt3v8yOlfU37NN+qftNyyrE2z+zrp/K+&#10;Te/yJ8ldZmXfhjptt4e/ag1DT2lV7R9FiiW3/wDQE2fwsiole0eLfGa2ErxQSyvLbypE1vs+83+/&#10;91GT+5Xz58QvFsHh79qOW8eDzkewit2ltGdP+Wro7/L95t1W/EOt31/dOkH+k2iyokU01rvlT97t&#10;81EVH+//AH3rSnEiUjpde8bXNzcfvbyWwSfynWZPuM7b/wB7v+Td/BXG3OvNc2ES7YvkliiguHi2&#10;bH37HdE/20/9DSsS2hvLzUrRdKWTVfl+WH5/NiSKX50/2Pv/AC/7n/Aqlh0GVNIvZ0vvJt2VomtH&#10;uv8AVQLL/HKz/Ls+f/PzV2RMirqV+0P2SVl+32/lbIot3zqsUv71Nmz/AHP++Krw22pvcahFortM&#10;jwXES27y75ni/wCBfxb/AP2SodS1jTLaW4XSvNmu189JdiqkX39yS79m5t9ZV5Nea94le2vJ/wCw&#10;bi4Z3+SLZErbPuf7SvVgXU/shLjz4LyVNTeVUitNu9GgZP8AW/8AAE3/AD1XvNbXWLqJLyBdHZ4k&#10;iiuEXZuTf/rd/wDuf+z1hXP2FLXyHs1SW68p4r5EdEt/4X/77Tfs/wB+pd959gspZf8ATNPlWWKz&#10;RJfnii/jTZ/F8iUEFu5m+x2eoWzQR6lbyxbFuHg/1CK+xJf92m2dn/oD3lnfRvp8V15S2Ls33/uJ&#10;L/4+9Q6VNeXN5cN4Xlb97FLtheX/AJYfdRPm/iqK2ms3i+0wNPbahFtSxt9quksS/J/8XVgXdS+z&#10;JYRNa2zW13FErzu8/wDErpsdP/H6Z4htm/tS0l1pmREvotz7lT91sf50Tf8A3qi1u8vk0OKCWBYf&#10;s8EvlXHlfPOi/wAD/J/v1Frdyujy2U7NFqqK1vdb9z79q/Ls/wC+qyA0LC8/s2/f7Cq6lbxLLEkM&#10;0X+ti/v/AC/7fy1XS5W8gdV1Nbb7BarKySxN+92/M6P/ALmz7lUdNvGv/Efm6CzWFw7fLDu3+Uq/&#10;fR93996Lazgubr7Dq8V3C8Sypvt237J9/wA/z/3qoCKbVYntbi2uYIIbuWWKWK72f6jd/A/+19+r&#10;cNhff2QmoRSwPo8F1+4t7if7j/dR0/4E/wByrvhu21OZtTgiinuftFqssqQwI9xE33U2P91q7PSv&#10;B8VneXcTS21net5UrW8VqtxcMn+2n95/9h/lX/gdBkZPhjRLN7W3ll06f7cnyXUt3deUkqf302v+&#10;9/3P4VrY02z1PWLe3naKe/tLdmeB/ktUdfu/vU/i/wBnZ/D/AAV2Hg/w3bWFhcSywWP2eKVpfNu1&#10;e4eV2/jdGTarP/46v/AKmsPD1zqVx9jazZP9Mf59Tnl+X7/z7F+7v3/cdPu/3KjmNOUwfCuiWyeG&#10;keCe5midf3v2SDyrfe399Nny/wBz+H5ar6bcteWVvFP++++jRadBK8Vwi/I/zt93+5/d/j310cOj&#10;31zo1vBLbX14kU7J9ouJfs/mr935Pn+ZdnyIldX4D+HsD6XcNc6hv+y/OsKKtr8n+x/e2f8AAaOY&#10;ZUh0288W+GdMi+3LZ2kFqsTWlvEuyBF+Tf5q/M2xPk/i+aqU3hL7fodvBLbKlvYfJEiKnzov991+&#10;ZVT73369o0HR7NLKKx/s9k0+LdLFcRNsTf8A+zfO/wAtarwrbb1iuZHeWJUltPkTYv8AB8m/cy/J&#10;UcxXKeReD/ADJpL2bXypcfxw6irean/TL7n/AH1WkPC19p0vkX2n2lyjwP8AY5pp337W+/saJ22/&#10;7v8ADXo2palFYXSWKW0CO6oi3FuqRI/99H/vfc+//sVj6k8qTxarZsr2UuyKWxh+fft/3v7/APwG&#10;o5g5TyHXvhjZ/wBspY20V2nmxO8tvd+Um9P79vt2bt+z7mz/AL6ryq/8i5155ZYGh3tvXZEifN/3&#10;x81fRfjbSrO8itG1P/Q7u/bzVu5p2dJYv/Zf9j/2SvH/ABnZ/Zr/AOwtBcpFavvlh3fIj7Pk2P8A&#10;7n/fVbU5ESPKb9LyGfz7lv8AW/Ps/uVnpCsNxF5TffX5q6bXoZ3nlvHbYjt8sO2sR4Yk/e/clZq6&#10;DAtpDFuVV3b3bezv9+v0A/ZUvUvPhRbwr/y63Msf/fXz/wDs9fn55yw/6pG3vX2v+xfqgn8N6xYn&#10;+GSKdf8AvjZ/7JXPX/hHVT+I7L4wQfYviF4F1KL5Ga4e3Zv+Bo3/AMVXpnh+IRaVDF/zxZ4v++XZ&#10;f6VwXx5jEOkaFf5+e01OM7v95WFegaPKJo5yP+em7/vpVb/2auKX8KJt9o0KKKK5yx9FMp9ADKKf&#10;RQA0mqWpRedYzr/Ft3Vb3qeprnta8X2Wjs6MJLiULuZIlq6cZSl7pnKUeUreA5mSC8tpf9esvmt8&#10;2fvV4t8V5ovCvx40/UJXWK1vrZRK7/c+ZXi/9kSup8G+J9Sm8UXcdlbfJeLvVX/5Zf3N9c1+1Por&#10;mPwtqVwvnbC9vcMh27vut/R69qjDkxWv2jilLnpnpt38avCulWdq0mpLdzyqv7qyXzX+7/s15h8T&#10;9d1v4pWHkaN4Uu7a3g/0r+0NQbymZVX+Ba9Z+HvhTR9N8P2iWen28MkDbPN8v5m2t/eqLxBJKmuX&#10;UewJ5qbFwvzNUU3RhWtTjt/MXLm5DzP4d/s/Qa7otlqmr6tO6XSeb9nt12bf+BV6Tp3wL8Iaad39&#10;mtcN/wBPErPUvwYuDL4GtYZBsltZJIGT+7hzXeCsMTjMS6ko85tTpx5Ty/8A4Vt4X/6Adp/36orp&#10;aK5frOI/nNeSJp3mk3VzYSwtefaC33fPjXH/AI7ivkf4qaO9n4tdZ/KSXb83zffr7SPSvlr406b9&#10;m8by7VbY/wA9VQl9kiR8RftJ2GzQbhl+4upwf+inr50mT5E3f3a+pv2orNrPwvqawKqRf2jA6pt+&#10;6+x6+Wbncllbs6M7/wAWysMT8UTppfDI5fUrBXuJfl+61aGieHpdSgiaLai7fmd61tH+xvdStPtf&#10;f93f/BWr4DtmTSPKlXZKjfMlaGI+HwrbWdhcbV3y+U/zvVrTU36Ho7f32RP/AEOt7YqRPu2om2uX&#10;sNSittB0mLbveKf5v4E/j/jrkqfEbR+E9N+HszWHivRJ4IlmlS8i2o67977/ALmyvTfhjqWoaD8W&#10;tKbT4IJruWxniaF22bN1u7P/AB/wfP8A98V85WHjOJNZ09WuWSL7VFue0+Tb86fPv/8AiK91TUlf&#10;xl4Suf7Tls7RLaK1i1NG+/Fsli3/ADPu2v8A3HrpgZfZJb+8vPEnx7u4tB3W0qbYt923+tT77u7f&#10;3X3/AMFe3f8ACDafbRahcy7bOX96n2FFaJEg3/Oj/JuZvv8A93+OvnzWH+zfHH7Tq9z9jilgglT7&#10;PF88S7PkTZ/vJvr6D1LW1+0ah9sVrm78p5ft1u3zxfukaL59m1fk+9/v1tEUi3r2sW1hs/s+2/s1&#10;5YHX99tREVXTY6J/F/tv/FXmni15dSurhdVvmtn/AH+3ftdEf5HREiV/40/g/irT168vv7IibU5W&#10;vNrTo01vErv9xP3Tv/33sT/Y/wBjbXL3NzAmpXG7y9Y09ld2f5t7K0SP9/f82xE/8fraJkOv0/cJ&#10;FLp8X3pdszxb38ryt7xfKny//YVlPD5OqW66q39q2UsUUs8sMu93i2OsX/j/AM1aDzXaWG6KdbmJ&#10;ZYJZ4Ul/5a7PkdN3+06f98VmQ3P2Ceyn0jzXdWieW3lVdnn79uz/AD/sVYFdHvHsNQi09pb/AE+W&#10;BXvE3I8sUG/5Nj/3tn3/APgdZ6JZ3kHmxXLW13Oz+fYvB8lurfNv/wBn5UT/AL7p80P9pajcRbl0&#10;e4eKeWWKaLykb5/9U+3+HbVe2mtng26hAv23d5st2jfwt/yy/wDsKsg07a2l16/SedV0GW4betx5&#10;XlInyfIiP/t/fqil5FptvcRXkED3DKqWtxCzxJasvyI/+yv8VdHpWpT/AGW0l1X99YxKkreTLvld&#10;G+5vT/Y/9krM/wBKs9U1NbXzLyKWKXzfNVJXSL+B9/8AE1AFW8/tD+yEli/0nSorp4okeVN6y/d/&#10;9Dd6zL9IIdGivLNbnZFEss/2hfkSVX/8erTh0qL7LdyrcrDKsqf6J5W/en3d/wDvf7dWLbTbPWPD&#10;lvBFZxJe7ZYleFmeWf7+zZ/wOgCW802fW9Uil1iL+x0l8rzbiaL7PFF/1yf+9XS6J4V2avbxeVBr&#10;Cea8TfL9niTcn30/56/7/wDv11fhjwZL4hsNMnub6BLhrOLdNd3W+W4/jdE27FXZ/f8A9v8Airbd&#10;NPv7+08jb5ss67bu7l81ET7rpFt+79z/AL5T+5WPMLlOZ8MaaqXSfZoN8XlSp5VpK8Vo/wA/3P72&#10;7/vn5a7jwl4bvLm6eJftLpcRKmzTmfZF/vy/7ez+P+Gt59EisLy3+12cupWlvE6RTXy7Plb/AJ5f&#10;7Ndamjy2d1b6hFcrM7xb1SZfK3xN/Aif3v8AY/3KOYvlMzwx4Ygh1S7/ALPn+weV8/2eFd9xK/8A&#10;H8+/duf/AIF9+tDRLC2s9Zu1ubZU1W/X91cIqPM7smz593/sjr/6HXRzWGn/ANqRWf8Ax528EuxX&#10;m/dJ/efemz/frVs4Z7a6S5lg860un/e+S3lJE/3Ef/Z+X/gO2seYvlOK8JeGPtms6mvlLc6esv79&#10;Jtsr7FT7/lf+gfw12FmltbXvnyy+TetEzwO/zp/9i1OhSx0G+mns5bl1g/dSusqql1/FsVv42/4D&#10;92oLDxDFeaikt40iPFLv+z2kW94P7nz/AMX+5RzBylTRIZU1m9tp7ZZreJd8szyvsg+/8ifP/e/4&#10;Fueq+sPFqV5FKt5Amp/fiS72P8q/3P8A4j+Ksz4habqD2qfYftaSv5qXUVpK6O6fJ9/b8u3/ANm3&#10;1lW1tEmmwtfNBZ3dxvSK4TcyKq/wP/6BvrQk3b+aewsP9Jga/sn/ANbLdzt+6f8Az9+qWpa3Lqss&#10;Uuiz3dz9iXZst4m2S/8AfO/dv/20/wDHai1XxJPbaR9hggW/SX97eQ3DPLvX/tk//j9ZNzZ22t6W&#10;8X2lv3DI8T+VsR5W+/8AP/45vfbUFjfE+vfb9LlkvFiTz/kiS3iWV12/f3/Ony/P/wCOV5/r2lLc&#10;2H71t8t032r99Lvdov8Ab+fd8/3nf/viugv9Vl23EU8Cwoi/Z/slvEju7L/t/Ju2fxv8339uyuZe&#10;GNLNINywvcfIv2hfNl/39n8O/Zs/2VT79VEzkef6x5s3mtFO3lbfubfvstc0+zZ5rbUf7n+3XW6x&#10;88r20Hz+U2xpU+RP9xP9lK5d0372Z12LXZEwHw7E3bV+d/46+sv2LdS2a3qVmzf62z3qn+6y/wDx&#10;dfJVt+5lRtu/d8lfQv7JOsfY/iVp8Tf8vCS2/wD45u/9kpVdYSNI/EfVXxus/tHw21Vv4oGiuF/4&#10;C61u+C7xNR0K0uEbeJYI3/8AHdv/ALLS+PrL+0vBOuW23d5tlKFH/ADXOfBW7kvfBGnM3aDbvryv&#10;+XZ0/aPQaKKKyLCn0yn0ARuzbflFVXS7kHyyrD/wGr1MoA56PQrma8uPtM++3l/utV1vDliU2+Qm&#10;z+7WrgUYFa+0kRyxOPnsYNK8W2ssUSq87fM3/ANtcz+0jpYv/hlcTBctZzxTf+y/+z12fiQNHc2U&#10;kS/P5ql22/wrVT4qWP8AaPw58QwbSzNYyuqqOrKu4f8AoNdUJ2qUpmPL8UTK+DGsDVPCds5ffvgi&#10;k/8AHdrf+Po1SeJLxrTxFD9mkm+1MjbkRdrbPk/ib5a85/Z08U2dv4YtPtVzHbxJFPbs8sm1P3T7&#10;/wD0GWqXxG+Knhez8Qi8trv+19/+tCr8qbfu7Xat6kYxry5jKPNKmen/AAtdrO98Rae3mborzzds&#10;33vnrt9S1W00iAz3txHbxD+NzXx/c/tJalbaxe6lYpBDPPF5TfL/AAr/AOzV514k+LXiHxhdfvLm&#10;7v5d3yIm6X/xxa5pQdefNE6Ob2UfePr7/hZ3hr/oL23/AH3RXwZ9u8S/9AzUv/AV6KPYT/lF7ZH6&#10;i18//H202+JbWX/nqq19Bd68c+PVgk0ulTt975krnpfEaSPhX9q6zl/4RLW2VWd0lsm2J/vvXyrb&#10;Wcs1hFuXyZV+Zkevsr9pmFn8H+JZV/5ZRWT/APkWvjpE+2ab+9bf+9rkxftOePKdmG5eWXMGm6bF&#10;9qfd5Vy7rs2PWPYarLoNq8FtKtyjSun2h67PwB4Pl8T+Jf7Mtm2StA8q/wDAaZ4D8JancxeILGKB&#10;rl7C8uIp027/ALrv/wDEPVxoVf5iJSj/ACnD3/iG5m/23/vu2/8A8cqJ9H1C5tYp4oJXtH+RX++m&#10;+u4/sHTLO9/0nSvJ2v8AN5PyVseG9bi8N6XdzweV+61FPklXf/o7Om//AMdrmqc0Jx5pFx5ZwOX8&#10;N/DHULm4t7m5/corI/z/APxFepXmqxebply9iz2lrOif2Y67/lW4lXyt/wDHWtZzRX8CXMS7Ipfn&#10;VH/u155c3Nyl1dL8r3dvP/x8bfvJ5u//ANCevYicJtzarBD8TbSWzZdVf7LEjI7Mn73Y6V7RD4n3&#10;xf8AEoVbm0eL/kHTKjoz/Z03oibP4P8Ab/26+eZr9pvGtvK3+h7bXZ5qN9/a773/AO+t9d3Dqq38&#10;tvLO32C78pUW7hXYmxU+R/8Agfyf98URFI7C51WDytsF1E9x5vzW9wro/wA0X+t2L93+PdTLPXmf&#10;WYpdPX7NdsyOsM0/m/vfK+f5N/3dmyuNfVYEeKBl8mX91tmt5XRNmza6f+OVY+0zzNZNfStDsWL9&#10;6m37v8D/AO986V0kmlDMvzs0ssN6qxeVC6o/2j59j/8AfDP/AOOVVubzzrWy/dLbXCL5S3CLs3bX&#10;+SXfVf7TBbJLBLAsz7di3G3Z5TK/3/8AgdSpc3Nzp1pF/wAujs3kfN/qkb+Cggu3MMSaoy68zTRJ&#10;K3720l+fzWT5H/75qvYPfJZXFt5X2y0dklun8pXdZf7n/jn36vWaeTLaTxf6TEjbIkuF3/JV3SrB&#10;U+aB1S32si/f2Sv/ALn+xVgafhLwlfX8VvcwNFNbxT7/ALI8WyJJd/3N6/8AAP8Axyqmt6J9j8UX&#10;f2Zdmx97PCzon+5/Bv8Anr1v4P23k6NqUXyzb5/KV/7zsnz/AO78v+fv1x/j+ztob+WC1aeZ2i+Z&#10;5vk/4B/d/wCAJUc3vAcTbJBNZuss7Jdy/PFsl8pP9z/d+5XQeDJpX8PRJt2Wny+VMjIm5mf50f8A&#10;4HXNf2rFNayyzxfNPLsi2N/B/vtW34M1KWHTZYl+eK382LZFE8tw39z/AMdq5Adl4YtlufAf9mfa&#10;Vh+z/aIp0tIv3zusrqiPL95f7n/ff3PnavQPDGlW2laWnlafbW0t+v2hvs7b5URf+mv8P3P9r7n3&#10;K4f4S+VNey6feT20KPdNdtbzS/fTZ9zZ/D9/+P8A269u8POs1l/y1ubdrp7ex+0Oj3ES/wAf7pf9&#10;b/v/APs1ccpGsRn2Cf7LbxWPlTfZ4t/+jp5u9m++jv8AJ822tiG2trywSW2WSG42rKvk3PmpB/sP&#10;9z/0Nqpf29aW2k2Vms7J80u5L6LZbxS/f+SL73yfJ/wJ0/3KP7SW/dP3sF5tgbzYf+PeJEX/AG1+&#10;99z/AGvvov8ABUcxfKdLqt+0Nr5F9BL5VvteVN6Syq/8bo/8NWptVYTpfRTwTXTMjL/aexLieLZ/&#10;c/8AHq4XTdbkSK4+xqvmtF5X2S3b/W7fm/e/3v8Ac+/9z+CsSbxgrxXts/2mzu5f3U/7qW4f+/8A&#10;f+8q/wB7738G96RJseJ/GFtM93LPbfabS33pE8LtFvb+NEiVH/3/APZX7/8ABVXwHNP/AGJLqfnz&#10;v9olSVnRtkSIv991f73ybE/uV5fZ3moeIbq3ng+wvaWsrxRO6v8AvV3/AMHzp83yfwbf9uvYNBs0&#10;8DaN/o1352p3C+b88uxJd3y7Pn+99/ZsTdWoGxr2iS+IdkSMth9lZLhUll3vL8mxPnX/AGX3bK8/&#10;8W+OdBs7W4sVVbm93fuEtF+eBP8Af3pWJ8QvE+taxp2qytpkdhZRS/6l5/vbX+d/n/8Asfv14/4V&#10;0S5mv0n83en8NvYt+6T/AGP+Af36APffA0NzqWky3MS79QuP3rJdtvd4l+/vTf8Ax/8AfHyfJWnq&#10;r2eq6RLBPE0On7ftEqbdiJL9z+L+5XP6C9toOhosUq217cN+6+0bHf8A2/4Nu5/ufw/cqveeM4Ly&#10;KW2lgjd3l8qW4maK3t/l/uJ935P99UrIBiebC6RS/JbwK6Lb2+z97/sb/wCJvvs/3tqpWA6WOj2t&#10;xfMy2cs87/JMqyy7v432bP4E+T7m356hh1ie5uHgtp2m0+3n3+TY/I/+x/vN/wCgr/BWZqSbJ728&#10;n8rTZfkdXfbK8v8AsbNnzbPv/c/39tdUSDndemVJ7iCJvtMrt/rt3yL/ALFc/Nu83azL8i/wfPu/&#10;4HWrqVzA9x59tPPc/aF+be2//vv/AGqz/meKLzfK3/34vuVsQV02o6Sqv3a9Q+BGqf2V8RdEmf5N&#10;t9F/48+yvN9i7d23+L+Ot3wffy2GuQ3LfJsZXX/gNUzM/UCeFZ4Xib7rLtNeY/s/yeX4RmtH/wBd&#10;a3MsTf8AfVek2Vwt5aQTp9ySNWWvK/hTfxWPjnxnpDMqumoyuif7LfNXlR+GSO09cop2abWRQU+m&#10;U+gBlFYGu+O9A8NjGoarb2z/APPPfuf/AL5XmvOde/aX0azVl0qynv3H8Uv7pKqMZSA9lrP1fXtN&#10;0K3aa/vYLOJe8sm0V4C/jX4mfEFtulWM9naN/Hbx+Uv/AH29W9O/Z21zWpfP8Ra0I9331hZpZf8A&#10;vs1r7Pl+JgaPj/8AaJ8PWtq9ppy3GpXG7G4fu4vzrz3xH8cPGvjXTJo9K0yWG0Vf3rWMDu3/AAJq&#10;9Wt/2b/B+nWkrvBNfXG35ZbuQsq/8BWu+0K1gh8NJbWkEcMUcTKsSIuz/vmtrw5dDL7R8D6DYa94&#10;q1T+zdKtmeVJViZPuJEzf3/7tdr4s/Z5vvDP2X+1/EFsks6uzRW8TSuv/A2rT0R20r4v+OLaL/Rk&#10;nga9iRF2fdlil+T/AIDvr0zx7rEsvh3w9P8AaW+1PbSxTMkrfP8ANt/9lr0JU403A4vaSkeF23w6&#10;0HR7+ya582//AHqbnml3ps/3NiLXv6+B7vxNodoukR2UP2W6bd5LLbpKv+6ifK1eS+JNKi/saW8t&#10;pW/0dUdopfv/AO3XZ+FfEOoW1hFPFeS7LqBHbY1Q5S5uWBBzX/CAax/z4v8A9/2orS/4S3Vf+ghd&#10;/wDfVFF5mnun1nXnfxntvO0e2b+67fyr0Y9K5jx7Yfb9HKbd/wB7/wBAavIp/Ed0j4H+P21/CnjB&#10;W/6BkUvyf7NwlfG1n5X9kyssquiS/fr7E+NkzXNl4ogX776PcIv/AAH5q+PLC287Sb2Kdd/71Pv/&#10;AO+lGJ+x/iNaH2jovhp4hj0TxvaXkEqzOsUqbEb+8lb3wr+Luh+A/FXjWXWLmC2TUtWuNyP87qm/&#10;f9z738def/8ACvdOv7qJolaF/wDvv/0OrvgbwlpGpapqrXmn2iXum3n2f7R5TNu+RG3/ADO/9+uo&#10;zPXde8cwfFTfB4H8CyX7v8ja3qzfZbRP+AfxVxVt8CtQ1jTfFs95q8Cah4cl/e2lv/x7yv8AI7un&#10;/fddgk0thEi2N4zoi/wNXPp4qvtNtfHa7m36jauku/8A65PXmV4+/HmOqnL3Zcp6nqvwW1rwGj2d&#10;yzXLq3/PJvkSvnyaH7Nq2twI3yK0vyf3X+TfX2B4A+My699kg15Wm026iR1T+O3+T76f/EV8ufEi&#10;GC2+MXjW2tpVmi+1S+U6fceLZ8lepH4ThkcO9yv/AAk1u087TI1rsXf/AAJvfYldbbarstXW5i+0&#10;2m3fL/sJ/c2f71cRvi/t602wf6Qyu8v/ALJ/n/brds5pfNllWVvNTZLPEjffb+CnEiR0f9vSpFb7&#10;F/0RFidpd29/l+4//fFSo7J5TSMtzabd7RP8nlf7GyuaS5iRZWVVTZvdrd12fx/crQ+07LrdFP5M&#10;q/POiN9/+5/6HWxJ0qXMSQO1s2+KVd7o/wB9Yv8AYSrulXKzW8W35PP27YZm2Oqf39n/AACuNS8a&#10;Z7iK2X7Hev8APO/8H+x/wGpUvLnUki/e/Y7u6+46NsT7P9z5/wDgO+jmFynoH9vWcN07LL8i74ok&#10;mb+9/GiK/wDcStvRPEKva7oGXekvlSpMyJ8/8f8AHXlNhfxX97tvPPTzYnitZk+RNu/7+/f97alT&#10;Taxc2FvcLLufT7WXZ9ot9yPKzfMj/wB7ci/3KjmL5T61+Dmq20Lag1nthu3a3SJHZET5t+/5/wCL&#10;5Ep/xy0q2dIt8XkyvFL9se4tdturr8+xE+9/tfxV8yeA/Ek765p/2y8aa0ii33Twy/J5rf6r/eX7&#10;n/jldr4w8W615X2GKWKbT4oHeeX/AJ9UX76b2Td87/JsdKiUveLjH3TCTdDa3Hn/AOkyuuxd/wAm&#10;yJf9jZ81M03xmuiRM1nL51lby+b9nt5dn8Hz7P4l/wC+K42w1xPNuPKlZJWbYsT/AD+Uv333p91f&#10;+AVatvE6/YEsYols4olbc9xsl826++/8G1vk2fJ96rlIjlPYPAHiTVYdeuPsNz/peotE99pjwJs+&#10;zsnyb929WX5PuJtauzsPjBpF5rif2Za/2b8uxX0754mdfufPv2xM/wD3x9z50r5vuby8TxD5uqz/&#10;AGPUL9IpWuP+fXc+x0dP4fl/2/8Afrq9S8QxWGr29zOst/p6z/upbhok2fJ5SPF8ibl3fcTftX+C&#10;uU2PoKw+Is+lav8AbpY5LyWVt9rcfavtD7P9h2d1b+D5/wC9/BViz8VSprcUVzctClq6efDfRJL9&#10;n3fKnyLK/wA3/fO5q8l0e/a2v4maeC5iTfFdRaMyxIr/AMbv/wAtVb+4+z5v4Ksar4zs7PVLdWuV&#10;0q4e1ldnSXzZdu/7kVxs3f8AAEZmp8oHdzeIbGHW7ufVYoIUdv3W9v8AR3i/v/x/L/7Ns3/LVGw1&#10;trbUr6xiX7eitvZ4WSLcjJv2f3W/vv8Ad+4nz15/f+Kvseree0S6klxarFZyzbftCqvzP9oTYm77&#10;+/7nzNR/wkMF5cXc+h3Mv2J4lvZ/3++JZd/yRJ/Ei/JudPlrcyPaPAGsWKX81zbaisOnxSvEiPAr&#10;+a+z54tnzruf/wAd+9Vu51621ueWK8a2hlRdkUVxt8q3T+/9z/vjen8btv3V4/puvT3+s6hc3Pn6&#10;Pe7YkW0T5Jf99H2fN/7KvzV2GlX9zZ6tKupy77t9ksVwi/OkS/xun95P+A/M9BZ2XiG5XRPB+p6f&#10;+4mlaBtz2n719yvv2Nt+9/wD/Yrz3wq62zy33mtNsb5beJfKRP8AfTZ/327o1drqST2HmrAzaqkq&#10;rL8+/wCb+NE+ZN38H9/+D7lcp4S0G88W3Uss8U/7r979nRfki/8AHP8Ax/8AhqAHpqSw+bK08Vhc&#10;ebv327ea77v4/ufL/wCO0/7NPNdXFt5DXlw8qItxqE/7pH/uJ8//AAP7+1f9quq0Hw3Z6PLcajeL&#10;suPP2/xokT/39/z/ADJ/AlRf2xbaU93eT3cF+6b9z3d0zvFEv33f593/AADf/f8AvVHMLlMK5010&#10;W4aLU1fSmVPP+yfJv/332Ju/2U+b+9WZqVh9suLu5uYo7NEg+Xe292/uIm1P43/uJUusfHL4ZW17&#10;e2ba5bWfmrvW3mli+f8AuJ8v8X+xvrx/xb+1d4Qtre7/AH99qWq7tkSWlqkUSL/45tbZ/c3ffqoy&#10;DlOzv3ifyp/PluZf4t7fPWE80sKbZXXYv8f9xK8E1v8AaW17Vd66fZwWaP8Add/3r/8AxNcZqXif&#10;XvEj7tQ1C5ud38Dt8n/fNb+8SfSGq/ELw9o7S/adTjeVP4Lf97/6DXOv8crZL3dY2zPs+75v/wAQ&#10;teH22ms/3tz10WiaPPcyottFLcy/3Il307qHxsLH6H/Bj9v6zfTdI0bxLpjSGJFtxe6efmdV+T5o&#10;m/8Aiq9I8F+O9K8V/H+71Lw5fRX+m34ifzl3L/yyRXX/AHq/PPwl4Yl0q/t77UGWFLdklSJJf3qM&#10;r/7m2vS/DHjaL4dSvFp941zcbvlldfnrw8XiKMOWNL3pHbRpy+2fq4XVV3HpXH698W/CnhwMLrWY&#10;JJV6xW/71/yWvz68c/tIeJdXv/sOparMN3/Ls0rfJ/sMn8Df79fQ3wL8E/Dnxppdpc3Gvz6tqTLv&#10;fT7hvsu1v9z+L/vquqnGco87iZS5Ynaa1+1Gk0vkeH9GlupX+69z/wDEL/8AFVgOvxd+J3yMtzpV&#10;lL/e/wBFi2/+hNX0FoPg7RfDSBdL0y1sRjrFEN3/AH11rbAxVc0V8KA+ffDv7LSjbPr+tSTzfxQ2&#10;S4T/AL6avVfD/wALvDPheMfYdIg8z/nrMvmP+bV1dFS6kmAUUUVIDZV3xMvqKx/DrL5d1Cq/JFLt&#10;Wto9K5vQz5OsXdsu7y0XnP8Ae3VrD4ZGMviPl3xbZtpH7QmlLK37nUVlsG/4EksH/syV3emzR6l4&#10;G0q5niim8i5ZJUb+DzUVv/Qt1cZ+1tC+heJ9G1qP5HgvN6v/AN8P/wCyPWxYa3pWm6J4t0++1C0s&#10;0gunlieadE3bZd6bf+2UqV7duenGZwS9yRB4h0e1fS9Tii+dGifykRqx/h7c/afDVp/sM0Xyf79c&#10;9qvx48K2D/ZoJ7nW7hvk8nToGd/++64vwH4w8bXlve2PhzwuqIk+9rjU5fK8r/gHyf3Kh05e0jIO&#10;b3T1f7LL/laK81/4ut/z30D/AL4f/wCIorTkC5+hv8FUdXTzrbb/AHgf/QWq1bOHgVlbf8v3qLhd&#10;8eP9qvn18R6p+a3xmm+zT6w7btn2G9R/+/T18qaV++067nV/3UsSyr/45X1r8YLZbnxDqFnO2yKd&#10;p7dv9lWR0r5X1LwfP4buvFegy6hH9it4mis9RiZZd0Sp9/5a1xcfd/8AAQw/xGnojq91bt82z++l&#10;VPCsP/FV+NV+/tvIH+f/AGrdP/iK4/QdBg0FEvra2ne4T719qc/2eJP/AEBarv4nVNL8d6h58d/+&#10;9sH86xl2J/GtdMTLqesQzWz3TwLcx/aF+fYjVFDpr/b9VivPn3RfMn9/5K8H0rxnr1+m3QdKgtpf&#10;4ruKDzZf++2+Va918Bvqc3lRa9bRQ3sqoj/Z5d+3/b/+wrgryjzxOul8MjY8H3Mn9jaTPu/5dYv/&#10;AECuH8QzM/xG1V9zTea+/wD3HZHrprb7Z4b0HTFZf3TK6K/+67r/AOyVxN4//Fb+avyb1idv9vdv&#10;rsic0jn3eVNU09W2pEjP8/8AebZWglzFDFtl+fYrbZtv8X/2Hz1lal8mr2jb/kSd08r/AGqt23/T&#10;D59rbFT+47J9+iMiSx507u6t8+2X5biH77y7Pv8A/fFaSbUli89vO8ht+/8Avy7Puf8AfdY8O7yt&#10;0Hzxf6qKF/n/AN+tC28q2eLyvnRNvyP993/v1fMLlJvtLPvSXa8W5JZZk/i+Tan/AHxUvnNCkTXM&#10;rTJOqvLM67/KTftT/e+Wq8MLJ91mTZ87I/8Az1pk1n+6Tytv8e5N2z5P7lRzF8psX+sf2rqn2mzi&#10;j/0ppYokTanlbv7n/AEptneN5Xm2bN9kil8q1tHb70rff2f8ArPh82a6Vo90Ms/ybH+55WymfuHn&#10;81v9GuNqxWez+L+Dzf8AvijmA9o/Zg0rQ7zx/wCVfaZ/aX+iu8HzeV5V5vTZ/s/Im+vc/jZ4G8K6&#10;lp1wy65HbXtxF8tuk7sjwL8zp5TP/sffSviz7ffWcqKks6S28u9Zbdv9bO33K2NNeWz8R2ltq9zv&#10;t1n82W+Rd/z7N7xb/wDb+5USAz7zyIbp1lb97LsRbj+BE/jdP9qtOwuZbyKKzuZ1h0y1neKKW3Vv&#10;mll+fe/8W7/crJ1J5/PdltpPNvYmSBN3zxJ9502f7n8dVf39tYebZyt/ZlrLvit3/wCerffRKvmA&#10;6XW/CU/hW30+8fVYL+41exZ2itJUlmgT7ifx/M2z5f8AgFar+G9QudBvfEelRb9C0aW3T7PL/HKq&#10;Om/Z/e/g/wCAVxUNy3+iLYysmoP5rtF/Bbr/AHPm+633Pnrpk1trmy22bf2JaW8CxW3yo7vLF88u&#10;zd8rfP8A8DaswHJNeWd/aWa3MkOttPvVJmfYqS/f/wBn7ny7PvVK+qwQvaRXm7+zLWeXZKkW9HZf&#10;kTf/AOP/AO/WPqtnffaHi1dYvtuost003/PqzPs+f/crqNE8DS3+opBbRTzafFfRJ5KSp8qbPv8A&#10;+0qO/wDf/groJItH+2Q29pPZt9vS9328Vpd7/wDRX+/8n+yn8VdnonhKXUriyggtGs7u6gaK6iTd&#10;E8q/Js+T7rfP/H92vQvB/wAAbnw3qSa9qvl2EW24upXllR4miX5P9j5t6J/vVoP428M6D5svkNMj&#10;RbFuLif7Pu/v73VEVl+/8j/36z5hcpStvDctzcW8F2zTJb2uzzbdm8qf/cRn+9/D86bV310GlaP/&#10;AGPe3Euos32eCJPKSaXe8SfwbN2/d/e2b1ry/wAZ/tjeHtHR4LafT3SWJEa30yL7Vt2/7fyL8/8A&#10;v18+eM/2vdX1iV/7MgZP+m19P9of/vhdipUe8Wfe3/CT6RpVrqa/bFubSJ/ll2/upf7+/wDif+5X&#10;mnir9pbw98N7eW2g1y2S4i2PEkMv3Zf7+xd7fJX5+a98S/F/i35b7V7nytuzyUbyk2/7i1iw6PLN&#10;97c9EYhzH1R8Qv21bPUpbtdIs7u883d89x5USb2++6bU3fPXjmvftA+NvE/mr9pWwtJYvs7Q2kWz&#10;5P7m/wC9XFWelK8vkQRNNL/zyt181/8Ax2uq034da5c/M1mthD/fvpdn/ji/NSqV6FD+JIIwlL4T&#10;hZpvk/5a+bu+Z3artnpvyLLc7UT/AG2r0q2+Huh2H73V9Vluf9i0VYk/77be1W4de8NeG33aZplt&#10;5q/8tnXzZf8Avt6895jGX8CEpHT9X/mlynNaD4YvNVdPs1jczQ/89fK2Rf8AfbbK7W28ARWdr9p1&#10;XUILNUX/AFULea9Yut/Eu8uW8pV2f77Vg3lzq8y/v4p0R/nTzfkRq1h9dxHx+6RL2MP7x1CeJ9P0&#10;fVJfNgtprd9m23mX+H+B66D/AIW01zvi0yKK2RV/1MSqledQ6VB4nsHWK2l/tOBfmli+dGrEtraf&#10;QdRilZW82Bt7JKuyu2pgqNeXNVMadaUfhPVptSude0G9uVll+2xN/A38H+d9YPhvXrybWbT7TeSu&#10;iv8Axtv216n8ELbTPGGneK4Iolh3xRXS2jv86Ir7Jdn/AH2lcF458AXPw31eynlZbmyv1Z4HRNmx&#10;lf50f/arup0KVLl5YnNUlOcviP038SfAHw98RfD+n6g0EU32i1iuF81fn+ZN3yy/erxLxJ+zl4h8&#10;GS+f4e1ORIf4be+X5P8AvuvRfgz+1L4OTwnonh/xHeT6Pepp0CLcXcX+jyr5SfPvX7v/AAOvcfD1&#10;zBqVhLtvINV0yVv3FwjLKjq38G9flrtXuHMfLXhf9pb4hfCSdbHxNa3M1qvybb1fMi/4A9fR3w+/&#10;a28GeMo4or6VtGu3H/LY7om/4H2/4FWRNpUWpT6hos9irxRS/KlxF5sWyvIPG37Pfhn7Y7o0/hi9&#10;b54rjTv3tu3+/F/D/wAArKWHpVS41ZRPuKy1C21O1S5tJ47iB/uyxNuVqnNfnBp2r/Er4M37S6Rd&#10;yalaf39Pb7yr/eib73/j1ewfD79vCzvNtn4osjDKfl+1Wi7XX/eiavPqYKcPhOyNaLPsLNV7m8hs&#10;4t88qxJ/edq5Pwt498MfEmBpdF1eK/VF+eGN9r/8CX71dCbCxtG81oY02/xtXFy8uki+Yp3PjGxS&#10;F2gWe+2/w28DNXIWXjjb4rMmqWMuj2uxkSa4+69S+I/HtvH5sDv9nO1+T9z/AGd1eTeOfEM9/byo&#10;0nnJu3q+7+8lehRoxcdTkqVSD9tL7Pc+D1uUmWbAjlTZ83Cvtb/0OvO/g58E9IubDRPEeq2P9vaZ&#10;qyou+4lZ/s7Mm196f7Dfdrh/i7qt5YeA7SXT2+02+oyva3KSrveL5N3yVb+Evxv1zwZ8O/DkVnYx&#10;arpn2q6t7qF22Spt2Ojo/wDuPXoR5oUOWJhKXPI9DfWNI8DW7wLLpugonyMn7qKvNJviXpXhu61X&#10;VWuZbzT72X5XtF+SV9//AO3Wr4/+GPhf4tX6anZtLoOpy73uvl+Rv+Afd/4Glee3Pg+z03Qf7Dnn&#10;86KKX77r8/391eBicfT5qcv7x10sNL3hn/DQmif8+d9/30lFcf8A8Ijo/wDzyf8A8dors+t0w9hI&#10;/XHRpmmsIi+7d/fP8VWpen/AlrN8NMxsGR9uFb5a1m+6a4ZfEdB+dfx1ttnje7ib7n2zZ/4/XgPj&#10;DSrzRPi/4j8OafYteW+lxKlikzfPP5tru2M/3a+iP2jYfs3jzU/l+dL7f/4/XK/GN4tN+JtpqHm+&#10;TsbzWeZUTZ/oqbK0xcv3JWGj7x4prfwTs9eWKXXNFWHUH/58dT3+V/318tM8MfBbQdHvdY0h/tPm&#10;y/YEutJ1OL96kXmunm7/ALrK711HifxnpFzpbwQXkT3ayr5qJF/rVV9/8Nc14e+IVjoPjLVdTvp5&#10;7m0vbW1t4nmi+eJ4rrzfk/4BvrmpY2nze9I6Z0JfZOo+GPw3lTwvo7RLGll9ht92xP3rp/H/AOP/&#10;AD1b8Q+G59S8ZOss67/sq3H7ldrum/bs/wB6szw98adDttE0rTJZ2tntYFi3vE7ozf8AAa07bUv+&#10;E58WvLosq6l/obIyIr/Om/7n+z9+uGvWjOfuyOinTlGPvGf4etovFXgq70qVle7sLq68p0b/AKau&#10;9eQ6xC1n4jiWX+CJNuxv+mteva9okthZy3MVt5Nv/aNxbt977rbNn/j2+vJ/ENtLDrcW3538qX/0&#10;NK9qlL3DzqsfeOU8T/JfpL9x0vPlerttCzy/J8j/AHIvm/g/jqr4th/e3bfwear/AO5VqHd/wBv9&#10;nfsSkQa0NtFDA7Lthd9qb0XYiJ/fqV02eVtVt/3F2fPVTezxPt3Oku7b8299lLsl2/w7N3lRb/k2&#10;LQWSzeQjPu/g+RXT77vTHm/5YMrIm7fLcJ8/+5VjyUhX5d00SfIqf7VRIjQxfutrxI29v4P/ANqg&#10;Cvs33EXn+Uk0u1/Of5PK/h/4DUru1tvZomuYnVorVNu/b/v/APAaY8Muz70jxSxfNs+fam//AMea&#10;npv8/wA+xWPzZf3UUX3PK/26CCVJoPK82df7S0qJt8qO3zy7k/jro9YvILy/TYq3Nl+6lvntG+fe&#10;3zvsf+Jfuff3Vz9npsrxefZxSOlv86xf7dd7YeDLGbTrK5ZleJLVPP8AN/deb/E+/wD2k+5WpJyt&#10;to+oX+ou1tF/pF5LLF9ndfki3fP8n935adD4Pl1KzvbmJls0tYkdkRk+eXftT5P/AGevXdN8K6hq&#10;V/LqFnYz23m7EluHi2W+xv4Hlb5fufL96sXxP4q8GeCXlbVfGel/bYlbbb6Dv1K4/wBje6/utyf7&#10;9BRy9n4DbUtO3MjJqqXXmzo7bPKiX7mx9/8AH/31XcaV4JsXsLK2vNTW2u7Wz8pdO0nfcPLuf53/&#10;AHXzRN/sPu/j315P4q/a60FLX7NoPhq71WVWR/tHim682Lf/ALFvBsX/AMfrzLxJ+0/8QfEnmxRa&#10;v/YlpKvlNb6HAlgmzfu2fukRmX/fasgPu258N/Dfw3pdxeeLLltHu2+z7bjxDqMVr9qRU+dPs672&#10;+7/GiV55qv7dvhPwNE+maHY3OsWkSukEtpEtu8Dfc+S4l3y/d+X7n+5tr4PebUdSneWWWV3b77/3&#10;qsWHh6e5l2xKzv8A3Il3vSbS3HY9r8Yfth+KNYfytB0y00GL7iy/NdXH/f2ff/44i145r3ifxD4w&#10;vXuta1W71K4Zt++4laX/ANCrqNK+F2pTfNLAtsn9+7fZ/wCOferbh8H6Ho67tQ1Bn2fwQ7Ykrjlj&#10;8PD7XMaxw9SR5umjtN80u5/+uzV0Gj+CdQ1LZ9msZJk/vouxP++2ropvH/hfRPl0rT/tMq/3F81/&#10;++2qBPH/AIh16VFtrPyd/wB1E/ev/wDErWH1vE1f4FL/AMCL9jSh8UjSs/hdLbRbry+trP8A2E/e&#10;vVt7Pwno/wA0+7Upf+niX5P++FrT0T4J/EjxtAly1m1nZS/dl1Gfykf/AIAvzf8AjldxpX7KOn2E&#10;U0/iHxHLcvby7JbfTIlRPl+/87f/ABFX9UxNX+PU/wDAQ9pSh/CieY3PxLis4vI0+zis7f8AuQqk&#10;SVmw694h175bGCeZP78UX/s9ewJ8N/D3htUWDTLZ5X+T7RcfvXX+/wDepkztDcbf3v2dK6aeAw9L&#10;7JjLEVJHmln8Otcv282+nitt/wDfbzXrobD4XaZbLunlnv3/ALj/ACJ/47XVWzt8867X/vpV2GHe&#10;iN/31/t13JKGxkYT+EtFvLXyP7PghT7/AO5+R0/4HW6/hjTLy1hW5s4Ll4l2L9oXe6f99VY+x/vY&#10;vl2IzfK9bCQr5qf3KoDFs9EsbP5bazgtt/8AzxiRd1eQ+NtKaw8TXatu/et5q7694mSKG43r86L/&#10;AB15b8Tk36vaT/34nSqp/GZyMH4b+IZfA3i3T9QXd5SS/vU/vJ9x0/4Gm/8A8cr6o/aE0Sx1L4BS&#10;zqu+70i6W7guE/u+bt/8fSWvk2Gz+2JLEv8ArfKaWL/eX5//AGSvrDQdVg8f/sjeIJX2pd2elXFk&#10;3+/Em9P/AB3ZXTU+Ezp/EZ/7Pd5Y+OfDj+HNQtra8uLOziuLVLhd+6Jn2vs/3HT/AMfruIfAHiHw&#10;HqMt54T1W78PSr87JFP+6f8A30/i/wCB7q+T/hd8Qm8AeOvB+uM2y0RXt7r/AG4mlff/AN8b9/8A&#10;wCv0AfWG8h4p1V3uG37/AO4tc1aUqUuaJvT5ZR945TRP2ivGPhW93eL/AA8usW7qqNfaT+6l/wB9&#10;4vu/+g16boPxU8E/Ei9t5NM1yNNQRf8AkH33+j3H/fDfe/4BurjdYm0i/ivZ1/c7FRIn/jeuE8Vf&#10;CXTNSuL3dZr/AKLtTzYf7zf7dbUsX/OYyofyn0H4h02L7RDPBB5N3/E6fI+2vMfHnw30rxar/wBo&#10;aRBc3b/6rULT/R7j/gf8LV5fZv4/8DLt0jXpb+yi/wCXHVv3qf8AAH/h/wC+63of2iraz8q28S6Z&#10;d+G7t2/4+Nvm2jf8DX5l/wDHq7I1Yz+E5pU5QOZufAfiz4dXX27w1qctz5Xz/Z5d0Vwn+49dv4X/&#10;AG4vEWjSRaN4us5ZoF/1r3H7q7/4A33G/wCB11ieJNM1vS/t0F5barZfw3FvKsqf+O/drlPE/hXS&#10;PEiJ9stlmTb8u9N9aygp/ERznrdn8VPDXxIiefTNVjeWVk/4l9x+6uFXZ8/yfxfwfcrlNYuWh3tB&#10;Lv8AlR2T/wAd+evm/wAT/AS5tm+0+F9Qa2dfnW0dv/QP4v8A0Kufh+N/jbwBKmn+KrNtStE+RXuP&#10;/ZJf/i6ylAo+mLOzttb8P3FncwK6RTo//sv/ALPXmXwTmW2i8S+Hp/v2eo+aqP8A8DR//QErW+Gn&#10;xj0Pxa0trBLLbXc//LvcL8//AH2vy1wN54zs/hd8bvFDags/2S92OqW6733siP8A+z1Ef5RyPeER&#10;Xt/9xnSuf17SrZ7+0nli/j+b/wCzrkrD4qeJdeW7Xw54A1K8R5d63Go/6Oif99bP/Q6h1vRPi3rF&#10;r595eaJ4bt0b/U2/72b/ANn/APQ68qvhl7H3jpp1P3h139iWf/PtH/36SivL/wDhD/F//RQbn/vw&#10;3/x2ivPvR/mOv3j9P/BTbbdl/wBmumf7lcf4G1KKYSxLuR933HrsH+5XVU+ImJ8BftUJ9j8c6q3/&#10;AE3314z488Aaf4V8eWlnPc3eqxXqo8819Lvd90W/ZXvv7V+mtP4w1fav3xXgXxI8Wrrfi20l1BVt&#10;ruwZIp/JXZ8qpt/i/ioxFL2tIujU5JGFf2GkaJE/lWLX9xu3tDDF/B/v1leGLm2/4W0ivFF5V1o/&#10;yxOv3WW6if8A+Lqx9s2SusGoQPE6bF3q6S//ABNYN/4hg8E+MNH1ptKu/EMK6deW/k6ZFvdJW2eV&#10;vrOlQjCXwm0qvMegeHvDEF/YPui094tuyWKaBHf5Xf7lWPBmty/DTxzaarpUttYXaxP++SBEiX/4&#10;quCsNb8e+IdJddM0W20S0eeV/tFx89wn7132f+yfcqKHwfLcokHiXVbnUrS9+8jt5Xlbfn+T+789&#10;ediV7/NCB2U37p7T8QPjnpHxtt7mBdJtbTWl3RXN7a/Lb3O35orj/e+Tbt/26+Y/HNytzqVlLFK0&#10;P7p90v8AwD7lel6JYRabLqdnptnFDZW8sT/O2/buii/4Fu+/XnnidInayVlZ4vNdP/HHr0aEpS+I&#10;46hzXirZctcbdyb4llb/AGl2VLYf6r5fkllXeyfc3psqxqsPnQSsy/IkC/P/AN91U03bNBErfxKu&#10;6VK6zmNDfK7v5Hyeb975fuJTbObfvZfkldvlh3fw1dh02WZ082L96+x/k/uVdttB86V93/Hx/C+3&#10;7lAFLf8AMjQfPsXYqOtXbOzlmT5fk2/e/wB6qt/4k0Hw3FuvtVtraWJdiwo3mv8A98LXI6r8ftMs&#10;Pl0jTJ7x/wDntcN5Sf8AfC0Adw+gyzXD+RFvldXeX+D/AIBW94Y8DX3i29TyJ4LC4uFdLV5fuSoq&#10;fPEn+1/8RXz5qvx18X6r8ttcxaVFv37LGLyn/wC+/vf+P19N/sza3F458F/2R5EltLps+z7dtREi&#10;3fvUff8Awtupc3uk/aOR8T694e+GN1cafqstz/aEW+L7PYxL87r/AH5W+X/0KuX1j9sDVfsX2bQ/&#10;D2iWEqReUt9cWv227T/deX5V/wCAJXP/AByhvNe+JGsWMtmz6hZXkqT/AGf598vyb9m3+H5N3/A6&#10;5Kz8AXXyNc/ZrBP+nhvn/wC+FrGpXpR+KRVONSRX8YfFfxp8QmT+3te1LWET/VJd3TSov+4n3Vrn&#10;/sdzc/61vk/22ruP7H0HSl/0m8nvJf7kS+UlS/8ACYaZpX/HjpkEP/TZ13v/AN9tXH9Zcv4UeY29&#10;n/Mc1pvga+vE3RWc7xf39uxP++2ro7P4dRQ/NfanbWaJ/BEvmv8A/E1RufFWta26PbQXdyjfd+zx&#10;O+6quj+HtV1vxQmlX07abLcL5sSXyt/3wiVEo4ur/dL/AHcP7x1X/FJ6D97/AImUqL/y2bf/AOOL&#10;UT/E65T9xpVjFCn8Kbdn/ji0/XvhR/ZumpPbTz38qt+93/Im3/cWtXwT9hS3f7HBBbSp/rdmzfUr&#10;ARl/FlzB9Yl9n3TMh0rx/wCLdiq1zZ27/wAaKlun/ff3q3tK/Z4Z5fP17VfOdv8AljEzyu//AANv&#10;/iK7iF7nzUiglkT5tldxonhtnSK5dvl/iTd/FXrUMLSpfDA46leUviOH0f4ReGtKVPK0/wC0y/8A&#10;T22//wCxr2j4Y+ANMSL7d9hgd0XYr+V9ysnSvCV5NP8A8ezTea3yzJXsF5pun+HvD0UFjOyPKvlM&#10;j/cb/bT/AIBW8vcIic09+1t5sqts2fdT/nlXL39zFbW/2ZfuO+/5G+5/nfVvxDeLDF5Uv+p+/vrl&#10;3maF/NVfk/h2VJoZ+pbn83aq3MSrvbfXKTW0sNm94rMm5tiw7fkrq3T906q29H+8j1j3Omtc3SRK&#10;zQvS5gMxLaBLWKKDa9x/y1f7laH29ZvKib/RnVf/AB+qUNnE+o3C3Mq+VFvTenyb9v8AHUtneLCk&#10;rNE2+WL5Udf++KsDShdrlfmXft+T5P8A0OtOGFnsnZm+4u+sWzmlRJYF2v5v3X/8fetWzSX54F3I&#10;jfOyVEgLDor2Dvt+evMvH9tLc28N8v8Ax7wS/Z2/3m+5/wCgPXpDw+TcSqzfdqp4h0TzvgVreoNB&#10;slbUbeVf9xX8r/2q9XGXvClE8a0R9mr2X+1KqN/wL5K9q/Zauf7Si+IHgeeXZ9q06WWJH/vbHV//&#10;AEP/AMcrwqGbZ8y/fX569I8Mal/wgf7R2hXO7ybLVJUiZ/8AplOn/wBnXZUjzROaPxHnlt4bl1L4&#10;VJr0Hz/2XfLb3SJ/zylT5H/76TZ/wOvsD4D/ABU/4TP4baf9uX7Td6dA+lS7Pvu67Njv/wBsq8S/&#10;Zy0T+2NI+IHhO5ZfKlVrVt/3Ef513/8AAH2NWf8Asza83gz4p3vhrWomRL/fayw/3LqLfs/9nT/g&#10;aVzS96JtE+sH8i58rbOqPFa75Xf+/wD5erFm9ykW1mZEnZJW/wBv/fqx/YMEyp5Uqo7NvVHX7iVn&#10;v58Mrr/A/wC6V/8AP+5XBzHSbv2mC8ll82Jf3rffrnfGHg+z17TpWlXzot2zyt1CXk6O+1f4di/7&#10;1bGm3OxkXb9z52So5uQvlPCdW+GLaJqT3OkSz6Pd7vv2krpVuz+JfjHw9EkWq6fB4htE/wCXi3/d&#10;XCf+yt/3xXuty9neIkV5Arq7b23rXK6r4YtbZfPiZXidWllim/grvpYmRzSoROc0f4teHPEmyKK+&#10;+wXv/PpqC+VL/wDEvV3xIljqVk8Wp20d4n9yZa5fxn4M0W5s3nvoInRFTc7147qWq6r4Mung0PU7&#10;ua0Rv+PG7X7Qld8a/OccqPIei6Jf614V8a6E1nrjWfheK8iSXSdvlJ5X8fzqnzf8DrQ+LXlab8ff&#10;BWtRbXt7+CLa6fcZ1d0/+Irx+b4u/wBvXFvpk+ntbamku/fE2+H5f/HlqLxJ4817xD/Yl5qDRPZa&#10;DdJbwPFFs8rd8/8AwL/VVsQfdGm/8hTUF/56or07W7ZrzRLuJfv+V8tUvD1yty+n3K/cuLOugRN/&#10;y/8AAK8d+/GdI2+CUZHgX2Oeiu4/4Rv/AGaK+f8AqlQ9P28T7H8CXkXnq3zOz/Iruv8A6DXo38Fe&#10;T+D5mSXd5sX2Vfuoi/P9+vV/+WH/AAGvar/GYRPiL9rZ5U+KCR+bsTYj/wDjlfKWveHr7Vb27vp1&#10;/e3Ur7t7fPvr7g/aA8Nv4h8fTXMMXnbIIkR/4Pu/NXl9n8N7zzds9mvlf3K7qUfcOaR8n3Phu+s5&#10;fK276t2yarYNutp5YX/3q+jbnwHZwyus9myJ/DVV/AekQzp58sqI/wDs1pyk8x5DYfE7XtNTyrmz&#10;0/Utv/P3Yq9bcPxR0O/2NrXw+tHdG/4+NOupYv8Axxt616rZ/DTQb9EW2urTzX+89wtbafA1fuwf&#10;Zpv/AGesZQj9oqM5HjU158NPEMt207eK/D0t0yPKkXlXET7flT7uxqxNV+EXhDVXt20r4jWUPlS7&#10;1i1axlt//H/nWvoVPgUyfe0+Cb/cqlc/AeB9+7RWff8AwJUcsS+aR8xa3+z34oe183RbnRvEiJBs&#10;2aZqcTu//AGrze50HVfB9hFFeeHNdmu4t3m29vY+bt/4GtfZVz+zrYu+5rG7tnb+BKqw/s2arcu/&#10;9mXk8L/wJcfco5YhGR8Ca38YNes/3S6L/Zrr/HfRNv8A++GritV8W+I/Em/7TqE7xN/yyRtif98L&#10;X3Lc6JeW11LbXzfPE2yVH/grMvPh1ouqy7Z9F0+53/dd7VaPZl8x8LpojP8Aeat6w8DX0ybvsbJD&#10;/wA9rj90n/j1fXsPwu8NQ74E0WKzf+/aMyPXP6x8CtPv9/kanqln/to0Uv8A6Em6uOrGv/y6No+z&#10;+0fPUPg+zs13XmoRJ/sW6/8As7V0vgPxJpXhjxhojaZ56SvfwI1x577/APWp/wABro9Y/ZyuYZ/3&#10;WvLcp/cuIPKf/wBnqHRPhveeGNZtL7T7Zf7QsJUuIJfPV381f+uuxdtY/Vqsv4si/aR+zE4fWPE+&#10;tXOuanBFFO9x9ql81EX+Pfs+fb/uVFbeEvEusOnm7bNG/wCe0v8A8TXtHja/V/Eupz/ZWs4p5/Ni&#10;86B4kfd/47UWm229Eb5ZkZN+9Pn+erjhqcfsh7WR5ynwottN0i61PV9QnmitYnlaG3Xyt/8Asb61&#10;vgzN4T1XVLiz1Pw0tm6RfaIri3b7Q+3fs2fvf9+u31KwbyNs/m/2ftfz/Kb/AMff/Z+/WL4G0HRd&#10;BuLj+yLlby3vW+z/AGjzVd0ZfnT7v8NY1pSXLGAROo1Wwi3u9irI9vL5sHnff2/3P++K88+LWjy3&#10;OjWPiHT9yXdgySxSp/CtesJCv3mrHuUg8rULGfa8TLv2f7LV0kGP4Y1iLxPoNveRLsd12Txf88pf&#10;40rC1XwlPZ6jbz2yxp9qb7m7bs/v1j+EtYl8JeL7vT77/j0vWSJn+583/LKX/wBkf/gFe8fDrw3F&#10;r2vPLK37pF2N9rX7ldkYnNKRy/ga8+x63NZ3cDeai/fmX/gVet6Vf7LV/wDRmhiZa7DxJoPhObw/&#10;b/6HvuLVUddTdfKfe39/d95f/iK4H+0l0SLT5Yp4L9fPeKeGFnR127Pn2VsYHrfw98hGe5/tD7BL&#10;Avmxfuvv7v8AP/j9YXjnxPFeajLcrFFDaRb5ZUT5Njt877P8/wAddrf69pT+GreCzngmRG83fE33&#10;vn3V4v45222lv5TfPK29U+/u+f8AjrnOg5/W9b+0yzXME7PFK2xYapedE8SeU3+21c4jy3mpbdy2&#10;1wn+t2Nv+etuwmgdZWbb93/vr+5Wciokrv5zfL8ny/cqK53Ozz/Mm5vvp/DUqTKkTrtp6b3iSL/a&#10;31mbGTNo8qRRO22bdRNpUVtcW+2Vt/8Ax8Mj/wAP9ythIWuV2/xor7aWGzimgll+5sXe9PmI5SpN&#10;5H2rdBAqQxfJvT+P+/Vqa5le4ef+Bm3qn+zUyJF/Zzs3zv8AIi/NTHuV+weUq7/m+b/cq+YCpeQy&#10;/Y5WZm2S/ef/AHq9O1Xwxv8AgBqti0S7/wCx3uG/3/8AW15onm6k9pY/89Z9n++7V9S6lpVs/h+4&#10;0yXb/pVq9v5X+9E9Yyl75cYn5tI+zf8A7dd78ZrCX/hAPA/jG2/1trBbpK6f9Mvl/wDZK8/dGhfa&#10;/wDD8jV734V0qLx58BP7DlZd+26t4v8AYfe7J/6HXtx99HnS+Mr/ALJFysPxY8ZwL86N9ol/4B5u&#10;7/2es39rHwxc+D/idpni/T/9G/tTZcb0+TyrqLZ/6Gmx/wDvus79l37Z4b+OP2O5XZcXWnLuR/8A&#10;atUlr6T/AGjfB8XxI+GOqwW0G/ULBUvbPZ/G0W/en/A13rXmyly1Duj78To/CXiG28f+EtM17T9q&#10;JfwK6w/3H+Ten/AG31bmsLmFNy/cRdiv/n/frwH9irxmt/Yar4Vnl/e2v/Ews0/2W+WVP++tr/8A&#10;A6+k7y8i02182VtiItccvdlym0fhMeF4t/lMv3Vpl/Z3ML+fB/F97Z/dplzrEVzYI0rRQ3c8uyJP&#10;9muVv9Y1yaL/AIl/zpLL9nWZG/g/v/8AjlXy84cx0E3jnT4U/wBO+Tc2/f8A3UrjPE/jyz1iLytP&#10;vvsfmtK8+/8AhiX+/XP69rcvlPFfWyv9oVLdXT/llEr/AD/8Crmpk0W5unaKXyXaff5U33IolT+P&#10;/frpp04nNKQ6a/1eG3W8vrlUtNyXTfxvL/crz3xb42tni8qK2azfa+50+/K+/wD+JrY1u81OzdJ/&#10;P+0/duG+b+H+Csnwf8NNV+K/ia0sYl+zI7NLPd+V/ql/v7K6eUyOH8JQrc+MPm+f7PbO7f8AAtn/&#10;AMXXqeleG11L9n/xxff8tbfUbKVf91flf/0bXm/gzTZ9N1vxAtz/AMfFqrW7f7yv/wDYV9G/s9+D&#10;5/Hnw5+IHh6CWNHuNJnul83+Lam35P8AxyuyPwnLI9Q+C2t/2x8O/Dl4zfOi+U3/AHxXp2/97718&#10;j/s/a34s1vwXqGn6Z4h8L+G9P0351uNclbzZ2bf8kS/ddv8A7CvR9Z1LwrobeV43+POsTXyf6/Sf&#10;DmmfZ3if+5vri9natL3viL+yeo5b+5RXz1/wl3wM/wCho+JH/gVRT9hH+Y1P0P8ADaSw6k7Kuz5d&#10;n9/5vvV6kk0cNiryuqIq/Mz15rolhPCm2JZdiNvVK7r7SU0SdpfveU/yPXFV943iVtb8SaJpljFP&#10;eqksG7Z8sXm7asw6PoepQbo7S2mib/Zr598fSarpfi+W2s9R3/LFcRJd/vXTcn8Dt81Z7+Ktctke&#10;VtPsZrhm+aZItn/oL1HIWe/33w18N6huVrGJG/2K5i++AOiTI/ktJl/71eFJ4nWzSVbrT7lJW+dp&#10;obqVP/Z63/CfxebQvmjbUpv7yS337r/vlketvfXwzJ907u+/Z5s4bjzIH2Rf3Eqh/wAKcW2bbBct&#10;Dv37fm2bap6f8fL2XU5Zprny9O2/LbNAkr/99b0rivHPxv1OztbueDUIofPidLX9w+/d953raMp/&#10;bMJRPTrD4e61Zv8A6NrS36Ou77JMyO6ViXl/4l0Fn+2aQuxP7ivXy/8ACz4j33grxxYeLLzULuby&#10;pPNv7e4Rne4SX5E+b+9s2194aL8TtH8URlFtLl7d1R0l8jzYmV/u/dzWMpS5jblPIk+Kip8t5p7Q&#10;/N/dqx/wtHSpvvQeT/wHZXa+PrzwZpuopBftBDc7Pl+WuHvNK8IX8vlRX0Hmt910ZK3jyzI5pHjv&#10;xp0TTL/Uf+Ej0hNnn/JfQ/3Zf4H/AOB15e8Lom5fvrX1hN4M0O58Oa7sljud+nS/cbf91N6f+PIl&#10;fLMzxJK9bRGZsyfafm2/PR5OytB9m3dVR3V6OUBn2C21JNrf8CrnfEPhjZ8yqrrXTwp826oNSRXR&#10;9v8AHUcoHGaD4Jg1u1u4pZWheJt/yf3P9tKqax8B9M+xS339r22lIq7/ADXbZu/4B89dB4emaw8Q&#10;WitL9millWJrj/nlu+Xf/wAA37v+AVn+OdK8R3l/cNfRSXMsTeU/zfIr1jUiB41c2GoWG/ytcnmt&#10;0/2vk/8AHq83v7aWwuvNtoIrOWJvNimtvkdf+BrXtdz4b1e5uvKltpbaL7mxPuVU/wCFYrbXHm3L&#10;M/zb1TbXNylcx55pXjDX4YnefUNUSJW2M7rFcJE39x9yf+P1ev8AxnrVnPE2pxW1/aRfI01vE8Uq&#10;L/1yZ/mruL/TW0TVLe8X5LS62Wt18v8A36f/ANk/4HVeG8vPAd/95ZtCupfuXC7/ALLK3+9/C/8A&#10;47SLOc8T6I3i3SItVsZba5RIvlhRm3y/30/4Gn/oCV2HwW+IVnc6pb2etXMtnb/flmh+46/wf7v9&#10;ysrw3NEnivxHY7fsySy+bB9nbY9v8iO+z+H7zo9cZf3mofDTxy7XLLcyxN9o81F+S6t5fv8Ayf7f&#10;3/8AZat4yMZH3nN4e0W50ZPmimt3XfFL/GiN9xP8/wBytLR/gPbX/h671yCeC2u7eJpbW4uPuLLs&#10;+Tf/ALP/AMXXh/wr8f6Hc3FvZy3MttZXDK++Zd6Kn99NtfV3xX8Q6fDo1lpWitF9klX5pbdt6Sp/&#10;B/n/AGKuUiIxPnTVdVvtY1R7a722GoJ87bGRPN/v7P8AP8FeeeJ9VvLm6eB23pFuRZof4P8Afr0P&#10;4nJBYaS8vkb7iJW2vt+dP/sa8c0fWPOg8pmWaaX5GepNA03Sryb5p9vzt/rU+/uro5rP7H9n/uOv&#10;/fFGm20tym1f4G+X/frQmtmmtXbd88S76wlI6IlR/Khvdu790vyO/wD6HU1tebLrzVX5N3yp/wCg&#10;VU+zbLVGZvm3bPkq280XlRbVXf8AxvWYEsLzws+1fnZdjUJCz/LubY/8H96pbmb7SkTKrIiLs/4F&#10;Vh/Nm/0pfkV23/J/BWnKBFDYNDevbN/e2UyH7NDfuu7/AEff99/7lWLyzlSLz2lZ5XbZLVW8RUii&#10;ZW/4BSA2vhdYf2r8QdK/dfJbs9w3+4qbq+jry8i2wy/c+Tyt7rs2L93f/wCh14p8Ddqa9qF9LFv2&#10;QeVEif7T/wD2FekXmsK87+bu2RS/L/feueXxFxPgfxzpX9ieMtd0/dv+y308Sv8A3trvXqvwNufO&#10;8G6nZ/x298kq/wDAkT/4iuN+PdhFpvxX8QeUyvFPKl2uz/pqiP8A+z1pfBC5b7RrdsrbH8hZf++X&#10;/wDs6+hpfAeVU+I66ZP7H/bN0f7NbeTFe2dn5Sf391r5X/slfUX9t6fpUrrPtSKKX/vv++lfHXi3&#10;xJLD+0F8PNaVVR/sdqivu+80VxKv/wARX1Lf2ctzb+bcxN5tvulb/fb+CvKrx9476R8b63ct8B/j&#10;7LeaY/8AxL4p0uok/ge1nTfs/wCAb3/74r64TTdQ1WWKWe885JWSVtjfe2/crxL9rTwlp954U0zx&#10;DZ7f7QspfKnRPn/0dv8A4hv/AEOu4/ZX8eQax8OUlvJ2udV0tv7N8r+8i/Oj/wDfHy/8AokuaPMH&#10;2j0N/CVn89zcysm/5F/j2P8AJXH+IPPtpX/siddiMtqjp/B8nz10HiTxJY3lrKzN5MUUCRL/ALT/&#10;AD/crzfWLa5ubp/7KuV2WrJFFsb53lb5HopxCUjM1XxPfJE9tLZq+yB9Pimdf7v+tesS8s9O1h5f&#10;Iiazd5fl/uLEqf8AoT13ej+FdVdNtyu9Ila3Xeu/7z/P/vVdufD1jv8A3UCpsfyldP8A2SrlU5CO&#10;XmPJf+EVnTf5Uv2ncvmsn+wv9+tjwl+1Evw90u70/Q/DMepXcsu+XUbid9j/ANzYi/w13X/CMNrG&#10;nPbRK0NvKzxM+359tXtK+C2kWaJ/oyvV05Sn70jGpynzfYX9zr114t1y5gW2uL+6+0NCi/Irtvf/&#10;ANnrXs/7QvPDX2HSrye2u3bY32eVk3bn37K674r+GLbwrqV9FbLsiulil2J/f+5/7JXP/DG/WHxL&#10;tb7kF1b7v91vkr0vsnMc14G8Hz+KrDUNH3NDd2V0r/7nyOr/APoFey+MPgzF4w8RprkrbJbyCJ7p&#10;P+mqptf/ANArP8N2a+G/2j/EGn/civF81f8AgWx//Z3r3uGFUbbt/wBtK8fExtUp1f6946aUvdlE&#10;+dP+FEWv+Vor3XatFa2GfVeiXn+n/wCqg+b52dNnzV6RZw21zZ3StbKm5f4K8P8ABlysP+tVpkdf&#10;l3r/AA7K9L0rVdlq+yWL5F+bY33qcoFRkeJ/tQyf8InfWV9pEapcNbLLs+87f39n/AK+e/8Ahcfi&#10;GFnaJY7y3/hdG++n9+vdf2n7/wC3xaVInz7bHbs/3a+YvDdhZ232vT7tf9VtuIP+uUv8H/AG3r/3&#10;xRKPu+8EZHVJ8b9T3f6ZYsn+4lW4fj9otnsivLGVHb72xa4+8s9Ph3yrczwp/wAD+SuH8Q3iv8um&#10;Lc6rK/8A0y/dJ/wOsfdNPePfU+OXgl7B7y8na2t0/wCWs0VfPuq/FT/hbXx40yx0iC5tvDUtnLZS&#10;pM3+tT/j4d/9nf5SVg6l4Dn1LZPeXbedt+SGK1byov8AcrY+F3hVfCutvq7/AL7yomiVHTZ97771&#10;cQPWJLa802yTf5Wq3qN9z5bdH/23/ur/ALm6tjw94qi0TS0i1W5W5vd3mt9nXYibv4E/2a8C8SeM&#10;PEf/AAlGsXOmanOmlXE7PAjqnyp93+L7tc5NqWqv83nzvK7fN+9qzPmPpu8+KkUMu6CeeGX+F0nd&#10;P/Z6im+Kmp3Mryy61Pvdl++6S/8AoW+vnx7mX7FF5Esv2vd83my/Jsp9tba1qX+qlgdP4d8tbEn0&#10;Lo/xIltpXVZ4HleKXzdkESfwP/dT+5XnSeM12/xP8tcjMmp+G7OWe8+TevlK6f7Vc/Dqu9KuIHrc&#10;PidJl+9T38Qr95Wryf8AtVtny1KmsN/eaqA9Y/4SRdifN96s+58Tr/erzx9b+Tb5tCTNM3zNUlnT&#10;TaxLslXdXpupeLf7YtXvvvvdLFK3+27Ijv8A+Pb68Pe8VP4q+k/h14e0i58B6JFfRL9o8jez/wB7&#10;+5WNSpyC5ec8nv8AVZd6Ntqo+vf89YN9eweIfhdA/wC9sZ43/j8l/krzzVdKtrCXyrmKWF1rH2kZ&#10;hyyiclr01jf2VxbNE3lXCun+5XNW1/Z+IdDuNP1Bv3vlbJfl/wDH67i8TT3T5W315J4t8/R5ZbZp&#10;4rb7VK72eoIu9Ikb78Uqf3akZmfD28X+2XtZW/0u3Zpd7t88sWx1/wDiFro/iFYWeq/8I/qO5XuL&#10;C+i0+6t/79rPv2f+PpL/AN9151/wlS2fij7dLbRw3CskTeTL/o9xuTY+yX/vh/8AgFdbolm3iHV7&#10;fyrmO/dJ1vdRuLf54ovK/wBVEj/xfO9KJZL8LryXTZ9V8NT/ADy6bP8Aun/6ZN/n/wAfr3v4b+MF&#10;s7r+zL6eX7I6N5CSt9x/7n/A/wD0Kvn+GH7N8UJb5f8AVXE/9mt/vfZ0b/2SvQHh/h3N89Mg63xh&#10;ra69qjru+Td8ybv4K4q/toP7WSeCJd6qnybdm7+/WrZ3kTxStct/C/8A32tGlIr2s3mr+93fK9KR&#10;UTQ028l812+VJW3O2+r3/LLbLL8jrv8A9+snUvPS3i2q3yM7s6Uf2l9st1l/1PlfJvrMssfZv+Jp&#10;9mkZafYTQb5Vl+dFV9v+21Z8zyzf6TK6ujPs3/x76tzQrZ+U277y79n9ygDQs7zZa3ESqqS7flp1&#10;tNK9rLBu+fdv/wB+qrvBDept/wBUu3c6Nv8A9+rEOpLbap56rvi837n+xQBbhSWZEgZtm1m/4HWc&#10;8LTJL8zb0VqmhuWSd5ZWb5m+Z3X+9Ve8hnh+9uRJf9r7yUAdr8N7yfR7WWdkne3uN+7yfkR/uf8A&#10;xD11E3iez82JZV8lP4nddiK+z7n/AI5/4/XP+G3gh0G0tpYJHlt9+9Nv3933P/Q61bOGBE3srQyz&#10;/e/jRfn/AP26yLPnL9oS2X/hP/ty/wCqv4FlT5dj/fdfn/2vkrK+Dl4tn4y2yfcuLWWL/wBm/wDZ&#10;K6j9oewg+1aJfW0SpE6yxM/8b7dj/wDs715/8PbnyfGujt/A8/lN/wAC+T/2evYoS904KnxGr8Ub&#10;9rbxL4Mlbcj6deXVrv8A9hZYpU/9G190a34qtobd1lX7zRSzpt3pbp/Bv/2vuV8FfH52sNc0yLb8&#10;jT+bv/29m1//AEUlfRSeKrnWPD0S3kGxbqC1l3/9MlT7/wD45XNXjzSOmnIm8YWdj48tbvSoJWRN&#10;UnlSVHX7qbH2V88/BPxbc/CX4m3um6hFv8/dp88O7/lqr/I//fX/AKHX0N/aUVtZahqFjEsLxSqi&#10;o6f8Br5p+OWg32j+ME1dkZJbzY7Tf3ZVRP4/723ZREiR9DXOsQeJJ4kngnTZE/7lPvyyts/grtfC&#10;vw0iha3uVn37VRtj/wDPX/2Vayvg/Np/jDwpp+tNBE8s8Xmz7P8An437XR69isLCBN+37/m/3v71&#10;RIZi/wBlS2drtVd6JEu1ErBv4Vub/wAryl3+b9912bf9yu2v96RfL8/y/ceuH1vz01nTJZfneX+D&#10;+7tdP/i3qIx55D5joHtlhgRVX5EqVPuU903wU6FPkrsich83/tA3LP4mlj/urEn/AI47/wDs9eZe&#10;EpvJ8R6hEjfPLE7r/vrXoHxmm+0+NL1d3/Ld0/752LXlXhi82eLbRmb5JZWT/vqugR7R8RZv7N+N&#10;3gzXF/1Wo2cXz/8Afaf+zpX0Bs+eFlX73yV8z/Gbzb/4Y/D/AFy2laG4s5ZbJpk/gdf/AN1XS+Hv&#10;hpeeLdBsrnxH408RX7zxLL9niuvKiT/Y/jrzMxxFHD0f38uU3o05Tl7p69s/2GoryT/hRXg7/npr&#10;P/gx/wDsKK8L+1sD/wA/Dr9hM+uvDesf6RFLtjd/+WqIv3P7n3q7uz1hfNlVmV/9z/0CvJ9BuZYV&#10;iVYmR3+SVIm+fZ/v/wDsldhpty2142iZPP8A9Un+7/n79fVnKedfGa5W8iiX+D5krxF7n7Bqnh+d&#10;du+4+1Wsv+5sSVP/AB+KvaPipbN9iSJf4Wbdvb7lfPXiS5isEt5755UiilZN6fwPsrGqKJ3f2z5P&#10;vRPu/wBihHVPuRQV5Tc63Y3MW2z15rZ/4fNbfXNXkPiObe0Hiq2mT+HfvSvN5TsPe3vIoYnla2jf&#10;b/tVz2m6aupX8styu+Ld8yJ9xn/uV41put+LNE1KKW5WPWLRfvRJdfe/3N/8VVb/AONPiHSrqZvs&#10;Mtnbu3yo8X3V/wB+toxI5j3DVfAei38T7bZraV/40ridV+GM9m26xbzk/i+X564ew/aKvnfa3l/8&#10;DWumtvjksyfN5T/7jbKfLIOaBDDo+n+b5F9PLbSp/fWtu28AWc3zW2ob/wC78y1yXiHxb/wkjo6+&#10;Wmysz/hMIPCVm9zeS/c/1UKP88r/ANxK15ZGPMS/E65bRLi30X7Y023/AEiVHb7v9yuNTUtiVyl/&#10;4ql1W/lvLmXfLcNvZ6r/ANsf7VXGXIM7VNVbd96npqW/+OuMTW6f/bH+1V8wuU7BNV/e/fqWbW2/&#10;vVxqar/tU7+0vOejmGdXDfteXCQbt7ysqLXpFh4t1XTYkig1CeG3i+6mxvlrzfwZeW2lP9uuV3yt&#10;/qE/uJ/fruLbxbFfp8vlO/8Ac3VjKQuU6BPijriN/wAhVZk/21p958Qvti/6Z5Uz/wB/c9c/9pim&#10;+WWzZKLzSoLyJ1ibZ/t1HtIl8sivf+KraFPNl+5/f/vVmWepRXl699cqyfL5UCf3F/8Ainp//CKt&#10;bPuXy5v9t6P7Kuf+faJ/+BVjzF8pXR9I1vS/Kl3TW8sry7H/AL++tX+3rPRLCVom3/wRRQr99v7l&#10;cpomlT3OlvAjKj288tu2xd/3Xeti28PRWap/rHlT52d6vmAq3iS6P4e0yefa96usQXs83+20ux//&#10;AEPZXezalA67drb6868YebD4fuNzN8ksT/8AkVK6Ca/+d/l2Puo5iToHSJ9m1t/my/c/74rqLZLa&#10;z8qJf9UyJveuZ8GWcV59ruZf+A/98V02+J7N2+XejIipSKGPcp58ssS70+balY72f7p4FX738D1q&#10;3MyvFb+X/rv4qivJmmuop1XZsVfkf+OtQKVtZyzP9mX/AJZfcR6sW1stzayz+bs8pd9Qv9phlefb&#10;seXf8/8Af3U/7HPDcJBLuTzV3/J/GtZAPRIP7LeXd/pG7YqVLNcxPZ26qn73c27/AHKYmlbNX+xy&#10;yr8jbN6NRZ/ZkaXzfubW2b/46AJrzVXuYrdVRk8pPm/3qY95JqV/EzL9xEiVKZbXiw2twrL87LsX&#10;5afolt9v1KK23L+9+RXegD1XR5p5k8qeBZprhd+9E+RIv8pWtNc2O2WVtyIy+Uj/AMb/AH/uf+OV&#10;Xs9eWztUnaBvKf8AdQJ/fb+Osm58baclxabom8q3V90qL/y12fcT/gSPT5Q5jy39pa2tn8P6U0Er&#10;O9vdMjf7G5P8/wDfFeCabc/YNStLlf8AllOr/wDj9e+/GO5sdS+HyLArJcRT/aGTb9z53X5v9r7l&#10;fPT130PhOaoegftM2HyaPfL/AAXWz/vpH/8AiK9I8K6xc6l4N0/cqvu06K3V9v3dv9z+83z1yXxm&#10;tv7e+EtlqC/O8UUEu/8A74/+zr0D4dalZ23wg8PrPE3m3Fr5Sv8Ax/K/8H/fFXXCI65s1vLh1s51&#10;SFYPN/65N/c/3vnqx48+FF94w+H2p223fqaM97Ajt8/mxJ/G/wDedN9bfhXwxFN5TN86Iu9v7iJv&#10;+5/vV6XCjfd8377b23r/AN8VxykaHzf+xt45WF9b8K3Lf63/AImFr/6BKn/oD/8AfdfVX2xZv++t&#10;/wDwKvhrxtDP8Dfj+mqwRbLJrr+0ook+48Eu/wA2L/0Na+2LC8WayiuYNsySqssT/wADbvm/9Aq5&#10;AS3P75/I/gT/ANDrndedkt9Mn+XejOnz/wDXJ/8A4iugT5FrB1jb9i+b7kV4n/fLPs/9nq4xMJSO&#10;jtnSa1Rv7y0Q/wB2s/QZlfS7dVbftXZ/3z8tWHm+zJKzfcVd9bGZ8mfEK8+0+KL2dv8AnvLL/wCP&#10;v/8AEV5fZzeTcW8/9xlevWNE0pfFXxBsrGVd6Tq6N/36d68a2NCjq/30+SqA9916z/tX9nvW4l+d&#10;9L1ZLpf9hGdP/jr1638FpoNY+G+jysvzquyvKvhvN/wkPw+8W6V997zR1lRP9pUf/wBm2V1f7Lut&#10;/bPBEtszfPBPUV6VKtS5Jx5iYylCXunUfYJ/+fmT/vhP/iKK3d8f99P++qK+Y/sfDf8APs9D6xM9&#10;I0FPsz/69fNXf8+7ZtrrdNuU+1brlpPlV/4fkrzx7lnuk+WL73zOjb/l/wB+ttLlvssu1mh3Nv8A&#10;nb5/mr6gxM/x4/nRXCqq7Glb5K+f/EmmrrH2vTPms5V/0hZtte0eKr+XypUlbf8AN8r7t9eaXk0t&#10;5rNvZpE013LvWJEXe7fJ/wDYVhPYI7njvgPTbPxtFqHmtc2z2TRI3+qffuTf/cra1L4b6fbW93P/&#10;AK5Ioml2eUiP8qb/AL9V/ghomppF4ln/ALPufsjNAkU3kPsd1R9/z/8AfFeh39hK8F3E0TJugZPu&#10;/wCxWGHjz0Yykb1vcqcp5V4V8B6H450G31W2bULCK4VXVHlR3SrF58E1tt0sGqs6Ku5kuIEf/wBn&#10;q78AZt/w50+Jvvou2vYtK8B+I/EPy6ZoeoXm/wDjhtXdP++66J0zn5j5iufh7Bquh2WpxQabc2l5&#10;KtvF51q8U29n2p9165Lxh8HNV0GKW5giitkWJ5fkvPNTav3/AL1fSHgz4U69efBmy1Kf7FYafYa7&#10;FatcX15FFslW9RH+X73yb6u/GbwfpWj+H5YrPxjoXiTUPKuEntNDuvtH2fcn8T1zUZc0feNqkT4K&#10;/wCE21DTbjylbzn/AIa7DwZ4PvPHOrxT61PLsf8AgRv4K5zQdEWa6SeVd7t92vob4b6OsMsTba6Y&#10;x5jI9I8E/BbwroOmpO3h6xvH27992rSv/wADrwz4x+FVvL9H0jSv+WrbvskH3U/4DX1bfuum+FXb&#10;d8+2vkLxhf32vePLjQbHVZ7BEg81kRm/ev8Ax/8AjmyrqfCWefzeG9Qs/wDX208P/XaJ0qL+zblF&#10;+63+/Xott8JWmbdc3Nzcv/vV0dh4Mbw9au1srfZ0TfPE7fIyf/FVx+8VzHikNhczSpFFE0zt91EX&#10;dvr0jwl8Ftema3vtT0yX7F9/7Ju2Sv8A7/8Acropt8N0nkLL9ndf4K3tK168+zpE15P8vybPNb+G&#10;o5i+ULnwTA/+t8L3Kf7jf/Z1S/4RK2sH8yLRdShdf78DuldVZ3k82/8A0mf7vzp57VFc2cU0HzNO&#10;6P8Af/0qX/4ukHKc19ptoV3NL5P+++ypUmi/hnX/AL6p7+FdMeV/3Uv+1+9eoX8H6dsT/WJ/21qe&#10;Usfsbf8A63/gFDu2z5WrPm8PWyO/lTyps/v/AD0z+zWh+7O1RygVdNm+weKriBv9VqS/aIv+uq/I&#10;6f8AoD10Fy7b65zWNHudStYlivPJu4JfNtZv7rf/ABNP0fWLnUklilVYb2D5Lq3m+/E//wAT/t0A&#10;Q+PH/wCKUvV/2ov/AEala1zCrz/Mv3qxPE/n3lraWPy77q8iRU/3X3/+yV2dhpsvmpu2vcVRBsWd&#10;nBptraRbvkZf++q1U8qHUktpG+R/4/7tYSIzq7bv9Uv3Kl+XyEl3Nvdtj1YGnDeRIlx5q/w/uqZ9&#10;pT7G8TL87tv31SmSJJYmi+f5dzVKlzFDfvKsW+Hd9ynzByj5pmmiii270i/jSoXee533jfP5SKm/&#10;7jpt+VKLa5lhSZdvzyrs/wB2mp5rq9sv3GbfRzASzW0v2VJ2ZX81v4/v76luYYraW3+b5GXeyU22&#10;s5bl/I3bPK37Uf8A8fpkMKvayys3+qrMCxcvBDeo0X3FVN2z+9TLO8ns7yW5tvk3tsV9v96opki/&#10;st3Vv3u7aqJV3REvrawiuYlk2I2/7vyN/wDFVpAJFtPFV9bJaQSwb4rOV9yJ99mbeib/AO79/wD8&#10;cpieJIJoE+0wbHe++0Sun3Njf3P++3qrNc6h5UttKu/e32ht8Xz/APA/7v3KZNM1z9rby4nefaiv&#10;t/8AHE/vfwV2GRS8bXNnqvhfXfKgZLh/nWL/AJ5Iuxv/AIuvBH27q+lZtKgvILuLyPvrsWLd937/&#10;AM7/APfdfM7p5LurffX5KuJnI9wtkXXvgfcWf33W1liX/eXfW98GUbxD4A8NQXK7Le1iaJXT77fO&#10;7f8As71znwZmW88G3tnL/BO6f8AZK9N+BVsth8MtMi8r97E9xFv2/wB2V6uv8JETuLOGCzt4oov3&#10;Kbdip/Au2ryfOn+t+/8Ae/3Kqb4nZNy/e/8AQaP3Gz+JK5Dc8f8A2q/BLax4NtPEMXz3Gkt+9/69&#10;2/8AiG2f+P10f7Lvjz/hJ/htFp9zLvvdEb7K3/Xv9+L/ANnX/gFUfjf8V/D3gnRJtF1WWW5uNXgd&#10;GtLeLzX+z/d3v/dr5V8AfEK58B6pcX1tE15DLA8T2+7Zv/uVURSP0Nudes7Z/wB7cxp/vtWFqWvW&#10;d5FqEUVzG/mqvlbP79fFk37SevX8+2z0W0R/9tnlerVn4/8Aizr3y6fpE6I3/Pppjv8A+hVfPGBH&#10;spTPtHStYs7BZVX7jyvKqf3N1Z/irxzbW2kah5W3e0Donzf7FfJ954A+OusM6yrq0MT/AN+VbeqO&#10;lfCXxnpV/Fq+vXM72lqruyS3Ty/P9zZ/vb6I1Y8wexkegeEvE8HhXxh/atzPHbRWqP8AvrhvkX5E&#10;SvKtVmgudU1CeCVZreWd3idPuOm+u1/4QNviW13pi3i2e6VJd7/x/P8AcT/arn/GfgNfh1rKaRFc&#10;yXlv5EVxFcTReU77v9j/AH91X7WPNyhy+7zG94V+IrfD3w+mrtFJcpFFLaSwwt87bnrH8E/FTUfA&#10;fhXUL7SrNblmli/dP/AjVkon2/wlqtt/dbf/AOOVX+EWgweLfEGlaVdSzpFO3lN5LbHb+5/4/srb&#10;mMuU2/8AhqLxZ/0CLb/P/AKK9F/4Z7b/AKBWof8Af96K4vaHRyn1XM8qPEy7pk/vo3yf8DrtdBe2&#10;mi8pJ98P9/b87VzsM1tZ/wBoK0Gx5Vfa/wD9hVjRNVis9/lRfunXYz/f2VuSZ/jmFt0ysux0+fZX&#10;llnNrVt4y0f+wWgfXfPeKx+1/wCq83Y+zfXpfiS/ie6dt3nb1VNm779eWXl5Po/iXStTgl8mW1vr&#10;d1dP4KU9mENzqP2cvHPxU8PeAriz8L+GNE17R4tRuNz3d15UqS/JvT/Wr8tel3nxs+J9tF/xM/g3&#10;FN/16X2//wCLr58+EvjDULDw5qcEFyyRJq1w+z/bbZvrs/8AhP8AVUuEZrmT7/8AerkwdT9zE6q0&#10;f3kiH9iqbSrbwX4jgklid4NR/dSuux0+/vT/AL7r2jxD4quYf3EGuXyW/wDcS8l/+Lr4q/Z78Q3l&#10;ha+JYIGb5753b/v7LXoGq+JNVd/9b8ldk6kTn5TzTUtH0y58A+I7meJZr2z1idFd/v7PNT/2R3qv&#10;DZ6R4S8P+MLnTIFheKzV/k/33RP/AEOuf86ebSPFETM2xb+WVv8Afrn/AB/rE+laDcQQbdmpMsU7&#10;v/cV93/oSV5uHkbVInO+FdN3zojfwV9EfDrSm+Tavz/w18/+CdVud6KrLsZv7iV9IeANSubb96qR&#10;v8terE5zqvHN/wCTpHlN8ny18W/E621PwN8S4daVt7z7b22f+/8AIivF/n+/X1V4z1WfUrpLVoGT&#10;/b/g2Vx/xg8BxeOfCGoRWcW/U7D/AEqz/wBranzp/wADT/2Spq/CBp+Hr+28SaHZarY/Pb3USSr/&#10;ALH+xUusWEv9kXrKv/LCX/0CvJ/2XfHKpcXfhW7b5Jd91Y7/AO//AMtU/wDZ/wDvuvftb2/2Re/9&#10;cmrOPwAcTrHhif7O8sUTO6feRK5W2m/evu2vv+7/ALdexTP+9f8A3q4/xP4VWaV76z/cv99kT+Fv&#10;79c0omsZGVZ3i7NsS/db771de8V5dzMvyrvbZXKvctbXHlNuR0+9Tt+9v/Z6wNjYe5+Tbu3u38aV&#10;VmvN7bv7nyf79VPO2VFJ97/Yp8xY57ld/wAq037T/c/ipm1at/Lt+789ICv8zpVe/wBBg1V4p2aW&#10;2u4v9Vd27bJU/wBj/d/2K0Pm3VYhRfk/2PvJQBmaP4e+zX6XlzeT6ldxLsie42fuv9xFrqEml83z&#10;/uP/AAvWek2yV9q/fq3+9dfKVfl+/QQSojI/lO2xJf8Ax+rEMK/apYmb7v8AHVdEaaLzd3+qqX7N&#10;sSKV2/1tAFiHyntZWb/Wp92h5ont02r+9Rvmo8mKG9SJm+Tau7f/AA0JNbI0u754vn2/7dABc3m9&#10;4mVdm1dlD3kv2r7SqbPm+VP4Kqpcr9nlVl+dvu0Pf77JIP7jb2egCx+/hb+JHl/j/v1L9mZLhIGb&#10;ZvXf8n8dZk141ysW7/lkmxdlPmuZX/ey7nf+/QA/Uk+x3DxbvnX+NK9CttEubbSLK1i272Vd3zfc&#10;/wA768602GXVfEFlbN/y1ZNz/wC89ewXltO6SqrK+5flT+8v+UreJjIxHhvtlw3lSfvZfl/vt/8A&#10;EL89aFtCyXErSwfOmxN+xPlf/KVbS2n81/uzbItm9P46uw+aio23+H/vr/O+tyTPeGJF/wBVs8r5&#10;2+X+KvkXxnZ/YPFusW23ZsvJdqf8Dr7KmdtqfL/ttXyr8bLb7N8Q9QbayeesUv8A45WsTORsfBO8&#10;2S6na7vvbHr6C+HsLWfhdIol+5dT7f8AgUrvXzF8JblofFHlfwSxMlfTvg/d/ZL+VL/y1ZKup8JE&#10;fiOlSZn+Zol+f5F/3afDD9pl2rAzvL91E/u1Enn/AN5fvbK9e8AaIvh63S51OBf9PiTypvvvbp/c&#10;/wCB15tepyROylHnkeGeJP2bPAHjzVrvVdQW+e9l2pvvrp02bU/g/h2/7FfPX7UvwT0z4dPomq+H&#10;rOO20q4X7JOlu29FuF+dH++/30/9Ar9HdY8PaLf2CT20kHy/OqJtdJa8X+Ovwlg8f+AdV0Wztt+o&#10;JAktrK67f3q/On/xP/A686lXlz+8d86UeU8B/YwTSE17VfKsbSZp7G1dt6pvRvnV/wDx6J/++6+q&#10;L/wxEkvmQSrN8vy7G+5/wD+Ovh39k5Gm+IN3ovmtbXF5a7F/gfcrp/8AZ19q3/hi8SJNtzOkqL/e&#10;/wDia1xcfeMcN8Jx+saPq8MTyxTtcxLv3faF2VwXxXhW28C7omZPtF1EjI/8X+2lfQH9lWmvWDsu&#10;6aVIv3vmt91/8pXhn7SGm3miaDpkE8rfZ3uneJP91KeG+IKvwnD/AAN8qFtbuZYJZkSKJPkXf/H/&#10;APYVj/tS+Reaz4a1C2g8mKWxaLft2I+2Xf8AJ/33Xe/s/aVLN4X1idfk/fom9FTf9z/arnf2lrC5&#10;/wCEX0yWVV8q1vNi/wB/ayf/AGFdcpfvzm/5dngmgvvlvoP+esFZ/wAK9SbQfG+ny/8APrfK/wD4&#10;/VjQX/4nNuv9/wCSse5h/sTxldruX/WrcLsr0TiPv3zp/wDnv/4/RXh//Cxf9pf++qK5/ZRNeY+n&#10;rmZvIl3LvTbsZEb5/wDgFZls7eVKrfJt+6m6tN/9JT9+0UO1d/75vv1iQzbLKXaq7H/g/v1tEUjP&#10;16ZkuPNib5Nn3Hrz/wAVea/71fv7t6/76/crs/ElyryxJEv8LfxV5v4hmuUWJYmZHeVNv++z0p7M&#10;mG5wPg+81NG1BUl8mJLp/PTb/H/HXo0N5qvlbvIb/Z/dV5voKX1hreqwS640Mvm3CT/Z4pW81/45&#10;fl/266Ww+Es+padby3nijV4fNiV/s+77n+x9+vAws6/s/dpnr1PZ83vSOX+CepT6brniuBYmd/t0&#10;u5ET/pq//wAXXot/rDu+1oGh/wB9a+f/ADvCeieOfEGi+KNQvra3s55YrWa0XfNcOr/x/JV2abwL&#10;cv8A8SrSPFesS/w7PKT/ANkeqqVq8Pih/wCTERjS/mNt9SS2TxxB5DP9oun2un8HyPXnnxC1621W&#10;ztLaL/WqyOyf8AresNB1y5v7tNK0CdPKXfLb30ux4E/2/ubmetj4qfbJvhb4alnttiSzxS+aivs+&#10;aJ9ib/8AcqMBUlOXvRDE8sYnCeCU/epX0R4PmWGKL5vnf+Cvn/wemy4Rf9qve/CX+q+78/8Afr6e&#10;meSaHi357pJVrCs9Ye21KXa38KPWx4qfYsSfxu2yvEdS+JelWF5Lu1qySX7jIjb/ALv+7WNWRqcf&#10;8S9Nn8AfESLWtI/cxXE/9oWuz7iy7/nT/P8AC9fR1n4ztvFXg2LVbZtkV1Er7N33G3/On/fVfO3j&#10;n4i6D4q8OS2Pmy3N2jebayw2rfI/++38NRfC742Xnw00u9sV0xdViuJfNiR5dnlP/H/A/wB/5K5o&#10;y5SuXmPqZ5pblv3UTP8AN/Au+rENnqc3+qs5f+B/JXhKfH74k+J966L4MV/l+/5Fxcbf/QFql4J8&#10;SfHD4rvdt4c8pIbWXyp3iggt0ib+5+9+ar5okcsj13xV8Pb6Gwl1NbZf3XzskUqvs/8Asa4dHb51&#10;+5/sUy/+Cfxu1WJ11zxm1tE/3oX1N/8A0CJK6m8+FfiHwx4SsrzULyDWHiXyp7u0Vk2/3N+7/wBD&#10;rGpE2jI59Kd8tV3d0/hoSZtn3a5jpJkqWq++V6sQoz/eagCxDD9zc3yVYhdUV9332+7UUNstWoba&#10;JP4VqiBu9dyKv8FWkml+0eaq/O9P+Xbsp6P8+5V+5QBD+/SCVVVv77JVJL+eZIm8r/R3+RX3Vq7/&#10;APx6m/Zmm3wfcfdvWpArp5iMitt+epfs37/52bZT4U8638/+NKl+V0Rlb79AESW0SO+750pmxUR/&#10;l37/ALr1deH+Jf8AgdDwrv3Iv/AKoDNR9lvt20O7vEif3KtPthn8xV/4BVeF/JaVttAG98Pbb7Z4&#10;mSdm+eKJn/8AZa9Kfd8jLL/sLXG/DGzVItQvJf7yRLs/77rsnRd/3vuN/wB911U4mMh8KN8nzfdb&#10;/vhquwo33f8AbqrCny/e/wBurHzbX2t96tiRj+b/AHfv/wDjlfN/7SFsyeLdPvGXZ59ns/75d/8A&#10;4uvpDZK/8X368S/acs2+weH7nZ/qpZbdn/3kR/8A2SiPxAeT+A7nyfEumf7cuz/vqvprwlc/Zre7&#10;+ZvvJtRG/jb/APYr5N0S8+x6paS/3ZVevq3wZo8uvaklnAu+Wf5F/uf77/7NdM/gMY/GeweA/DEu&#10;t3Utz5rfYbd1+d13pv8A7leqpbSJb3Gn30+9HXZsddiRVV8PWH/CMaHFY2a7Ft2+Z/7z/wB+tDyf&#10;tkX+k7Zv7u/5Nv8AuvXzFeXPI9qlHkicpDoMGmyyxJOsyJ/qpnb54n/2K6D7GttPFc20v303siMj&#10;pup9/pttNEkStIiP8n313xP/AL/8f/A64Z4bzSvvbk+b76fOjvXKbnyB8ZtHl+A/7TNpr1n/AMek&#10;91FrUCRLs+Vn/ep/33v/AO+6++ti38VpfWdyt/p9xEssSJ/GrJ8j/wDoFfFX7Y2m33iGLRNcaLYl&#10;nFdJ/wAA3xf/ABbvXsv7FXxU/wCEq+FiaHeTs97oLfZf9v7O3zxP/wAA+df+AV6cvfoRkcXwVOU9&#10;m8lftVwrNs3tv87+9/v183/te6rBNLoVnbS70SKeVv8AgWxa+orn7Nc/MrKn+4tfIX7Wjqnjmytl&#10;/wCWWnRbn/v7pX/+IqMJ/ECv8J6B+zHokU3wxlnliXfLfS/P/wAARKqftIfD1rn4Va3PF862Wy6X&#10;5t+za6f+yb67P9nLSlT4ZaEkvmJ5/wBouPk/66uld74q8Mf2x4S8Qae21/tunXFuv/AonoqS/fhT&#10;j+7PyntpvJv4pd3+qlV6t/ELTZdK8ZIs8TQuyujo9Y825JX3V0vxCRrzRNH1XczujRIz/wC8n/2F&#10;e2eb9opf2/L/AHqKwsN/forHmND9Ipkbyv7lUrP+7L86I1acyReVsZfn/wBism2T966p/C3zPVxI&#10;MfW9r/L+7R3Z0/3fkrzX4ipP9gRbOVkuNyeU6N/Hvr1LWLNXliZl3uzbFfbXnvjDR2sEh3fc81HX&#10;/vuqmZ9Tz/R/AzXmuaxAviPULD7A3ledb/O8u5/4/wDvirV/ZxaUjrc/EnULPZ937dOkX/tWua1L&#10;4Pp4zTxAsur3vm6NeRRb0bZ9q82XY7v/ALldBpX7MHgnTby3+06fqF5FKyxb5p9nzb/9nZ8teNhK&#10;/JT5f8X5nqVKEpyPL/Bnirw54M+Jeu65rl9ba3afvYotRmie4S4dtjo6bd/+3XoF/wDth+FbZWWz&#10;0/ULn/rlZpEn/kV68q8SeD9K1L4l3eg2MDabpUuo2sSxI2/ykZE3/e/4HXstt+y14L0qw825+3X9&#10;w8vy/vfk27/9muqdblOeNCUjzq8/aQvLC61DxHpmis6azst/s9xdbPK8pNm9/KT5q4/xJ8Udc8SW&#10;Vp4XvIrRNK0tl8h4lbzW2psTe7P/AHXr2K/+D+lJ46TRbOzihsltftUVvcbn/j2v/wACrnfFvhi2&#10;m8C2kFjZ2yahFrH2WV/lR5fnlT53/wCAVw4av7/L/iOypQ93mOZ8HzReam75HavbvDdzsRK+ab+8&#10;17w34gl0/wCx2iXcDLuR2d0+b/druLPxP8S7Zf8AQdM028iT+O3gfZ/48+6voacjypRPeLyFtS1L&#10;T41X55bqJFT/AIHXyr4V+G9jc+OrtdViaa0iur9Jbfds+aK42f8As9fTX7Nlt47+KPxG8PrfWOkW&#10;Fva30Us+/wA1H+V0d/k+auN8baCmj/Gvx3pyxL+613XkVH/6628qf+h1jX96JtS+M0tE+FHg7+y3&#10;ubPw9pfmp91JleV2/wC+q8d+Nnga8+GPjXT9f0qJbOyvGW6s3iX5Le4XZvTZ/vV714GmaH+95TKs&#10;uxP9l/7jf7/8FbHxj8MQfFHwNd237pNQiX7RZ/3/ADV/g/8AZP8AgdeJGUoyPYlTjKPulL4deNtO&#10;163staglbZfwKk8P92X7uzZ/sNW3+zHZxW2s/ECDbs2ajBLs/wB63Rq+af2fvFVzo+vS6DKvyXUu&#10;+JHX/VTr/n/xyvpj9nibZ438axN9+WKyuP8AyXRa76JwVPePU/ENhFNE/wDfpnhuzXyntpVWaKVd&#10;jJMv3kq9rHyI/wDt1X8NzSzS7WavROCR4v8AGP4Sy+D7j+0NOXztEuG2L/ft3/55P/7I9eU7Wr6o&#10;+OWpXNt4Il0qz+e91yWLT4k/4Huf/wBA/wDH68P8f+CV8K+ML7w8tz9su7VVeJ/uPcJsT5/++64a&#10;lI2jI4+FP4ttXtnz7v8AvqnQ2zIiU3fsd13fcrA2JYat/Lt/9CrPSb5E+arSTfN/sUAW0dal+VF2&#10;7W2VVSb906077S21Nv8ADQBbhRnR9q/dp+xtm+izmZE+78j/AMH9+pXhn3eUy/foArojJdP93Y3z&#10;rUttbbHeDd8i0x7aV183d8kVWfJ+5L/G3yVIDoYfvr/HQiRPbv8AN86094fnRt33vvPR+6S6/wBj&#10;79UBXufKe3Rv41rPv/KeL7nz/cWtVPK+0OjVn3O3/VL/ABNTA9G8EwxW3hm33L87b5a2Pldv9+q9&#10;n5VnYWkCxfciRHSpYXX5Plrsgc0y2iL/AN9U7Yrv97/YqJHXZUqbPvVZJMibG3L/AA15f+0bZtc/&#10;Dvz/APn1vIn/AO+t6f8As9epVxvxjsHv/hj4gX7/AJUH2j/vl0emB8fo/wA9fbv7PFzBNrOnzzxe&#10;dFdWvlfe2/Ps3f8AslfDm+vrb9m/W5YbPw1Kv3/NSLf/AHH37K1l71KUQh8Z9YQ3ltDL/qrlPm+V&#10;Hl+R6tPqUW35nkSJG+5C2/5/++K43WPELQ6pLFEq/a1X/UvF91q0tEmn1izeeT76fdr5lntnQJeQ&#10;Om5bzZ838f8AHT7m8toYkaeXeiL9zf8AwViPZypLu27Nv/fFZV/bb3l/16OyfK6L9ysizzr9p+zs&#10;9Y+HMTWyrv8APdG2L/z1t5U/9C2V8qfsx+P5/hj8WrGC8bZZavEllPvb5P3uxon/AO+9n/fdfVfx&#10;a0S+h8C6nK376K18q6/4DFKjP/6BXxp458Hz2fhTSvEcC7EgnfSLp0/geJ3SJ/8AvhH/AO+K9ajy&#10;zpcp5tf4j9I016CwgeW5nVNlfH/7QniqXxP8SdQnliWHylt7fYjf3U/+zrsvAfjD/hZHg/StRbdD&#10;cbVivEib/Wyr8j//ABX/AAOvHfiRN53jnWPl2bbqVNif7KIlGFjyVBVpc0T7V+FEP2D4T+GmZtjr&#10;YxP/AN9fN/7PXYaVeReajNPE8rv8qJ8m7/vmvMtKs7mw8L2VnuZE+xxIzv8A7KVoeGPDdzc6paSt&#10;fbHX512N/wB8JXJVj750xl7h+e/xR0T/AIRv4g+I9M27PsWozxL/AMBlerUyf2l8LLtdu97eLev+&#10;ztlR/wD0HfXbftY6J/ZXxz8RttbZe+Vep/wKJN//AI/vrmfh1Z/23p2oaV9/7QrRIn+1Kjp/6HXr&#10;xlzUjzZR5ZnlX2yis3y5f9r/AL5ornua2P1Keb/gf/Aayod/2iX5PvtWlc+ai/d2Vmw3jea/zfxV&#10;1mA7UodlrFuX7ksX/odcb8V7NX0m3+bZslf/ANkruNVfztLlZW+7tf8A8frmfH7xQ2EUk8H2mJJ/&#10;mi/vfJQM83025a28TeOLOCBpvtF1b/uUb5/ll3P9+tbW/En/ACyiVr/ytkvyL/deufvLmLSvirrE&#10;7NsRP9Ibeu/d8iVpPqtjqSyy2Lr9qZV2796f7X3K+Vw3N73+KR78vsni/iR/+L9yzrE0O6eyl2P/&#10;AAfIlfTcOpM7p5qtD8u9kevl/WLOWz+L6ebO147LavLNt/i3/PX0Xc386XW3avyN8iV6Vb4YnPQ+&#10;KRpab4bV/jnZRy3PnRXuhfM8K/8ATWvLfHmm2NtZXFjYwKl3B4muHXf9zyorh22b/wDgaV6LqvxL&#10;vNK+JehanZ20HmxaFcaeqbdiffevH/HkzXNlrE93Kv2i311U8lG+T9+9vvfZ937j1x0OX2n/AG8d&#10;FXm5Qtvg/F428UXuq3nirRNBin2/Jdzpv+VESvcPD3wf8IaJa+RefE/w+jp95E+//wCh15FD4bsb&#10;nx55Uq/umaJ//HK+wNE+BvhDWNIt5bmx86WVvNaZ2be9fSRkeEcZ8Orbw18H/F9leaL4q0/xJqt1&#10;teLTPIlR51b7nlf7/wDDXhnxXs5X/ax8WwfZGR7rX7r/AEd/v/v7K1bZXv3wl8JaZZ/tBOqWy7II&#10;rfyEf5/K279myvIf2kLb7H+2Nrqr8n2jVbKX/v7pv/2qiRUPjLGj6CumxPqEdyqfuvs/75k2bW+R&#10;/nrKv9e8mw2rEr75djJ/BsrpXsGfS/I+3LZ27S72m/1v3dnyf+OVhXnhv+0rW9WKC003eruroz7N&#10;38H3n+9/8RXhHvHy/wDEizl0Hx5Fr1mzQ/bJfN3/APPK4X+P/gb/ADf9919Efs2eJF1vx1rF59yW&#10;80e3llT+4/myo/8A6BXBeM/CX/CSaTd6fK/kyxQJ88vz7J/8/wDodS/si69BbeNUs7nbDdywS2T7&#10;/wC+vzIlejQl7p5VePJI+vdS2unzVn2aLDdJtq9qrrDauzVjw36w273kq/uold2/4DXfE4JFF7Zv&#10;E/xf09fv2nh6Dzf+3hv8p/3xVfxJ4Y0zUv2t/D9jqcC3mn6vo8sUqf8AbKL7n+1vro/hLpUqaXqG&#10;rzr/AKXql00rP/sL/wDZu9Znjm5+zftLfCq++5vb7K3/AALf/wDGqoInG/Gb4Fan8NNUTduudMuv&#10;3tnfbPkuF/uP/dlT+OvIb+wWHY2777V+sknhHSfiP4GuNC1qDzrV2+V0+/E38Dr/AHWr4D+NfwI1&#10;P4a+ILixu0aaJt0ttdovyTxf3/8A4pK83qdJ4lsVGf8A8dqWHb5X+2tRXKRJEn9/d81RfbIkuv8A&#10;Y20+UOY0PtMSSo1O+0xJ8u35H+7WE+qr5Uq7djv916Z/asu+Lavzxf8AfFHKHMdHDePv8rb86Vpv&#10;cttSfbXGf2xKkrzr9x/4K0ob+5mX7M3+tb+/RyhzG95zbvm2/vf4KrwzNteJpV3xfO3/AAGsJ7me&#10;5R/m+S3/AL9VN8v/AB+bvll+7/6DRyhzHVpMrpMrS/c+7UP2yD7F5u751aua2Sw+VBLL+9f7z/7N&#10;S7F+3+Q0v7pP4/8A0CjlDmN6a8g2RMrb/wC9sq1pXlar4mtFi27FlR/++a5W2mi/0hpW/wCuX+3W&#10;x4V1JrCeKfyt7tE+1KuMSOY9lfc6/wDAv++afvdN/wAtczonid7+e3iba/2hX2vt/wBbKv8A+xXQ&#10;b2dElVt6Ovy10mRY3t93bVhH/wBmqts7O3/jlXUoAl+Ws3xDYLrGg6nYr873VrLEv/AketDf/s/e&#10;qjpWtwXmueRFt2W/yM/+3QB8K/c+9X0R8BL9v+ESfa2yW1undf8Axx68H8VWH9leKNYsf+fW8li/&#10;75d69Y/Z4vN66xZ7v7kv/sldMTOR9UeMPE9rNdfafK/0t9j70XfuT/P8FdF4S8SRJbv5s8Txfwp/&#10;t/3K83mmtry1tPN8/wCdURn3fInyVFYJLZvdqsHnW8UuyJN371/77/3a+cnE9uEj3WG5W/8A9UzJ&#10;8vzJ/dq3eabsXz4GZ/k+bYv3/wD4muE8JXjb08+LYlu38bfers38YQfZ3VU3pE2yuXlOmJxnieb+&#10;0tI1ixniZ4rq1lt9k38O5NlfOvwx0SL4i+APiB4XlVfNvdt7B/sStEkqf+PvX0hc3kF5cOyfxt/G&#10;1fO/wcs5dK+K/iDQ1l8l3tWiT/thcSp/6CiV30f4cjjrx+E4/wDZI8W/2V4l1XwvfKqS3S/aIEl/&#10;gli+SVP++f8A0CsHVpv7Y8YXDff+1Xkr/wDfUtUvjrol58K/jFFrljuSK9lXUIn/AOmv/LVP++//&#10;AEOrfw9tv7Y8b+HIol3/AGi6g/8AHn313Uf5jgqfyn21ef6TFFB5/wAkXyL8tdR4ev8ASEtYom/g&#10;+dkmb7r1n3mj7LLdF9/Z9zdXKvN51xtuVaHZ86/Lvry6vvnpQifPP7clnbf8J5oWp2cXkxXWneV/&#10;wOKV/wD2R0rxr4V6k2m+IfNVtmxUlX/gL17r+11Z+d4U8OXK/OlveSxeb/HtlTd/7JXzP4emaHV4&#10;trfe3pXpYb+EcFePvHuf/CjoP+eUH/f2iuC/4STxH/z3k/75oo5TLmPuC/vJ5vllf/gFc+jr9olX&#10;+NGrpdSeDyvlb5//AEGuUR/9Ku/+AV0kGhfvv0a7Vf8Ang9YvjDa9lEzL/y3t3/76raf5wH0VQuq&#10;sJf9uJ0/8crC8Tzb/DMVz/eitZf/AECgZ5Zrfw9i8W/EPVdPVpIXezXUF2f32RP/AB3564rVfAC2&#10;F09t5Uu9IPNZ3b7jfP8AJ/45Xsdhc+T8X/us/m6EiLsb7/3P/iK6LxD4Vg1KzSxivPs0W3YySxb3&#10;+b/ge2vkqUpQlVj/AHpH0UoxlCB8iwwz2Hje3s5d3k/ZYrrZt/j319RJc22iWWq2bxQX7y7be1uI&#10;vnSLa/z/AHk/4BXhvxO8H/8ACH/FDT4F+e3fSfNil/votxXs+sak2j6lKzWrfc82VHb5E/v7Hr2K&#10;kuelE5KXxSMjVbOe/wDGXhdZWg3fYbiKV0XYibU3u7p/uVw/jybT/wDhGvHawanFMkV9Z3UUvlfP&#10;df8AHv8A+O/J9+tqzv8A+2PGXh9rmX7T5/mxSvKuxPmT7n+f79cb8VNK/sqy8e2KsyRJBBdL8vz7&#10;F/8AZa86h/E/7eOur8B1UL7PH8S7tm5Iv/Z6+6/BM2/RNP8Am/hSvge/m8nxpaMrfP8AZYn/APH3&#10;r7l+HVyr+GrJt2/91X0x8+cl4VT+zf2h4v8Apqv3/wDgb14j+2TbfYP2sriX/n4/sa4/8l7qKvaL&#10;+5+x/G7Srlf49yf+P15b+3tbLZ/tBaPffwXWj6XL/wB83UsX/s9UhoxLZ10q/ittqwrL/rf3vyO/&#10;9+m69YahvlW1vIki+R23/fl2v/B/wH5fv1j3lzqtg9vbW199pu/3ryvMzb1/j/uVkp4kufEMU1to&#10;qz3jpvTfD8/8f3/7teC9z2OYz38TpoPiS4i2q6eRvZEi37X/AIP+A15b4qSLwH8VbLWrO8WGyv7r&#10;+D5Ps7qkX/xddRrz3OpavNfT2rW13Eu+V0XYlx/zy2f98VUfwevjzxBo+h3zfZv7RluIopn/AIXa&#10;JGR/++ov++K6qHxHPX+E+wNH8SReLfBtpqcW3zXXZKn9yVfv1zXie8ZNLisYvnuL2XylT+//AJ+S&#10;vH/2ZvFup6bqWp+ENXiaG4tf9FnR3/1Vwr7E/wC+/nWvXdHtp9Y+JP3W+z6RF/d/i/8A2/8A0CvV&#10;ieVI9r0HSlsNGt7OLbsggSJa8h+Pc39leN/hpqv3Ht9WiTf/AMDdP/ate3aCkr2//Aa8X/a30qew&#10;8M6FfSrs+y6jE6vu/wCmsTf+yPVfaCJ96+EvIhuL1d38Xy1J8QPh7pnxH8Oy6TqS/wC3DcJ9+CX+&#10;+lc94bm87TtPuVniT7RBFK371P4krvbCbzof9Zv/ANuvNn8R1H5TfGX4a3Pw+8WX+n30CpLbf63y&#10;vu7P4JV/2XryP5ni2+UyO7ffr9DP2oPh2viLxjv8xba4a2WWC4dNyfxptb/Y/vV8Yax4Vl0HV7uK&#10;WD7NsfZPb/8APJ/9j/Zf+F605hcpxT20r3UMqwbNi/Kj/wAVOh0qf97Ft+eX7yf3a6hLNdnleV9z&#10;7qVNs+Xfs+f+/Ucwcpy6aUz7VZf3UX3f9irT6VKkqT+ayO/yI9b3ktuT5fv07yW2v/sVHMXymEnh&#10;tkd4mZvm+86fxUybw9stXl+5Lb/OifwPXSwo00W7+61TPbNvT5vnao5g5TmodHieCG5i/j/g/g21&#10;afQYPk2/df7yfwVoWFmqPLbbvkT/ANBqxbQ74n3ffT5NlHMHKYU2iWyb22/6Oq/6msdEb7L5q/ud&#10;rfcrqNY8qHTZd38fyVzkzxQ/ul/u/L/t100jGRoaVZ6u/my2MUsyRP8Afi+T/gCf3fuV6h4Shvr+&#10;1lgngb5Jfl2N8n+U/wDZ68lufG3iGGz8uC+XykX/AFMS+V/7JXPp8QvFSW8vzSWcX+xOy7/++auV&#10;TkI5T6YTQb6FE/dM/wA1aH2CeH/W+XD/AL7V8g3nxF8R/dW+3p/t73/9nqvD4w8S3K7n1CJP9yJK&#10;j2pfKfW2quv2eWKLU7K2lb7szy/crz+bWNM+GlncahLqEWpbV3sluu/b/wB8768JS/1e/f8Ae6q3&#10;/fKVpzaPO9qkE9zc3P2pniZ/P2Iu5P7lX7QjlPN/EPidfGHiPVdaVdiXt1LLsRdn8deh/s/X/k+M&#10;poP+fi1evN9S0eLR4NM8pW2XVmlw2/8Av73V/wD0Cul+EupfYPHmlN/ebyv++krsjIxkfTd/rDaV&#10;qSebEz2iL82z/aras9ea5+yfY2bytv392xNv/Aq53xVpv2n9/L8ifZfm2fwPUMNhFbQWjLPK8qwb&#10;4t8v/jlePXj7x6VCXund3niSdLK7vLbckUS/Ls/jrQ0fVZXR5ZZfOeVfl+bZXL+GLyV4pVn8hLRl&#10;2Kn3/wDbroLB4nuvl3PKv3t7fPXHyndEZYa3eab5sr20tz83yo/32/3K8ls9SbSv2iYrmWKS2S9u&#10;pYmT+P8AexRS/wDxde0PZ3L3X2mCVnTd8yP/AAr/ALFeH/F2Gew+JGhag25Hla1dfl2fxyxf+zRV&#10;2Ufi5TnrS906r9qvwx/bfwxlvliX/iVyrexTf7H3HT/P9yvEv2ZtSWb4g6ErL5z2t1v2f7Gx3r3P&#10;4oveW3wi1q2W5n+yXUS2+yb76bnSvCfgzqWleCfiJaX08GyJ5Xt1fd9x5flT/wBDrahzezmc1b3p&#10;RP0Dh1VZok/uVlXNzB9oeKWJXib/AMcqppVzs05F/j/26rzP5zJtX/eeuCUT1Ynmn7TPhuzufhVq&#10;dzBE37iWC4V0+59/Y/8A449fFthN9j1S3l/uyq9fon8RdHn8Q/DLxBpUcCo8tjK6/L/sf/YV+cb/&#10;AH67MJL3TzcXH3j277Tpv/PL/wAeorzf/hJP9lqK7LnHY++7m/gtpbiKeLf5v9yuUS8R9XuIotzp&#10;9xf79drf+KtYuV2/bmRP7kSJF/6CleX6l4k1WHVNVWXV9QdEXeqee3yf7lXExkegQ2dz9j/49p/m&#10;V/8Alk1c14htpf8AhDUilVoXaJE/fJs+69WLCZrzRrSWdmuZXX5nl+d//HqwkeKbwvcQbV3+RL8+&#10;3/boEeM/E7XtV0rxz9rsb6WzuIoLdIJYf4E2f/t0aV458VXl1b+f4lvX3yru+b/bqL4rpv8AFFvt&#10;Vn82zif5F/23T/2SuahudQsJYpVijTa29XlZUrwKdaNKVWMoy+L+U9mUZSjDlkegfH77Z/wsvw59&#10;p8h92mXSReV/d3pXpum6CviS3inuYtluiqjJv3/L8nz14J8VPE/iHVdW0q+1drG/vYopUgTRGiuE&#10;i3bN+/a7r/d+/XcaD4e+MGpaXb3ltcxWdosSvF+9tUdE2b0+Rd/8Nc88TL2cY8sjrjT974jH8Z+B&#10;tV0TXkVZ7u5tL2X/AEOaX5/Kf+5sb+5s/wC+dlVfG1z52jePYLzy7yWXQIntbiGX5NipKtdw/g/x&#10;1Nq1pqHiPxRbTPbz+aqPdM7xP/f+WKtLxb4bgs/DXiCKBba/u7/TriyXyvnfeyOv3/8Af/8AQ656&#10;FSp7X4TSrGPKef6wn/FQ+H7n+CfTlf8Az/33X2R8N7xX8F6e27+GvjfxIjQ2/gSCRWhu4tMeKXf/&#10;AH/3VfU3wfmZ/h9abv7tfXnz47xOn/FeaFOv/Pd0Z/8AviuD/wCCiyiL4k+C7lP+W/h5Av8A2y1K&#10;H/4uvQte1K203Ube8n8h0SX5ftDbE37Ernv20tDi+JfhXw74vsdX0SzbQdFuoryxm1FPtDfvYmTy&#10;k/j+49UgPHdYs5fCsSX3kRvpV/vdZrfa7q38aOn/ALJWFo/ifT7zV/Ks7yBL5F2T2kLNFudv40/h&#10;rvU0qK/0iKW881N8Hmps2p5vyfIj/wDAq83/AOFS/wDCSa5/adj59tqaRfaJUf54n2/J/vK3yV4D&#10;+M9rl9wt6r/oeqaZLffZrnSX3xK/nq7rL994nT/Y37q5nSobzQfH/hdryKeGWLWLfbvbejpsuF3p&#10;UWsaPq9hrMtz5G+K6ndGh8r78v8Ac/u7t/8A6HUut2c9tqWlanLuRP7RtdyP/BKr7H/9Droo/Ec1&#10;X4TuP2gfCWq+EviDp/jrQ7GW5TVIv7P1Hyl+5cf8spX/ALv8Hz/7H+3Xp3wx/wCPe4nnuvtN68v7&#10;93b52/2/+Btvet34i3MtzpFppVt89xqk6RKn99N//wAXsrw/4M+J9T8PeMvEfhPxCypqunX0qTv/&#10;AHomf5HT/c/9AdK9Wj8J5tT4j6+8PXkT/uq8+/a3s/tPwgu51Vd9rLv/APITt/7JXYeG4WhRJWb/&#10;AIBWL+0Dbf2l8HfEESr/AMsk/wDQ9n/s9XH4iT6I+EV4uvfDzwvPu377GDY//ANlen6Rctjyv7te&#10;Bfsl6qusfAnwZeLLvd7NEb/vt69wtn2Sp/vVyzV5Gx5p8b7bf4j0yXbv3xPF/wCgf/F18cftXa83&#10;ga10fXvsO9Pty2s/y/eiaJ3/APZK+0vjfbK8Wjtu8lPPlTf/ALyf/Y18Vftq6JE/wi1Cd52ubi1v&#10;rV96fc2b3T/2eub7R1x+E86s9Ss9YsotQ0+VZrSX+433KtInz7dv+7XkXwEmlTRtY8pt/wBnnR2h&#10;f7joyf8A2Feu215FeWqXMfzxPTlHkMYyDY3lfc+5Tdn3KsI7b0/2qNnyPWJZDDC3m7d1P8n90/8A&#10;fWhPkZKsbP333qgDPmTybiKXd97901WPJX7R/sPT7m2WaKWLdsf+GoUfzrVJVoKMfxJtheL5vkb5&#10;64f7Z/qmZd+1vm/2v/sfnrq/FU373Yvz+Uu+uauUlmWVf4GXf89elROSoVEvPJb96uz5v++/8/PX&#10;FeM/HM6ak+laZZxvs2+bNM38ddVqSM8Xmtu3+Vv+9Xm9+n/FUXH99okdf/QKKvxERLdnZ+JdSTcs&#10;Fiif7bvUtto/iz7R5fm2Vsn9/bvrQmvJYfB9xPBKySxfPvT/AH64KHW9Qubrc19P/wB/WrHlND0P&#10;Tbm5ttUuNP1Bonu7dVlV4fkRkautttS87yv+mUsT/wDj9eaW1y02s6ZOzM7y2bpv/wB16622ud9v&#10;cf3/ACn/APi6QGb48ttml6Iy/wDLJrq1b/gMu/8A9nrn/DF59g8QafOv/LKdX/8AH66Pxzcq+g3C&#10;qrP5Gp7/AJF/hli3VwNtf7JV/dSfK392u2lIwkfdGsakqaXb3PmrD83/ADyR9/yVxulWFzf3vkMv&#10;yOvyo7NsWp7DW11jwbaSy21zDEqpL50qolPfxb/Y72i2zM+6L5kdK48T8R3Yb4SK2v7zSnlivP8A&#10;Rn+T5P42rrU1vej+Q0jvLu3On+59yuNfUl1LffTywfa2fZFv2J8n9+rWm6rs0i7iXdM6Nv3oz/8A&#10;jlcZseo6VebJ4m81nil/grzH9pC5iew0LV4l2PatL8n+68Vx/wC0nrpdBvPOlinliXei7Fd/4UqL&#10;46+Hv7S+HPnqu/yrxE3/ANxJUeL/ANq1dGXLUiKXwlL46zL/AMKt0+eOXel5PB8m7/gX/slfJ/iH&#10;z002WVd2zzU3un8Fe+/EXXm1X4H/AA/nZt73Db2/31i/+zrn/hd4D/4TnwX41sVg86WWCLyH/uSr&#10;vZP/AECvQj+6pyOWXvyPoX4IeOf+E88C6ZfMy+b5CxT/APXVfkf/AOK/4HXp0P2O2i3NtR3/AI6+&#10;PP2PPFTWet6x4XuW2efF9qgR/wCCVfklT/vn/wBAr6tv7O8s3eKVWhl271/2/wDbrz6kTvpyOw8P&#10;Jp95PLatu8p4tjSp/H/fr8uvGGlNoPijVdMb/lyvJbf/AL5fZX6QeG7+W2Xb/Gi/cr4P/aN0r+yv&#10;jJ4liVdiS3X2hU/66oj/APs9GG92QYn4TzrfRVeiu+55p+i6Tb03bvv15r4t/wBG8Uag+5v3sH8F&#10;dB4V1VprXazfcrlPHlyv/CQ/d3u1rXTy8kjmjLnidt4eufO8OW7fM+3+/XP2D/6FKv8AeW6SrXhW&#10;53+Fd39z+5VTTX33G3bv/wBKuk/76RHoEeS/GDz4de0TbKyRS6d/A3/TWWsKz8PWPlea0DTTff8A&#10;nbfXUfGmH/TfDjf9MGT/AMfR/wD2eqlhD/oW7/ZqlHngaqR6H+0P4D0jwl/wgUujWy2Fvf3Vxaz2&#10;6b/3v+j7k+9/tV674VsG1jwp4fWzvPscsunRIrp9/wD1SfJXmn7TOmrYaX8L5V3eV/bC/J5rP961&#10;euu8E6bdar4ItFgvG/cWsT/Z4lbzVX7nmxf3/wDcrwKv8GJ69L+IS+M/hpqHi2yuG+3LbS+UrwXE&#10;LfOv+xs/iX5//HK4qz+F3iP7Pqa6nLvi+yyp5r7t8reVt+5Xor218mlxSrqrfa7dn2zIuxHRv76L&#10;96uj0TXooWuLPVX/ANLX5F877mxv9muNS1OxxPkzxbYWdtYeB7y2iVJbqB0ldP4/kRv/AIuvpj4L&#10;XjP4ISJv4Wf/ANDr5q8bP/xT3gTb/Auz/wAhP/8AEV9FfBB1fwy6/wC1X0yPnpnbab5D69pjXUSz&#10;Ik8XyOtef/8ABS91S/8Ah+0CqiS2OrxS7P4v9HRkr0D5f7UidWX5JYq8+/4KKWDTWHwyuWb795cW&#10;/wD39t9tVH4hlXw9oi6r4N8OarBct5qWaefC/wA/8G37n92n6VrGn6Jqjr5EEOoRLs2I3/j/APu/&#10;erB+GKWz/Dnwpqq6he/a5bH/AI8UX91sV3+ff/erN8eJPDdfbtFWKHU513ypD8jy/wBx/wD7Cvma&#10;v8WR7sP4Z1vjO2trnxDcXNjpCvo86/uJXl+0bnX7m9PnVW2fx/7FeSfGnTbaw8Hwz2ds1n5V8rtF&#10;u37P3sT/ACf98Vpw/ELULPVIra80/Zpk6+VLs+dHl2ff2fw1heNrmLxPol7p8DTpLPL5Svd/89dj&#10;/P8A7vyJXThv4kTGv8B7R4Y1WLXviDFfStvstJtU2/8AXVk/+Kf/AMcryz9pnTV8K+N9E+JGmbni&#10;3Jp+rIi/fX+B/wDvj5f+AJXqXwx8PLo/hSL+9dNv3/7K/cre8T+ErPxb4a1DQ7yJfs9/A0TO/wDD&#10;/cf/AHkfa/8AwCveieJI1fhpra63o1vKsvnOiqjOn8f9x63viRZ/afhz4jiZf+XN3/75+f8A9kr5&#10;x/ZO8SX2leIJfA+r/Jqem3X9myo/9zfsif8A76+T/cdK+rvE9g7+F9btGX53sZ0+f/rk9XL4hmZ+&#10;wff+d8BdCi3f8eV1PaN/sbXr6tRPk+bb/fr41/4J+u03w78QWe75LLXZ/wDvhv8A9ivr2zhl/wBU&#10;tc1T4jWJwX7QlzPbeF7K5tlV9l9Ekv8AwJHr42/acubm5+DPiiBomeKW1ilX5vk+WVH/APZK+4fi&#10;1oMuq/D7U4lX96rRSr/vK6V8j/GnQZ9b+F/ii22sjrpNw/lOv91Hf/0NK4JfGdlP4D4x/ZyffqWt&#10;2zfcZYn/APH3X/2evoPTfA2p3ng/T7zT9Plm8qJ4pXRfklVXdP8Avr5K+avgDc+T4yvYv+etm3/j&#10;rpX218JXlfwvdrB8ksGpyxJs/i3Pu/8AZ66a3uUuYxox56nKeJb2f/VN93+Cpfmd0rvviX4Slhll&#10;1yKBvNed0uti/f8A9uvN0v12OrMqIjff3VwRlzm0o8ha/v8AzVN/B96sl9YtvN2/aY96r83zJVeb&#10;XrGGX5r62RP9uVaZB0D/AD7PmqvCiJcSwbvk+/WF/wAJhpCL/wAhW03/ANz7UlH/AAlukO0Tf2vp&#10;+/d/z9J/8XSEY+sWctzqLrEu/e3zf7i/cqvNCqbFVv4f876NS1uDTVll/tC0mdvkX9+n/fdc4/jP&#10;RUun8zVbb729f3u+vSp/Cc8jYv7ZXs5f9ha8l1iaWz8Q28sTMjvaum9P9l6+g7nwlqE3hJ9cis5U&#10;0z7N9q3uyf6rZvrwHxnD9m1HT3/25UqJSDlNDRIf7V8PXtnv2earJ89UrD4Y3Wx3+3Qfd/gVqteD&#10;33xXEVdhokNylrK14yvLL/Gjf8ArMk41/D0ulal4fiWVbn5rhN6L/sV0H2CW2lRpYmTzVf8A4FVH&#10;Xpta8Nvp+qwag0Mq30UXnRP8/lNv+SthPEl5r2rSwaxbR3iWu3ypf9U7p/vrQBw/ifVdl59m/gur&#10;WCX/AIGvy/8AslYqVY8SWE82r6e38fkS/J/uv9yqiPXVTM5H1H4Dv1vPhfEzKszpa7Nj/wAbrWDe&#10;areTJFLBOqXCS/Nv/ubKf8ELlrzwb9mZd/lTsn+f++6l1LSv9KSCCLfLud2RPn+T/bqMSdOHD7At&#10;4v8ApP8Aqovuo9d94P0q2vJdsqt9ndU2u67aqeHrOLW7+KDa0MX9/wDuV3aaCulQJPA0v2i3XYz/&#10;AN9/4K8qR3xiQ6V4SvvtH2O5i+zI7fM7t867fuV3HxF0GL/hT3iC2VWm8iz+0K/+3E6S/wDslZvh&#10;7Ur6/tXi3bPNl2fP/BXUQ38+vaTqulWzb7SW1lt5U8r7ismz79ZL4i+U+GdY15pvC+j6G27ytLnv&#10;Nv8A33t/9ARK97/ZU01v+EQ128270lvlT/vlP/s6+atShlhupfN3fvf3v/fSJv8A/H99fZv7JFhE&#10;nwleWeJdlxqMr7/7/wAiL/7JXr4r+EebR/inzV8YLCf4LftAWniWzg2WlxOmqxQp9z+5cRf+h/8A&#10;fdfaF5ctrGkWlzp9ytzZXESXEW/+7s3Js/77rzf9r34Y/wDCW/Cy41qzi33uiS/bVdF+9B92VP8A&#10;0Bv+AVmfsi+Km8Z/CptIln33ugy/ZWR2/wCWDfPE/wD6Gv8AwCuDm56fMdnwSO4mv2h/1H+tVvuV&#10;8pftY2zf8LEtL5l2Pe6dE7/76u6f/EV9izaO00qNP8lwnzr/AAP/APZV86ftpaUz2HhrU9rfJLcW&#10;7f8AAkR//ZHqKEv3htW+A+UqKZuaivVueWfbfw9h85U+XYj1ifEV4rbxbFF9x3gbbVj4V6kqO8qq&#10;3/A2+/WP8Wr+L/hK9Pl+4nlOjPXfXj+8PMpy906vwZc/8UU7K396ovD1z9v1RNv8d5/e/vRVmeA5&#10;l/4QOVVZX2MyfJUvw3vFTUreKVFd5b6Lb/sff+esTeByvxjT91oTf3WlT/xyKsnSv+PP/gNdX8bL&#10;D7NpOmS/3b64i/8AHE/+IrmtHhlmtU2xM7/7tbU/gKl8R6F+0Vf3N58Ofh5Lc7d9vrVg67G/ha3f&#10;ZXq3wx0SX/hDfCmp7V8rynRt/wDsu6V4p8WvELa38KvCmg23+n3dlq1lcNCkT77dVR1euSh/bS17&#10;4ewS+FYPDml39pps8sUU1xO29/ndv/Z68irQlOnynpQqxhLmPt2wsJLC43LP53m/31/vf3/krn9Y&#10;01ZrqJfK2XCfO6Iu/wCT/gVfI8P/AAUO8WW1k9tB4X0RP7r+fLvWsy5/bz8YzSxSxaDoiXCLs87d&#10;K+//AMfrgWEqnX9ZiP8AFSRf2ToX3ftEGo/Z9/8AHs2SrX0L8ELlv7OuIlbfXy1NrF5rfhmx1W+i&#10;8mW41OK4lTbs+Zt+/wD9Dr6b+Bt+u11X5/uV78NjxZnpdh/x/wDzf7H3/wDfrnv2/wBFufhz8Orx&#10;V/1XiSBf++keujf/AI/P9tmql+174G8S+P8A4RaFY6DpUuq3enaxa3ssVvsd0RUf+D/gdOPxFHn/&#10;AOz3oljrfwE8PszXKahErW/3P3TLv/v/AMDV0F/4e/debBFbPcIu+KV0+dX+59+uE+CHxL0j4e/C&#10;x/C+uRahbahb6jPKqJErps/g/j/2K7hPjx4O8rZ5Gru/99LVf/i68GvhqvtZcsT2adenymFDoM95&#10;ZXtt5/7rduZNvzo+z79cp42/4lXhS3WeKJ9Q3PK2xdjtt3//ABddbc/F3QZklb7Hq7/88n+x79m2&#10;vPPFviRfEl7LeRaZqV5b+V5VrDb2rO8T/wB90X7v8dbYbDVYVOaRjXrx5eWJ6t8Jb9tY+Gnhq8b7&#10;8tnvb/vt67OFNleM/CXxPP4S8A6JouoaDrL3dlFsZ4rF3Su4T4lxb/8AkXvEH/guevbPLPIvjxoj&#10;fDH4g6F8RrFWSyupf7P1bZ/44/8A3x/6KSvs3w34ng+KPhS01NGV72WL7PfbP4pdmzf/AMDTY3/A&#10;6+cviL4hs/HngvVdBn8NeINl5A6K76dL+6l++j/c/gfZXOfstfEjxR8PfDV3BrHhzUpvsX+itbvE&#10;8Ty7f9U6b0/g+daAPXv+CfV59m1L4m6Q/wB+LUYJV/4Ej19q2aN8jL/DX53/ALPHi3Vfhd438Ya9&#10;eaKqWWuMjxW819FE8X+/X0nbftV2yRbf7BZ9/wDGmpxP/wCgpWNSMuYqMj37xfbpP4U1VW+dPI3f&#10;+zV8+axYWOveHtYsZYmh82C4tf3y7PvI6VpTftS21/p1xbNoMiJLE0Tf6V/eT/crhH+McVsnzafv&#10;iVdjPLL96uKeGqSkdlOvGJ+aXwZdofiNaQfxyxSxf+Ob/wD2SvvX4AzK9h4ggniZ/K1GJ/8Avq3T&#10;/wCIr4y8T23hX4IeNLTV7HULnxPqEUrytp21LeJUZH+R3+dv4qwvGHx+n8VeIJdV0yLW/DCSxRI1&#10;ppmuukT7U2b/APVV1VKfPS5Dmpy5KvOfplqWledbszT/ACSr5qv/AHJV/jr5C/bP8MQf8Ib4a8Q2&#10;cEVtE149rPDCuxPNZN3/ALJXzbN8Wtam+9r3i1/+5ib/AONVmX/jZtVTbqEut6lEvzql9rTSon/f&#10;UVcFPDckuY6amI54nI3+mtNL5qxL83+zVT+x3/ur/wB+q6a5vNPubK7a20yW2lRf9a95v/8AHNiV&#10;z6Wd5s+63/fVdPKchEmjt/Ft/wC/T1Yh0Fnfajqn++rUxLO8T7qt/wB9VLDpV9c/KsUr/wDAqOQX&#10;OeoW37PzXNh9p/tO2RGX5XdkRP8Ax6uj8PfB/wAPWE6Nc6hBc3ES+b5TzxbP++P41rl/hp4Gtry4&#10;t9T1C2jufK+XZdtvT/fRP++K9g1X4b6V4tsLex8jSHTdv2JsR0/4GmzbXZGnHlMfaS5j1vwf4z8P&#10;eJ/CCQa1rWjXL3Fm1vLqaMsVvKzfK7on8FfKnxIs1fw5omoLtfbOkTOn+49UtY+Et9o8sqz+ELGb&#10;Y+zfDfNLu/75lrY1uzl1v4dxRWy7HiZbiK3Rfu7X+5/3xXBKnGMvdOn2nNE5nwe+y9lWvQ7Z98T1&#10;5Po+sQabqjtPLsT/ANBrsLbx5osKvuvl/wC+WpEmh4/Tf4KvW/54SxS/+PpWglmqSyt9xE+ffXL+&#10;IfGemXnh7ULGKWV7i6g2RQ+U/wA7fwVqvfyvYWkHzeakS+b/AL+ynIs4fx5M9hLp9zF/yyvJUb/d&#10;bZWKj10HjO2aaKVW/guon/76TbWD5Pkv5bfeStqZnI9z/Z7vN9hrFt/clil/9kr0jW9K+064l5BP&#10;GjyxKkqfcfZ93/gVeNfAG88nxDe227/W2u//AL5ervxI+J3iXw94yls7ae0SK3VfId7GJ3VNn99k&#10;rapHniRTlySPuv8AZ18DeEPFWjahpmq7U1j5JYHeVk/dfx7P9qrXxR+Fc/gy3t/tLQTWUrPFA/m7&#10;/wDb+5X576b+0V4/0e6ins9cW2li+dXhs4E2f+OVoal+1R8T9Ylhe88VSzPF8kW+CL5P/HK5pUOc&#10;7I1+Q+y9NTyXf7Kyvu/5a/7VbGg2dnpSyyrP5NwzfN8rv5tfBiftCfERE2r4jkT/AHLWD/4ij/ho&#10;H4iTfL/wkty/+wkEX/xFY/VJG31mJb+Its2m+Ndb09v+XK8lt1/3PNfZX2b+zNM2m/CPQlZd6T+b&#10;L/31K9fCV/qV5rF099qErTXs7b55pV+dm2V7B4S8PfHCbRrJdD1O50rQvKV7Xzb6KJNjfN9z71dl&#10;Sh7WlynHTq8k+Y+6HhttSs7iCVd9pdRNFLC6/fRvldK+F/gzcy/AT9qO98J31z5On3k76Uzv9xlb&#10;57R//QP++3rq/wDhGPilZxebrXxbWwT+KG0na4f/AMdRK+dPjTf2z+KLS8g8Vav4k1hV2XV9qFr9&#10;n27fubPn3NXNHCchtKvzn6izJE67ZYon27/v14L+174eW/8Agxd3MSq72F5b3Hyfw/Ps/wDZ6xPh&#10;d4/0zXvAelaq0viTVb14tl59o1qVESVfkf5F/hrqNS1WLW7DypdPje0l/wCXe7ZrhP8Age6iOClC&#10;XPzBLF/ZPz32f71FfaH9gaZ/0B9L/wDANaK39m+5jznP/Dfykt3aJmdKx/iQn2nXrTd9zbsq78NJ&#10;m+y3ETf3qyvH82zXLJq9qvE8GnI3fAzsnhWWBfueb/HVLwTeNYeJrfc6+VFOj/P/AL9W/BPz6RcK&#10;rb03VzMNz5Oryq21EVm+euPlO+Mju/jf4nbTdGt4LaJZpU1OVJfl+T+OuK0e/nvLVJWZkf8A2Kd4&#10;21JZvD0sX8f29JU/74/+zpugp/oCf7tFOJtzHVeP7CDTfg7/AG1Yq1tqG61ZrhGbftaVFevSPDHh&#10;7RZtDsp5dI02aV4vmmezid3/AOB7K8v8W6qupfAzxLYt/rdN8r/vnzUdP/Z69Y8Hv/xTmn/9cv8A&#10;2ekI04fD2lJ93StPT/ctYv8A4ii88PaZeWsttLp9s8Uq7GRIkT/0Guj0rwxq+t27y2OmXNzEn3nh&#10;i+SqN/bT2Fw8FzBJbSp96GZdjpQB8q/GnTf7E1S90+CeT+z7BrJ1id9/3tnz16h8AblnuH2/3U+e&#10;uJ/aKsGS/wBbudvyS2dlKn/AZUSuo+Aly1teW6/8spV376kD3PUt9y0v8D+VKn/fSPWZ/wALX8Ha&#10;P4S0SKzvNQ/tv7LF/aL7pfnl2Jv/AI9v3q25n36pt/gZlr81Nb037Nq97F5S/up5U+7/AHXoNT7w&#10;m+N+lQ/6qLUJv++E/wDZ6z5vjqu/bFp8j/8AXa+RK+EvJ+T/AFS/98Uzyfl+6v8A3zQZH3HN8ctX&#10;/wCWGmWif795vrn9B8eavoMVwtjFZWfny+bK+7zXZ/8AgT18b+Sn91f++ad5Cf8APNf++avmA+0X&#10;+JfiOb/mJ7P+uMUSVRfxzrjv+/1C7mR/4/tSLXx15X/TJf8Avmn/AGZdv+qX/vmjmIPsL/hIZ7lH&#10;825lf/fn3/8As9W7N18pNzLN/vslfF/kp/dX/vmpUTYn3V/75o5h8p9rfb4rP5/NVP8AcatWz1WK&#10;ZPl27P8AbliT/wBCevhTf/sUf8BWjmDlPvB7+5/5YS2KP/02vk/9l31z+t+G9a16J4m8S6XZo/8A&#10;cl83/wCIr4vT5P4Vo/4Cv/fNHNIo2PGfgDxRN4y1DT1sbm/iW8e3XUUibypU37d/+7Xq3h79kXTP&#10;7OibVfF+y9f7yWkS7E/76evEU2/3asIi/wB2seU05j3b/hk7w9/0NVz/AN+ov/i65/xz+zNY+HvD&#10;N9qGlaxd6re26Iy2nkJ+9+f/AGa8nfbTH/3aOUOY0LP4e+Ifsbr/AGDqT+bKu7/Q5f8A4it3/hXu&#10;uf8AQvah/wCAr1yWG/v0x5m/vN/31RymZ2H/AAr3V9/zaDqH/gK//wARVh/BOtJBti0HUk/7c5f/&#10;AIiuH85kX/Wt/wB9U37TL/z1b/vugDuJvDfihLD7NBpGpWyKvyulrL9//virvhLSte0d0aX+25pf&#10;7k0Ev/xFcEl/c7PlnlT/AHGqu95cv96eX/vpqOYfKe++DPHlz4J/tC5l8K/23cXq7JbfVoJfK2/+&#10;y/8AAKyodeV7WWd7aDTfNZ3a083f5X+x+9+avFPtMv8Az1b/AL7pn3/vfPWMomh6tc+JNIvFl81V&#10;eZP49y1zM2pW33Vn+T+5XJeSv91aekMX91f++aj2YuY63+1YJtm6Vd6fdetrRJtPmlRXuov7/wA7&#10;Km//AMfrzh7Nf7q0zyYtv3V/75qPYl8x2esWEV/PqHz2ybvKSLfOn31lSsT4heG5fCvi270+eWCa&#10;Xasu+3nWVPmT++tYT/7NQ1tGPIRzHd/Bm8+zePNPX/nqrxf+OV9Fv8EPCfxFeXVdavtQs72LbEyW&#10;ksSJt/g+8lfKngy8+weKtKl3bNl0v/odfVe/Zcb/AO+v+f8A0OuyPwmBUm/Zs+Glsnza1rL/AO5L&#10;E/8A7SqonwH+GlncIz/27fp/ceeJP/ZK6DzmepkRppflVqOUfMUbPw38O9HvPs2n+Bba5lT7z6jO&#10;1xs/4A2+n638RYvD1q8GkaZp+jyqr/8AHpZqmytu202W5f8AcRK8r/8APH53/wDHax/FXwo1nVYL&#10;i8is5U2Rb3ebZF93/eq+WIc0j5p1K/l1K9uLydme4uJXlZ3/AI2avqvRH+zaHp8XzP5VrEn/AI5X&#10;yvbW32y/tIF/5asqL/wJ6+7bDwBZ2aeVLPK+z+4qp/8AF1mI8/uUaa38pV3/APAa+YvjN4MvH1nd&#10;bWcszs33IYt7192/8Ixp8Kf6jf8A9dmd6fCkVh8sUSwp/wBMl2U5SHE+PP2V9Ynh1bUPDku7/SIv&#10;tEUTr/Gv3/8Axyvp7/hHry5i8tf3P+/Ls/8AQd9fM/xdsJPg/wDHa38Q2MTJaXU6alEifxbvllT/&#10;AND/AO+6+sLPUory1t7q2l3286rLE/8AfVvuVHN7pfKfOn/Cc65/0A5P/Az/AOwor1v+wdO/54JR&#10;XL7SRrY8h+GjxQtcKrb6zfiRN/xNLTZR4Ddob+7+792ofiK7fbbRv739yvZqfCeLH4joPA1yqWcs&#10;X/TVqxbxN9/qC/xp/s1a+Hs0T37q7M/7/wDu/wCxViwSB/G9xFOy/Z3+9XGdhha3DLNo0zbd/lS/&#10;N/45W34e+eyrpfHmlQJoOsLbRKiXCxSxbP4fnSuU8MQy21k/mxSon+2tbRNTuNb8GW03wR8UarFZ&#10;sl3LZyvPcJdMm/yn+T5N+2u78Da3pmj+EtHl1XyobLyt8tx8+/Z/l68/fVdM1L4X67pH+k/2xdWc&#10;8UELrsTcyfJXJX9+3/FH6Dq8vkxW8S/avKb+9sR//Z6JcoH1vovx31DUNKtRpWn239n2rbLZ7uBf&#10;m2/cfb92srxP4/1zxVcJLqFtYzOn3X8rZt/75rnbbxt4XsH2qsX2fb8qf3a2Lbx/4T+7OsFXGnAn&#10;mmfPnx1vJ7+LW0niVPK0xNqIv/TXfWn8DbxXSKL5t6LvrovjrbaD4n8M6hfaRcwQ3EVjKjRTN99d&#10;m75K89+C1zsey+9+9XZXNKJcZe6fRX2+X7fF82/dsrl7nXtB1jVJdBn8BeG5pkunRrubTIv7/wA8&#10;rvs/4FW9/qbiLdWP4q17StNtbiKBIv7Tuv3Uv+5/HSKHar/wrnw3cPbaR4F0a8lRVSe7vrOJ0Rv7&#10;kSbPvf33/wDiKwrl/B2qs7T+AvDqP/saZEn/AKDT/DcOgv4ft7nUL7fdz75Zaqa9rHhqw0i7livN&#10;9wsT+Um377fwVvGJlzHFaV4Y8Iax4/1DU28L6WmlQReVFYpB+63/AHd+z/vuuy/4R7wB93/hDNE/&#10;8Ba5/wAH/wBlWehpLc3my7nbzWT+7/crTTWNBTf5srO+6jliHMW5vCXw+/i8GaN/34f/AOLqH/hC&#10;fh3N93whpf8A3zL/APF1E+vaG+/9/s/2KzJte0zzXWJm2f391LliHvGs/wAN/hy//MoWP/AJbj/4&#10;uh/hX8O9u5vCsCJ/sXU//wAXWD/b1tu+aVtn+xVe88VWuzasslT7oHmXxm8AaL4S8W6JeWNn9m8N&#10;al/o7QpK/wDo8v8Avt83+3/wB69V8PfCL4faxpdvLL4elSVF2S7L+4+//wB91xXjyaLxb4Vu9Ml+&#10;d2+eB3/hlX7lM+F3jO51LwXu82RL3Tm+z3Sfx/7D/wCf7j1Hu8xR6HN8EPhzNL5UWi3aP/sX0tH/&#10;AAz34Af5VsdQR/8Ar8eud/4TO+R32zsiVPD4q1O5X/j5lq+aJJ4V8b/DFt4A8eXGlaV5v2L7LFLF&#10;5zb3+ZP/AIqvZfCXwN8J634f0/UGbVP9Igil/wBen8SI/wDcrx346zS3ni20uZ2Z3ls0T5/9l3r3&#10;LwH4qV/hZ4ciX/WrZxJ/3z8lRH4i5Ez/ALOvg6b7surJ/wBt0/8AjVVH/Zs8K/w6hq6f9tYv/iK3&#10;U8Qz7flllrK1vW7yG33LKyVfukHJeMP2ftMsNBvZ9DvNQudTt13xW9xt2S/7Hyp96vnT7TqEzPts&#10;1+VtlfRE3irxC9wkVjY/b0dd7P56pXKax4A8Uare3GoS6LLvnbe2yeL/AOLrGRR5F52obP8AjxX/&#10;AL6qJ7y+T/lz/wDHq9K/4V1r+192i32z7nyLE/8A7PVV/A2q+an/ABKtQT+9/ou//wBnrH3izhLD&#10;VZftHlSxeS7fd31u2Gg32qq8+2CGL++7ffroJvhdFrFvtvJb7SpYm+V3s3+b/wAfrrvDfhuDQVtF&#10;n8/WIkXY32jbbo//AHzvq4xAydE+Buta3pdvqEF5ZfZ513r8z/c/74pviH4P3Og6TcXkV22pS2+3&#10;db28H/2de9W2sX15axRRaZZW0W3Z8jSvsX/vutibR7y2sP3CrM/99P8AfrblFzHzPf8Awo1Cz8M/&#10;2rBL9sb5P9Eigff83/xFL4h+FGp6D4fuNXa8gmt7dUeXZE/yrv8Anf8A4BX0PokNz9iuIltv3sTb&#10;W/3971Nc6I2paTe6Zcx/urqB7dt/+0m2o5Rcx873/wAJdQs5fIa+gdNu9X8pvmpkPwc1O5i3RXlt&#10;8y/3Xr2XwZYT+Lfhzo7Sr/xMLeD7LK//AE1ifyn/APQKm0SGWzi8qVdjq2xkqJFHzV488JX3gOKy&#10;lvEW5t7pnRJbf+Fl/v1naxpttYJbtbavp+qpcLv/ANBl37f9/wDu19Yal4b0rxVpdxY6rbLc2kv3&#10;k/8AZ/8Aer598efBax8AQS6hp+oXNzE8qp9nuIk+X/gf/wBhUGpw9nuhuopf7rb6+1fA2iReLby3&#10;jln8lPK3q+zfXxVD9+vsj4CX+9NEn3f62JU/8c2VtEwkeu2fw30i2T9759z/AL7bP/Qa2Lbw3pVn&#10;/qtPtt/9913/APoVXd9G+o5hD9+xdq/In9xKwvHl59g8G67c/wDPKwuH/wDHHrY31wnxpvPsfwt8&#10;Rt/etfK/76dEoLPj3wNZ/b/Hnh+2+Z0lvoE/8fSvvrzvn3V8OfBm2+2fF/w/F/dvN/8A3yjt/wCy&#10;V9t76uRBYd6rzbHo31E70AeOftReDP8AhIfh5/acEW+60aX7R8n3/Kb5H/8AZH/4BVT9mbxb/wAJ&#10;P8OU0yeX/S9Gl+z/APbJvmi/9nX/AIBXs15bRX9rLbXK+db3ETxSp/eRvv18j/Cu5l+EXx2uPD14&#10;zJaXUrWDO/3H3fNbv/6B/wB91BZ9FfZpaKvbP9miublNT5s8JOv2q727qZ8SLlkbT/l31S8KzNDq&#10;lx8/3ql+Jb/6FaNu+5XsVPhPJiN8H6lPC97OrbJYpVdd605L9n8QvK0ux2b5qxfB4859QVf7qff/&#10;AN+pb92hv3/77rGJ0xPYPiLqt5o+jW95pirNcfZVSJH+41edaVf+KNVb7TqdzFCn/PG3i/8Aiq9F&#10;8VP53hfR5a5eFG2VcYmpbs7CS5iRvPZH/ubq8++KKf8ACN63b3N5ueJ4PN+T/Zre1iz1y5uom0qx&#10;ubxEX53t4nfbWP458PeKtb8Ly/adKu3+yq0qu8Db0TZ8/wDwGuapL7JpGJx9z8coL90bTNPnS3Rf&#10;m+0ff3/8Bqu/xmZ/vWzJ/wB91yXw38SLoOl3tsys8Vwyfc/hrqtN1uO2Z11N1hlT/nqyfMv8Fc3t&#10;Jm3KNf4tNcxSwMrbJV2fOz17L8E7zZFp6sv3l2V5lDr2mX88VnbSwTXdw3lRQxbXd2/2Eruvg47Q&#10;xaf8v3W2VtGXOYyifUF/t227fxtXjvxFSC2+IOoLP89u8sX/AKAletak/wDodu1eC/HK5az+JEs6&#10;t8lxZ277N/8Asbf/AGSiUuQInOJqU80qQRS7Il+7UWpTXP2iKBm875d9VH1Lem62tt6fxfN9yq81&#10;/wCS6Tyr87r9zd92iNQvlNi2mvk2LKq7P96tD7T8nzLXNJqsD/dik/4Ay0f2qu/b5Vyn/bKp9qXy&#10;nQPM1VJrxvmrH+0yzPt+0yojf9Mqsf2a2/8A4/t6f7a1h7Rhyj31WVP4qd/aUsyfMldBYeHrG5t9&#10;zSs70TaUsK7Vb7v+zR7QOUwvtium1lrmrDVf+EG+IMV9v2aVq/7q6T+BH/v/AOf7711s1gyS/d/7&#10;4rE8VeFW17SbiBYv323fF/v0e0DlOmv7n7HevFt+T7yv/sVLDrHkr8tcf4P8Sf23o1utz/x+wf6P&#10;L/feujd/l+WBqJVA5Tz/AONNyt5caPOv8MUqf+gVu+ANeaHwhpkX9xmT/wAfeuf+KiM+nafLt2bZ&#10;XT/xz/7Cs/wZebNLt1/uXX/xFXGREj2VPELIvzLsqDVfEMt/a+V/BWMlzFNFt3Kj09Jov9U1R7WR&#10;fKM02/a2vNytsrs7bxU3lfM9cV9g3v8Axf7L1ah3Qtto9oHKddZ+JGuWf5W37k/i+T+P/wCLqxDf&#10;xI+6uMuXltm81ZVRHXZ87fJuqXTfNubdJWnVP7ybqv2hHKdRqt/BeeVuXfWfN9m+T5d9VfOX7vmq&#10;9OR1T+7Ue0L5Tbs9Vntovlaurs/Fstsu2Bfkdf468/SZn+79yoU1uW2fym3fe+WrjVDkPQ9B8bNp&#10;us6nE0Su8+y42bf9+ujufE8VzFuaBUevIXml+1RXi/61F2N/trWnZ699p+Vt1HtCPZnQfDHW4NK1&#10;nxnpDL+6i1P+0IP92eJG/wDQketjxClneT/abZdj/wDLVK8vtr/7B8Trj+BL/R1/76il/wDttdbD&#10;qq3LSxK33Kvm5w5Tbs4l83c33K8/+Nln53hfUPlXYm112f7L16Xpthvt938dc58QtNW88L6nB5G+&#10;V7WVFm/4BQM+P/uPX078AdV2aRo7bv8AVT7P/H6+Zf4t1e4fAfUv+JRLFu+eK6raJnI+1d9M31Fb&#10;TedbxS/3lV6e9QIN9eY/tD3Pk/C+6i/573UEX/j+7/2SvSHevH/2mbnZ4P0qBv8Al4vt/wD3yj//&#10;ABdAHjv7OVt9s+L9pL/zyiuJf/HNn/s9fYFfKP7Klt9p8eahP/zy05v/AB50r6rq5EBTHejfTagB&#10;m5q+Z/2sfCsttqOj+KrP9yz/AOizun8Eq/PE/wD6H/3xX0xXL/EjwkvjbwRqukbf3txFvgf+5Kvz&#10;J/49VgfN/wDw1F4h/uw/980V4/8A2LqX/QOuf++aK5zoPU9Kh8nWZV2tV3x/bNNpdvt/hrKsJntt&#10;W3fNv3bK2vGEzJpdu/y/N/s16kjyYnP+Ek2f2qv3Plq9qtnLNFZMysibdm/bTPDbq73f3U+X+7W3&#10;qV59p8OW7K3zxT/NWB0xPWvCUMVzL4HivIlmt5b+BJYX/jRpUrK+J3g+XwH4y1DSNrfZ4pd8Dv8A&#10;xxN9yrfgm5aZ/DUsv/LveQP/AOPpXqX7ZOgqj6Fr1su9HeWylf8A8fT/ANnrSPxG8fhPLfA02+1u&#10;1/uS10tz89rcJ/eidP8AxyuC8B3mxbtW/wBiuwS/XdtrGXxDPkT9nj4RaL8S5db/ALXubuFLDyts&#10;Voypv3b/AL+5P9ivovRP2ePAGifd0Vrl/wC/dzu9eQ/skTfZvEfjCD/Zi/8AHXlr6bS5rGMYjkeV&#10;fFTwloPhiXwPqGlaLZabLF4mskeW3gRH2tv+TfXP/C5/s0ssX8cV5Kn/AI/XW/H6bZ4Nsrn/AJ9d&#10;Ys7j/wAi1yXgl/sfi3W4v+eWp3H/AKNqyD6QuX36XE3+7Xn/AMZvDen6r8PvEutNZr/bdvpL+Vd7&#10;n3rt+f8A+LruEdbnSdyt8jLWF42T7f4F8S2397TLpP8AyE9AjxHwH4Y0rWPg2+vXM9ymp27PFvRv&#10;kl+5sR/++69o+Gng+x03w9ZXk9nE97cL5u+Zd2xW/wDsK8C+D9zLr3g3SvDS7tkuo+bL/ubET/2R&#10;6+qE2oiKq7EVdi1fKWS/2PpszbpdMsXf/btU/wDiKe/h7SJvvaRp7/8AbnF/8RTEmqXzqgCD/hEt&#10;B/6Aem/+AcX/AMRTP+EJ8OP/AMwHT/8AwFWtDzqd51HLEDNTwT4eT7ui2if7i07/AIQzQP8AoFW3&#10;/j9XvOp3nUcsR8xiTfD3w1N97SIv+ASun/s9QP8ADfw1/wBAxf8Av/L/APF10HnUx5qjkiI+R/jZ&#10;4JX4Y+PIr7TFaHR9ZXevzf6q4X76f+z/APA69o8JeEvC/i3wzp+qwRXOy4i+ZPtTfI38af8AfdaX&#10;xj8Er8QvAeoaeq79QiX7VZ/9dV/g/wCB/On/AAOvHf2Y/Hnk39x4avG2JdfvYEf+CVfvp/wNP/QK&#10;jlA0/wBo34e6Vonw8/tCxinSWK8i3b5d6bW3pXz54YufJi8pm+Tz1evrj9oeD7Z8Itd/6ZfZ5f8A&#10;vmVK+N9Hf/j4X/ZoNT6j8f8Aw30rQfDl7qFnLcvcW6q6+dKuz7+z+5Xj9tqVyjfeX/vmvYvivrDz&#10;fC/zV+/cLa7P/HGrwWHUmRPmX7v3q5qhrT+EdrHjbU7C68pfL2bf7tZ6fEXU/wCJY3rK8Q3P2m6i&#10;l2/w7KyqIkSOyh+LVz9tisZ7GN7eVtjfvX316npvhjVZkivLFWm8+JJYoXX/AFq/7FfNl4nk39vL&#10;/tV9vfCK/wDO+Hfh9v8AnlE9u3/AXetoxiEpFiH4Vyva27fboklZd8sL2ux4n/uffqF/hLfP/qrm&#10;2/75avQ7abetaEL1fs4kc0jyLTfhprl5a+eqwW3zOnlXG9H/APQKwfGHw61rRIkvpIotjNs3wtvr&#10;6GherDpFcxPFPEs0TLsZHXej0eziHMfNnhjStT166SzW1b7Wqv8AI7bP/Qq6hPhpryPubT5f+AMn&#10;/wAXXpVholjonjC3WxtltklsW+RG3/ddK6uj2cQ5j5S8eaPqHhvxR4fvLmznh82C8t0d1+98iP8A&#10;+yUzw9cy/aJdzNvevUP2kId+l+FJV++upyp/31ay/wDxFeVeHnX+0vKb+7Ry8gz13QbxntUommWZ&#10;5Vl+fduSs3RJmR9lXX/4/PutQB8ZX9s1teSwbf8AVOyV6L8GbxoZ9Qg/3HWuX+IVt/ZvjrW4F+4t&#10;4+3/AIF89avwrufJ8Tbf70VbRM5H3R4MuWufCmlSs29/IRG/4D8tbFcb8K7z7T4PiX/nlLKn/j+7&#10;/wBnrsN9RIzIbnd5EvlNsl2vs/36+Dbnxbqviee9l1W5lmeJn+R5W2b/AJ/4P4a+8n+dNqfI7V+e&#10;Vgk9ta6x57M8vnujf+g1tGXuyLOg+HvxRvvhLqSa1Y20V5KzJE0Nw3yOv8aPX2h4M1uXxJ4V0rV5&#10;fLR7+BLpUh+5ErfcT/gFfnl4kf8A0K0VW/iZ/wD0Cvo39mn4waVoPgV9F1rVd+oLeM9rb/O7+VsT&#10;5P8A0Oun46HLEg+mN9G+s/R9Yg1vS7e+tm329wu9at764AHV4l+0D8Y9V+Gl/pljpm2F7qBpfOdV&#10;f+Pbs+ava99fMn7aVn+48L3yr8/7+3b/AMcf/wCLrah8XvAeX/8AC+9f/wCesH/gMlFeP/2i3/PI&#10;UV2fuzoPfU3PqO7+81dB4n3P4cT5q5qb9zqm5fkXdXQaw7TeGv4n2NUS+E8mPxGJ4bdvtVxE38UF&#10;bexX8PSr/db+CsLQU33srbf+WGyuo03a+jSqyfdXfWB0xPQPCVz/AMSm0/2FR6+sPiX4Vfxh8KtY&#10;tvv3CWv22D/eiTd/8X/33Xx/4MdptOddzPtVq+4/Depf6Bp/y70liXf/AN8UpHTTPz50G5uUv7uK&#10;2lVPlTd8u+ulTUtQTZ8kT/8AfdRaxYWPw0+LXijStT/c28UrJA/+zv3J/wCO1qprei6q+221CD/Z&#10;+auLESlzFxifPXwBv7nSviD4rigiV3ZWRkdv7txX0H/wklyif8ezf8Aavnz4XXNnoPxi8YfbrmOz&#10;tP36LNcNsR/9ISvU7/4u+F7Df5VzLfv/AHLSB3/9C2VjzSL5Sv8AGzXpb/4b6nE1nImyWCVXf/Zl&#10;Sszwfc/afGWvS/8APW8eVU/3vnrnPiR8S7nxD4Q1Oxs/DOoJb3EXzXdwuxIl3799XvhRfy6rrN3c&#10;ywNZvP5TtC/+5/l66acpES+E+oNK+fQU/wB2uf8AFWt2uj6NdreNsS4gliX/AL4/+zrotH/5BKL/&#10;ALNedfGB7OHw5btc232mV52ig+XeiOyff/8AHK2MYnGfs5aPFptrFLO3723tf/H2r3hLxX+61fO/&#10;wrtm1LVNVVV3xRRRIv8AwGvSH0GXd8sTf8AZqxlV5ZG3Kehpcr/eq2k1ecw6VeQ/cubmH/tu9W4X&#10;1WFtv2y5/wB91R6PbhynoHnUedXGQ3mqw/euVm/34qbNqutQp8v2Z/8AgLJV+0iHKdl51HnVxqeJ&#10;9S/isV/76pn/AAlt8n+t0xv+AS0e0iRyna+dTd9cZ/wm0u//AJBk/wD30lP/AOE8jT5JbO5R/wDd&#10;o54hynVPNXyV8bNBufhv8UItc0r/AEa3v5f7QtXT7iXCv86f99/+h19F/wDCeaY+/c0kLp/fievP&#10;PjTc6R458G3FpFcxf2nat9qs/l+8y/fT/gaVHNAIm74z1628c/BHWNQs/wDVXmmNLs/usvzun/AH&#10;Svj3RP8Aj6f/AHa9Y+DPjZf+Ee8R+FbyXZFdWdxLa7/72za6f+zf9915Doj/AOmJ/trQaHvfjnVV&#10;f4S+HNzfPKsCf98xPXl8KLeLLF839+uj8T6ks3w28PwbvnindGT/AL7rnNNmtvIZm/3GeuOp8R10&#10;/hMfW4Uh8pd296yq2Nb8p5d0W771Z8Nm1z5u3/lku+riYzMnWP8AVRN/cr6++BWpLefDm3bd/qrq&#10;Xd/wLY1fJ9/DvsP91q+hf2ctV3+EtQsWb54pYpdn/fa1tGRjI97s7n+7WrbTNXKabMqb/wDbaugt&#10;rla2Mzehmqw771+9WTDNVtJqsCvePs8VaO396C4T/wBAet1Jq5rVX/4nmhN/03lT/vqJ620egDhP&#10;jfD9p0nw5/s67bp/31FKv/s9eGWe6HWbRl/j+9Xvfxadf+Ec0yX/AJ4a3p0v/kwi/wDs9eKarYfY&#10;Nc2J/wAspXT/AMfqJGkT0DR/9Vu/jreRN6f7b1z/AIe+dP8AfWulsPvfO336gZ8ufGywaw+Imof9&#10;PEUUv/jn/wBhWF4Gm8nxXp7f3m2V6L+0npqw+KtMuU+5cWez/vl//s68t0eb7HrNlKv8Mq1cTOR9&#10;sfBmb/iTahA38E+9f+BJ/wDYV6Fvryf4RXPk397bbvvwJKv/AH3/APZ16hvokESZ32fNXwz450r+&#10;x9Z8Swfc26ncbf8Av7X28718c/Gy5lufFusNLEsMrXmzYn+zRER4l4tdvtFlF/0yd/8Ax+pfCtnf&#10;XN159jZz3P2V0eV4Yt+35/kqbxPZxPfxM1yqPFAibHr139lHWINE8ZXFtB5l/d6lElvKkMX+qVX3&#10;79/92uynLljzDkfQvwf8TxaxoN3p620tnd6XdfZ5bSb767v3qf8Aodd9uavN9ET7B8dvFcS/6rUt&#10;Jsrr/gSu8Vehb645CJq8J/bAs/tPw80y5/599RVP++onr3Dzq8y/aEttP1L4aahZ6hfLYO7JLau6&#10;798sXz7P+B1cfiA+B/JorV/s2f8A59p/+/T0VRqe3XNt+/SX7++t+5SV/DMsUX8dZV5bS/JuWtiF&#10;GfQZWfam2t/snmmLoNs0NxcNt+5F/wCPV0Gmvv02VW+T5fvotQ6DZtM8rK2xNtdHomg/6HLul3y/&#10;c8pKzKNXww/2b91/Bt/9kr6W8H+MJbbRNPVl3xPAuz5vnX5K+Z/D0MqXku5dibVTZ/dr6V8K6VBe&#10;eENKaWL979liTen3/uVMj0sJKnH+KfO/7YGmy6l43stX0y2luX1HTkeVNvz74n2v/wCObK+XLy/1&#10;DTZ0ae2uYYm+7M8TolfWH7cmg/Y/hf4f1OCVne11F7f/AL6Tcn/oFfB9h4hnmeKK6uZJrRW37Jm+&#10;7/DXBXkbcseb3TttKm/4SfxRb22r3jQ6fPL5TTf88kr2Cz/Zp8PX9ql5pHjO7dG+7LDBv/8AQXrx&#10;TXte0zR9Ois9FWT7akqbr6b+FvvfJ/uV9weBvHmn+P8AwRo+r6Yun/bbiBXvrG3ZEeKX+P5F/vsj&#10;/wDjlccaki5U/dPmTxP8H/FGlRS2Oma5q+sWU6uk8KLKibP7joz/ADVrfDew1DQfEdxY6rK013FB&#10;F88393Z8n/jmyvqDfeP/AMsFT/gVeH+OfPtvjFd+ftR5dOt3XY2//YrvpS9445fCexeFXS5tX+Zv&#10;l+Rk3Vj/ABO0eC/8P2Xmyx21uuoxebLM2xFXY+960/AfyaRt/vtvrdTTYtSR4J4lmi3fclXfXTI5&#10;onzb8BJotK8YeI/tN5FDpkssqWsvmpsb978mz/gNfRH2CJ/mrVsPB+lWDu0FjbQu/wB90iRK1YdK&#10;VP7teVKR3nLpbKlD22/+9XV/YIk/ho+wLs+7SLOU/sr/AGaH0pdv3a6j7GtD2a1YHHvo6o+75qa9&#10;gv8AdrrfsCvUT6ayfw76COU5F9KX+7UT6Vv+5/6DXYfY6Y9nQScPNojfxbazZtBZ/wDlgr16K9gz&#10;/wANRPpv+zQB8P8AxX8JXPw68b/aYINlpO32q1/uf7af5/v15/on/H5b/wC01favx1+G/wDwmfgO&#10;7a2g36npyvdWuz+Pb99P+Br/AOgV8X2H7m6t/wDZZK3iQewaD8MV8YaH58U7QusrI3y76tp8Fr62&#10;Xb58Uyf9ctlepfAGzW80HVYtv+qukf8A76T/AOwr059BX+7UVI+8VGR8k6l8GdXf5V2+Vu+bZRbf&#10;C6fTd7fYbt9y7Gr6w/sCL+7TP7ET+7/47WYcx8kXnw0udkUVnp7JE/8ArUl/irqvA3hjU/CTSy21&#10;t88q7G+b5K+jv7Bgf/lktM/4RuJPuxLQM80TxDqsLJ/oMf8A31WtbeLbz+LT/wDyLXZf8IrbP83k&#10;b3pv/CNwI33K05pAYMPjC5R/m0yXZ/sS1oQ+PF/is7lP++K0f+EeT+61M/4R5P7tHtZC5TP1XxVb&#10;XMumyqsu+K6V/u1sJ4zsf4vNT/fiesHXtH8m1hZYvuzxfP8A8DrWTQav2sg5TnPjB4qsZvhzqrQT&#10;75YmguF/4DcI/wD7JXFeJIVvNZvZ4vnR7pnX/gT12XxC8MS3/gjxBAsW/fY3G3/viuXhdbywsp1X&#10;/j4s4Lj/AL6RKOYZsaI7Qqm5W2V1cKL5qN/Gtc/oiLtSuos3V33VoQeNftOWzPpvh+82/dllib/g&#10;SI3/ALJXgO9kdG/uV9PftG2yzeBklX/lldRP9z/fT/2evmF61iB9d/C6/X+1NPnX7lxA6N/3xvr1&#10;3zq+b/hdfypommSrJslVflevS7bXtVSVFa5/df33i31FWXIZxieh7/4a+Mfivc/bPFGoS/3r+Wvq&#10;DStV1OaXzZWg+z/P89wrRJ/33/dr5N8YP52qJv8A4mlf/wAfqKUucuUeQ4fxb4YW5vWvNrTP5Sbo&#10;U++nyVb02G88MWqa5pkE6RKyvLLu2fL/ALH+1XsX7QmlL4e8JeD779wmqtZ/ZZXhXY7xKibP++Pu&#10;V4Zo+lX3iG1t5ft1tD5s/wBn8mVn372rv5oxjzRIj757N/wsXxD4huIvEdt4httEdIP7Knu/I827&#10;n8r5t+z7v8aVtW3xa8R+Htk8HiiDxOif62x1CBYnf/cdf4qf8PU0jwZ4ZTTNQ0qLUpfNaWWaaJZf&#10;mb+5u+7XUTeMPDT2XkLpECIq7FT7GvyV5tSp73um0Ymron7QPhzWLBJ90ls/8UUv30f+5XP/ABL+&#10;LXhPVfDV3Z3mntrHm/JBD/01/vp/drzrxPeaPpuvWuuW2mRTW6N5V9aPa/I8X/PX/eSu1+F3g/w5&#10;4k8darfX2mQOlmypY2KJ+6Vtm7f/AOgUc4cp8wf2VqP/AD1l/wC+aK++v7Gsf+gBbf8AfiKip9oX&#10;Y8P1iz/dPK38Hz1oaPZ3OsaQ8UVs0ybPuItel6b5VzBu8iL7v3/sqJ/7JW1CipF92vYPK5Ty3RPA&#10;GuPL+9ijtotvy/aJUSu68MeBv7Ng/wBJvluXf7yW6ts/77aug2feXbVvTX+f/Y27KyLMr7Ba6Vb7&#10;bGzWH+9LM3myv/8AE1674Pm/4prT13f8sErzq/hXyH213HgaZZvDNp/sq6f+P1lKRtE8v/bVsJ7/&#10;APZ61C5iVn+wana3DP8A3V+dN/8A4+lfmpc/Zkv3i8pk3/P8lfsL4q8NweOfAviXwvcqrpqljLbr&#10;/vMnyP8A99bK/IW802+h82dYGSW1+Sd9v3a468TppyNqzv8ATLm3t4JYLmbUP4Xh2bNlejeCdN8U&#10;abfxReHLmCz1WKBkl85vklXfuT/e+/XlPh65+xrEy2bTXH3FdImfZXs3w30HXtS8VWWoS20qRLLF&#10;K7vE6JFtrzfehI9X93Oh/eO4s9e+MWjvubT7HUk/ufuv/sKx317Xtb+IcVz4j0pdHvns/KWJPuOi&#10;v9+vdbNG8r5mZ3ry/wCKKfZviN4fl/v2cqf+P16VKpzSPHlH3T2j4e/PpdbHiTXovCXhzUNanVnh&#10;sIvNl/3KxPhvMs2jJXXaxYJeeGtQiliWaJ4G3I670euyRzRPJ7P9qvw1N/rfNhroLD9ofwneJ8uo&#10;Mj/7eyuHvPhj4Xv/AJpdDsf+2UGz/wBBrJufgV4VmX5bOe2/24Z3rg907z2uH4weHpvK26ir+b92&#10;tuHxtpVyny6hbfP/ANNa+Z5v2ftK+RoNT1K2dfuuktVJvgtqtt/x4+LLlE/6bQb/AP2ej3Rn1nDr&#10;ds7bVlif/bRqsf2lbfxV8cp8PfH9m3+h61bXP/XVWT/2SpvJ+K2j/dgW5/697r/4qjliB9hfbIP4&#10;af8AbLZPl82vj/8A4Wp8S9ETbeaHqTon+z5v/oNPh/ac1qwfbqGmTp/f82LZR7MXMfXG+2f+Kjda&#10;/wB9K+ZNN/ars5vlns2rpdN/aN8OXOzz5fs2772/clHKSe8IkX95aHhX+GvL9N+M3he8fauq2if9&#10;vi1rW3xC0i8n8iK83y/3E+f5P7/y0couY7p7b/Zr4C+OujweHvi74gtraCK2t0ukliiiXYi7kR//&#10;AGevrvxD4n1W2i26RZrfu6/fe6SLa3/AvvV8/wDxI+G+teOfFF3rV9Z3NhcXCqjbIkZPlTZ/C/8A&#10;sVtGJEpHpv7N6N5WtxP/ABLbv/6HXtf2Nq8Z+GOj32g2cv2Np0u5YEilmli2bNv+9Xrdnf3n/LXb&#10;/wAAqKvxBEu/2b/tbKa9tsqVL9noe8X+KpNCls/2aYif7NaH2yCjfBWRRR2P/dqLZ/s1sJ5FP2QU&#10;AY6ItPSFa1fJgoeGJK05RnL+KrNf7EuG/utE/wD4+lbH2Bf4VpmvQwPpNxEzbEbYm/8A4HU32lYY&#10;kWjlIK9zpUVzE8DfclXym/4FXgnh62X/AIQjw5K3+tgs3spf9+CV4v8A2SvdtS1Vra1eVYJLnZ/B&#10;F9+vnZNSle/8Uafp6/abS31OW4iRPv7J9kv3P9/fVxKOu0S6ifZtrsLaFXWvL/Crzw3G2eKWH/fW&#10;vQrO/wD9qriZnNfGaza5+H2qqv8ADF5v/fLo9fJ719p+M4V1XwvqtmvzvLayp/45XxTvrYR7n8H7&#10;lZvDkW7/AJZSstet6l4k1XwffpPZwb7eWL5X8hJa8J+DN4r2t3bfxpLvr6Qmv7bTdDt7m5lX5oFf&#10;ZWOJ+EVM5rxP8WrnxVoksF9p+9FXZv8AKdP/AEGvmrW982qRK38S7P8Ax+vTfGPjC816fyrZW+xb&#10;vmdPuba8yuYWvPE1vBEu93aJFSsaPwm0j1Lxb/wi/jzVIrnU7nUt9vElvAlpdIqQJ/sfJWE/wr8L&#10;vb3f9meI9UsLiX732tVlR/8Af27Grj9H+HWq+HtUS5nttQ8pG+TYvyf8D+etj4l6VqCaNp95pjSo&#10;7yuk/lbv7nyVjzS5g5Rk3wW1qaXzbP4g2zv/AA70uIv/AEHfWx4P+FfiO21mJtc8Z21zpUXzslpe&#10;Nvl/2Pmi+WvIv7V8VWHzfbJ/+B//AGVbHhLxJ4x1vXLTT4t155rbNiRb3o5pD90+mNV+G954ts30&#10;PwvqGk2dveReVPLfSt5uz/vj5qt6b4Jsf2dZbdrzytVtLpkiuZnbzXT/AKap/dryHxJ4z1f4YxW9&#10;z5TTXaNsaJJdm2uP+JHjnxH488Fpq+pyz21xPebIoYm2J9n2fcrH3pxK909+/wCF3+Hv+eV9/wB9&#10;N/8AF0V8Q7Ln+/P/AN9tRS5GVofeFhJIkCbtufVa6C2uW8pP96iivoTxTXjIurlwBsWpFiENygX7&#10;vpRRUFlq9gDxP/u1ufDy8dPDUX/XeVf/ACK9FFZG0TsIX/497mP5H3ba+ZfHfwV8L2/jXVpG05JT&#10;NdPOI5CWVS3zf+zUUVzVvhOmPxCaX4E0bTwFtrCC2x08ldtbDab9kTbHKwoorypHZEiZpom2iTiv&#10;Lviou3xV4Vn3PvZJ1+9/uUUVthv4gq/wnrHwhnaTSmVv4a9QRN2jXH+63/oFFFe3L4Ty4nmzWrO/&#10;D4q1/ZSqn3vvUUVwnULHpySja1PGkRLRRQWTJYpT5LNY1+WiigCi1mkn3qV9IhdNrRRSf7y0UVkB&#10;nXXgrQb/AOa50ewm/wB+3VqxZPg94Ov9/wDxILRP+ua+X/6DRRQQZcnwD8G3LcafLF/uXMv/AMXV&#10;O+/Zl8No37u71C1/3JUf/wBCSiiruBRb4A3WlHdpPjLU7Pb/AHgT/wCgMtW5/hx8VPD8ebXx4LmL&#10;+5cTSH/0JXooraMmQcpqvxT8feDJtl/qVjduv8RtIZf/AGklN079pTXrlttxpul3X/bBov8A0F6K&#10;K3A2oP2nGt/lm8Ond/et9SmT/wBD31fX9qTTIfL+06bq8GfveXcxT/8AoSLRRQZHT6R8e9P1iRRB&#10;FfFW/wCe9vEP/QXr0HStdm1EZWKPG3oeP5UUVjYCw+tJFJtaD/vlqsw6vbu/+qk/Oiiiw4mjaSrd&#10;zpEu5C7bQfSmXd5m+ewsV3XCfflueEH+6q0UUzQy7jwrHeXUdzf3U95KPuKzbUX/AIDWilrt+XdR&#10;RWRYn2Rn/jrzbxF4I028+KemG9torqLVtNkDIy/dlh2uH/74bbRRSA6Cb4W2PkKlrdXdhHH91ba4&#10;ZaZD4Dnh/wBXrl//AMDdG/8AZKKKm5ZMnhi4X7+u3/8AwFYv/iK+IdctTpmr3tqrbjHO0Yb/AHXo&#10;oremZyOx+EN0YNYuYx0Za9/0nw9p2uND/aUl1ck/ch3Dyl/Ciiiv/CIp/EXPiLpWl6J4BvzY2ghY&#10;sqg4HFfP/gSAaj8UtKjPyj7Yn/jtFFRT/hFyPqW58PrewTxblSQptD7elc/Z/D+TSkSyup4bhJtv&#10;3UxiiivONivf+BdHkeKKeBZFb/pktbN/p+gfCvwneahpmn/vzBueXYu9qKK1JPONJ+Hy+IbNPGni&#10;WWPU479RLa6WoIjiQfd3t1Zqup8IYfGNvvv5FS3ifclvE7bBRRW0gMn/AIZ98O/9Nf8AvqiiisSj&#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C75AEAW0NvbnRlbnRfVHlwZXNdLnhtbFBLAQIUAAoA&#10;AAAAAIdO4kAAAAAAAAAAAAAAAAAGAAAAAAAAAAAAEAAAAIHiAQBfcmVscy9QSwECFAAUAAAACACH&#10;TuJAihRmPNEAAACUAQAACwAAAAAAAAABACAAAACl4gEAX3JlbHMvLnJlbHNQSwECFAAKAAAAAACH&#10;TuJAAAAAAAAAAAAAAAAABAAAAAAAAAAAABAAAAAAAAAAZHJzL1BLAQIUAAoAAAAAAIdO4kAAAAAA&#10;AAAAAAAAAAAKAAAAAAAAAAAAEAAAAJ/jAQBkcnMvX3JlbHMvUEsBAhQAFAAAAAgAh07iQBmUu8m9&#10;AAAApwEAABkAAAAAAAAAAQAgAAAAx+MBAGRycy9fcmVscy9lMm9Eb2MueG1sLnJlbHNQSwECFAAU&#10;AAAACACHTuJAA4jRA9cAAAAFAQAADwAAAAAAAAABACAAAAAiAAAAZHJzL2Rvd25yZXYueG1sUEsB&#10;AhQAFAAAAAgAh07iQP4Ew5pHAgAA6gYAAA4AAAAAAAAAAQAgAAAAJgEAAGRycy9lMm9Eb2MueG1s&#10;UEsBAhQACgAAAAAAh07iQAAAAAAAAAAAAAAAAAoAAAAAAAAAAAAQAAAAmQMAAGRycy9tZWRpYS9Q&#10;SwECFAAUAAAACACHTuJA6Sj8P12IAABTiAAAFQAAAAAAAAABACAAAADBAwAAZHJzL21lZGlhL2lt&#10;YWdlMS5qcGVnUEsBAhQAFAAAAAgAh07iQPLDyG/9VQEA81UBABUAAAAAAAAAAQAgAAAAUYwAAGRy&#10;cy9tZWRpYS9pbWFnZTIuanBlZ1BLBQYAAAAACwALAJYCAAD/5QEAAAA=&#10;">
                <o:lock v:ext="edit" aspectratio="f"/>
                <v:shape id="Image 56" o:spid="_x0000_s1026" o:spt="75" type="#_x0000_t75" style="position:absolute;left:0;top:1729739;height:1734184;width:2578735;" filled="f" o:preferrelative="t" stroked="f" coordsize="21600,21600" o:gfxdata="UEsDBAoAAAAAAIdO4kAAAAAAAAAAAAAAAAAEAAAAZHJzL1BLAwQUAAAACACHTuJAs3BD070AAADb&#10;AAAADwAAAGRycy9kb3ducmV2LnhtbEWPQYvCMBSE7wv7H8Jb8LamriilGkWWXfAiWhX0+GiebbV5&#10;KU1a9d8bQfA4zMw3zHR+M5XoqHGlZQWDfgSCOLO65FzBfvf/HYNwHlljZZkU3MnBfPb5McVE2yun&#10;1G19LgKEXYIKCu/rREqXFWTQ9W1NHLyTbQz6IJtc6gavAW4q+RNFY2mw5LBQYE2/BWWXbWsU/Dk8&#10;22p9yNrjYnM5rdLDMo2HSvW+BtEEhKebf4df7aVWMBrD80v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EPTvQAA&#10;ANsAAAAPAAAAAAAAAAEAIAAAACIAAABkcnMvZG93bnJldi54bWxQSwECFAAUAAAACACHTuJAMy8F&#10;njsAAAA5AAAAEAAAAAAAAAABACAAAAAMAQAAZHJzL3NoYXBleG1sLnhtbFBLBQYAAAAABgAGAFsB&#10;AAC2AwAAAAA=&#10;">
                  <v:fill on="f" focussize="0,0"/>
                  <v:stroke on="f"/>
                  <v:imagedata r:id="rId22" o:title=""/>
                  <o:lock v:ext="edit" aspectratio="f"/>
                </v:shape>
                <v:shape id="Image 57" o:spid="_x0000_s1026" o:spt="75" type="#_x0000_t75" style="position:absolute;left:2578735;top:0;height:3463925;width:2244725;" filled="f" o:preferrelative="t" stroked="f" coordsize="21600,21600" o:gfxdata="UEsDBAoAAAAAAIdO4kAAAAAAAAAAAAAAAAAEAAAAZHJzL1BLAwQUAAAACACHTuJA+f3h470AAADb&#10;AAAADwAAAGRycy9kb3ducmV2LnhtbEWPS4vCQBCE74L/YWjBm04UH0t09OALDy6iu4vXNtMm0UxP&#10;yIyvf+8sCB6LqvqKGk8fphA3qlxuWUGnHYEgTqzOOVXw+7NsfYFwHlljYZkUPMnBdFKvjTHW9s47&#10;uu19KgKEXYwKMu/LWEqXZGTQtW1JHLyTrQz6IKtU6grvAW4K2Y2igTSYc1jIsKRZRsllfzUKtD3n&#10;brs8pYfZZr4YHHv6/Lf6VqrZ6EQjEJ4e/hN+t9daQX8I/1/C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eHjvQAA&#10;ANsAAAAPAAAAAAAAAAEAIAAAACIAAABkcnMvZG93bnJldi54bWxQSwECFAAUAAAACACHTuJAMy8F&#10;njsAAAA5AAAAEAAAAAAAAAABACAAAAAMAQAAZHJzL3NoYXBleG1sLnhtbFBLBQYAAAAABgAGAFsB&#10;AAC2AwAAAAA=&#10;">
                  <v:fill on="f" focussize="0,0"/>
                  <v:stroke on="f"/>
                  <v:imagedata r:id="rId23" o:title=""/>
                  <o:lock v:ext="edit" aspectratio="f"/>
                </v:shape>
                <w10:wrap type="none"/>
                <w10:anchorlock/>
              </v:group>
            </w:pict>
          </mc:Fallback>
        </mc:AlternateContent>
      </w:r>
    </w:p>
    <w:p w14:paraId="5D2B0A3C">
      <w:pPr>
        <w:pStyle w:val="5"/>
        <w:rPr>
          <w:sz w:val="21"/>
        </w:rPr>
      </w:pPr>
    </w:p>
    <w:p w14:paraId="70B4D051">
      <w:pPr>
        <w:pStyle w:val="5"/>
        <w:spacing w:before="93"/>
        <w:rPr>
          <w:sz w:val="21"/>
        </w:rPr>
      </w:pPr>
    </w:p>
    <w:p w14:paraId="372ADC1E">
      <w:pPr>
        <w:spacing w:before="0"/>
        <w:ind w:left="441" w:right="0" w:firstLine="0"/>
        <w:jc w:val="left"/>
        <w:rPr>
          <w:sz w:val="21"/>
        </w:rPr>
      </w:pPr>
      <w:r>
        <w:rPr>
          <w:sz w:val="21"/>
        </w:rPr>
        <w:t>Electrostatic Precipitator</w:t>
      </w:r>
    </w:p>
    <w:p w14:paraId="0515D782">
      <w:pPr>
        <w:pStyle w:val="5"/>
        <w:spacing w:before="51"/>
        <w:rPr>
          <w:sz w:val="21"/>
        </w:rPr>
      </w:pPr>
    </w:p>
    <w:p w14:paraId="3A055495">
      <w:pPr>
        <w:pStyle w:val="5"/>
        <w:spacing w:line="508" w:lineRule="auto"/>
        <w:ind w:left="458" w:right="794" w:firstLine="480"/>
        <w:jc w:val="both"/>
      </w:pPr>
      <w:r>
        <w:rPr/>
        <w:t>After the flue gas enters the high-voltage dust removal unit, under the action of the high-voltage pulse electrostatic field, the remaining oil mist and water are attached by high-density electrons or positive ions; after being charged, they migrate downward along the inner wall of the tube, and are collected and captured, producing ionization, adsorption, decomposition,</w:t>
      </w:r>
      <w:r>
        <w:rPr/>
        <w:t xml:space="preserve"> carbonization and other phenomena.</w:t>
      </w:r>
    </w:p>
    <w:p w14:paraId="23957DBA">
      <w:pPr>
        <w:pStyle w:val="5"/>
        <w:spacing w:before="68" w:line="508" w:lineRule="auto"/>
        <w:ind w:left="458" w:right="831" w:firstLine="480"/>
        <w:jc w:val="both"/>
      </w:pPr>
      <w:r>
        <w:rPr/>
        <w:t>On the inner wall of the tube acting as the dust collection electrode, the condensed water forms a liquid film that continuously deposits and flows downward under gravity,</w:t>
      </w:r>
      <w:r>
        <w:t xml:space="preserve"> realizing the renewal and automatic cleaning of the electrode surface. The cleaned gas is discharged into the atmosphere by the exhaust fan at the rear of the purification device.</w:t>
      </w:r>
    </w:p>
    <w:p w14:paraId="3DB6915A">
      <w:pPr>
        <w:pStyle w:val="5"/>
        <w:spacing w:before="67" w:line="508" w:lineRule="auto"/>
        <w:ind w:left="458" w:right="794" w:firstLine="480"/>
      </w:pPr>
      <w:r>
        <w:rPr/>
        <w:t>The wastewater collected at the bottom of the purifier tower includes condensed water, carbonized oil fume particles, and the oil-water mixture discharged by</w:t>
      </w:r>
      <w:r>
        <w:rPr/>
        <w:t xml:space="preserve"> spraying.</w:t>
      </w:r>
    </w:p>
    <w:p w14:paraId="5F06DEB1">
      <w:pPr>
        <w:pStyle w:val="5"/>
        <w:spacing w:after="0" w:line="508" w:lineRule="auto"/>
        <w:sectPr>
          <w:pgSz w:w="11910" w:h="16840"/>
          <w:pgMar w:top="1400" w:right="283" w:bottom="820" w:left="850" w:header="761" w:footer="628" w:gutter="0"/>
          <w:cols w:space="720" w:num="1"/>
        </w:sectPr>
      </w:pPr>
    </w:p>
    <w:p w14:paraId="3EAA7C4F">
      <w:pPr>
        <w:pStyle w:val="5"/>
        <w:spacing w:before="8"/>
        <w:rPr>
          <w:sz w:val="11"/>
        </w:rPr>
      </w:pPr>
    </w:p>
    <w:p w14:paraId="46D2A63B">
      <w:pPr>
        <w:tabs>
          <w:tab w:val="left" w:pos="6252"/>
          <w:t/>
        </w:tabs>
        <w:spacing w:line="240" w:lineRule="auto"/>
        <w:ind w:left="1464" w:right="0" w:firstLine="0"/>
        <w:rPr>
          <w:position w:val="3"/>
          <w:sz w:val="20"/>
        </w:rPr>
      </w:pPr>
      <w:r>
        <w:rPr>
          <w:sz w:val="20"/>
        </w:rPr>
        <w:drawing>
          <wp:inline distT="0" distB="0" distL="0" distR="0">
            <wp:extent cx="2659380" cy="420306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2659701" cy="4203573"/>
                    </a:xfrm>
                    <a:prstGeom prst="rect">
                      <a:avLst/>
                    </a:prstGeom>
                  </pic:spPr>
                </pic:pic>
              </a:graphicData>
            </a:graphic>
          </wp:inline>
        </w:drawing>
      </w:r>
      <w:r>
        <w:rPr>
          <w:sz w:val="20"/>
        </w:rPr>
        <w:tab/>
      </w:r>
      <w:r>
        <w:rPr>
          <w:position w:val="3"/>
          <w:sz w:val="20"/>
        </w:rPr>
        <w:drawing>
          <wp:inline distT="0" distB="0" distL="0" distR="0">
            <wp:extent cx="1571625" cy="408749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5" cstate="print"/>
                    <a:stretch>
                      <a:fillRect/>
                    </a:stretch>
                  </pic:blipFill>
                  <pic:spPr>
                    <a:xfrm>
                      <a:off x="0" y="0"/>
                      <a:ext cx="1572066" cy="4088129"/>
                    </a:xfrm>
                    <a:prstGeom prst="rect">
                      <a:avLst/>
                    </a:prstGeom>
                  </pic:spPr>
                </pic:pic>
              </a:graphicData>
            </a:graphic>
          </wp:inline>
        </w:drawing>
      </w:r>
    </w:p>
    <w:p w14:paraId="0EE92ADE">
      <w:pPr>
        <w:pStyle w:val="5"/>
      </w:pPr>
    </w:p>
    <w:p w14:paraId="72A0E230">
      <w:pPr>
        <w:pStyle w:val="5"/>
      </w:pPr>
    </w:p>
    <w:p w14:paraId="5E603CAC">
      <w:pPr>
        <w:pStyle w:val="5"/>
        <w:spacing w:before="150"/>
      </w:pPr>
    </w:p>
    <w:p w14:paraId="2E5D0A1C">
      <w:pPr>
        <w:pStyle w:val="15"/>
        <w:numPr>
          <w:ilvl w:val="3"/>
          <w:numId w:val="19"/>
        </w:numPr>
        <w:tabs>
          <w:tab w:val="left" w:pos="1664"/>
        </w:tabs>
        <w:spacing w:before="0" w:after="0" w:line="240" w:lineRule="auto"/>
        <w:ind w:left="954" w:leftChars="0" w:right="0" w:hanging="724" w:firstLineChars="0"/>
        <w:jc w:val="left"/>
        <w:rPr>
          <w:sz w:val="24"/>
        </w:rPr>
      </w:pPr>
      <w:r>
        <w:rPr>
          <w:sz w:val="24"/>
        </w:rPr>
        <w:t>Chimney</w:t>
      </w:r>
    </w:p>
    <w:p w14:paraId="73B0CD91">
      <w:pPr>
        <w:pStyle w:val="5"/>
      </w:pPr>
    </w:p>
    <w:p w14:paraId="7053C1E2">
      <w:pPr>
        <w:pStyle w:val="5"/>
        <w:spacing w:before="11"/>
      </w:pPr>
    </w:p>
    <w:p w14:paraId="6494F9BD">
      <w:pPr>
        <w:pStyle w:val="5"/>
        <w:spacing w:before="1" w:line="508" w:lineRule="auto"/>
        <w:ind w:left="458" w:right="999" w:firstLine="480"/>
      </w:pPr>
      <w:r>
        <w:t>Carbon steel +</w:t>
      </w:r>
      <w:r>
        <w:rPr>
          <w:rFonts w:ascii="Arial MT" w:hAnsi="Arial MT" w:eastAsia="Arial MT"/>
        </w:rPr>
        <w:t xml:space="preserve"> nano</w:t>
      </w:r>
      <w:r>
        <w:rPr/>
        <w:t xml:space="preserve"> coating is used for anti-corrosion,</w:t>
      </w:r>
      <w:r>
        <w:rPr>
          <w:rFonts w:ascii="Arial MT" w:hAnsi="Arial MT" w:eastAsia="Arial MT"/>
        </w:rPr>
        <w:t xml:space="preserve"> with a</w:t>
      </w:r>
      <w:r>
        <w:rPr>
          <w:rFonts w:ascii="Arial MT" w:hAnsi="Arial MT" w:eastAsia="Arial MT"/>
          <w:spacing w:val="40"/>
        </w:rPr>
        <w:t/>
      </w:r>
      <w:r>
        <w:t xml:space="preserve"> height of 45 meters to ensure its service life. The chimney design is strictly</w:t>
      </w:r>
      <w:r>
        <w:rPr/>
        <w:t xml:space="preserve"> implemented in accordance with the Standard</w:t>
      </w:r>
      <w:r>
        <w:rPr>
          <w:rFonts w:ascii="Arial MT" w:hAnsi="Arial MT" w:eastAsia="Arial MT"/>
        </w:rPr>
        <w:t xml:space="preserve"> for Pollution Control on Municipal Solid</w:t>
      </w:r>
      <w:r>
        <w:rPr/>
        <w:t xml:space="preserve"> Waste Incineration (GB18485-2014), and conforms to the operating conditions of the complete equipment. In accordance with the Determination of Particulates and Sampling Methods for</w:t>
      </w:r>
      <w:r>
        <w:rPr>
          <w:rFonts w:ascii="Arial MT" w:hAnsi="Arial MT" w:eastAsia="Arial MT"/>
        </w:rPr>
        <w:t xml:space="preserve"> Gaseous Pollutants Emitted from Stationary Pollution</w:t>
      </w:r>
      <w:r>
        <w:rPr/>
        <w:t xml:space="preserve"> Sources (GB/T16157-1996),</w:t>
      </w:r>
      <w:r>
        <w:rPr/>
        <w:t xml:space="preserve"> permanent sampling holes are provided, and facilities for sampling and measurement are installed,</w:t>
      </w:r>
      <w:r>
        <w:rPr>
          <w:rFonts w:ascii="Times New Roman" w:hAnsi="Times New Roman" w:eastAsia="Times New Roman"/>
        </w:rPr>
        <w:t xml:space="preserve"> for use at</w:t>
      </w:r>
      <w:r>
        <w:rPr/>
        <w:t xml:space="preserve"> ~150℃.</w:t>
      </w:r>
    </w:p>
    <w:p w14:paraId="3AB9515D">
      <w:pPr>
        <w:pStyle w:val="5"/>
        <w:spacing w:before="280"/>
        <w:ind w:left="938"/>
      </w:pPr>
      <w:r>
        <w:rPr/>
        <w:t>Attached: test platform, flue gas analyzer port, drainage port, lightning protection grounding, etc.</w:t>
      </w:r>
    </w:p>
    <w:p w14:paraId="521561B1">
      <w:pPr>
        <w:pStyle w:val="5"/>
        <w:spacing w:after="0"/>
        <w:sectPr>
          <w:pgSz w:w="11910" w:h="16840"/>
          <w:pgMar w:top="1400" w:right="283" w:bottom="820" w:left="850" w:header="761" w:footer="628" w:gutter="0"/>
          <w:cols w:space="720" w:num="1"/>
        </w:sectPr>
      </w:pPr>
    </w:p>
    <w:p w14:paraId="33B200DD">
      <w:pPr>
        <w:pStyle w:val="5"/>
        <w:spacing w:before="8" w:after="1"/>
        <w:rPr>
          <w:sz w:val="10"/>
        </w:rPr>
      </w:pPr>
    </w:p>
    <w:p w14:paraId="755FCB09">
      <w:pPr>
        <w:spacing w:line="240" w:lineRule="auto"/>
        <w:ind w:left="3422" w:right="0" w:firstLine="0"/>
        <w:rPr>
          <w:sz w:val="20"/>
        </w:rPr>
      </w:pPr>
      <w:r>
        <w:rPr>
          <w:sz w:val="20"/>
        </w:rPr>
        <w:drawing>
          <wp:inline distT="0" distB="0" distL="0" distR="0">
            <wp:extent cx="2022475" cy="359791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6" cstate="print"/>
                    <a:stretch>
                      <a:fillRect/>
                    </a:stretch>
                  </pic:blipFill>
                  <pic:spPr>
                    <a:xfrm>
                      <a:off x="0" y="0"/>
                      <a:ext cx="2022816" cy="3598164"/>
                    </a:xfrm>
                    <a:prstGeom prst="rect">
                      <a:avLst/>
                    </a:prstGeom>
                  </pic:spPr>
                </pic:pic>
              </a:graphicData>
            </a:graphic>
          </wp:inline>
        </w:drawing>
      </w:r>
    </w:p>
    <w:p w14:paraId="7DC9A6BF">
      <w:pPr>
        <w:pStyle w:val="5"/>
        <w:spacing w:before="240"/>
        <w:rPr>
          <w:sz w:val="28"/>
        </w:rPr>
      </w:pPr>
    </w:p>
    <w:p w14:paraId="640FBB08">
      <w:pPr>
        <w:pStyle w:val="4"/>
        <w:numPr>
          <w:ilvl w:val="0"/>
          <w:numId w:val="0"/>
        </w:numPr>
        <w:tabs>
          <w:tab w:val="left" w:pos="922"/>
        </w:tabs>
        <w:spacing w:before="0" w:after="0" w:line="240" w:lineRule="auto"/>
        <w:ind w:left="230" w:leftChars="0" w:right="0" w:rightChars="0"/>
        <w:jc w:val="left"/>
        <w:rPr>
          <w:rFonts w:ascii="Arial" w:eastAsia="Arial"/>
          <w:b/>
        </w:rPr>
      </w:pPr>
      <w:bookmarkStart w:id="9" w:name="_bookmark10"/>
      <w:bookmarkEnd w:id="9"/>
      <w:r>
        <w:rPr>
          <w:rFonts w:hint="default" w:ascii="Arial" w:hAnsi="Arial" w:cs="Arial"/>
          <w:b/>
          <w:bCs/>
          <w:lang w:val="en-US" w:eastAsia="zh-CN"/>
        </w:rPr>
        <w:t>2.2.7 Three-Waste</w:t>
      </w:r>
      <w:r>
        <w:rPr>
          <w:rFonts w:hint="eastAsia"/>
          <w:lang w:val="en-US" w:eastAsia="zh-CN"/>
        </w:rPr>
        <w:t/>
      </w:r>
      <w:r>
        <w:t xml:space="preserve"> (Bottom Ash, Fly Ash,</w:t>
      </w:r>
      <w:r>
        <w:rPr/>
        <w:t xml:space="preserve"> Leachate)</w:t>
      </w:r>
      <w:r>
        <w:rPr>
          <w:spacing w:val="12"/>
          <w:position w:val="-2"/>
        </w:rPr>
        <w:drawing>
          <wp:inline distT="0" distB="0" distL="0" distR="0">
            <wp:extent cx="165100" cy="16192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7" cstate="print"/>
                    <a:stretch>
                      <a:fillRect/>
                    </a:stretch>
                  </pic:blipFill>
                  <pic:spPr>
                    <a:xfrm>
                      <a:off x="0" y="0"/>
                      <a:ext cx="165100" cy="161925"/>
                    </a:xfrm>
                    <a:prstGeom prst="rect">
                      <a:avLst/>
                    </a:prstGeom>
                  </pic:spPr>
                </pic:pic>
              </a:graphicData>
            </a:graphic>
          </wp:inline>
        </w:drawing>
      </w:r>
      <w:r>
        <w:t xml:space="preserve"> Treatment</w:t>
      </w:r>
      <w:r>
        <w:rPr/>
        <w:t xml:space="preserve"> System</w:t>
      </w:r>
    </w:p>
    <w:p w14:paraId="24D56170">
      <w:pPr>
        <w:pStyle w:val="5"/>
        <w:spacing w:before="78"/>
        <w:rPr>
          <w:sz w:val="28"/>
        </w:rPr>
      </w:pPr>
    </w:p>
    <w:p w14:paraId="02A0D8EB">
      <w:pPr>
        <w:pStyle w:val="5"/>
        <w:spacing w:line="508" w:lineRule="auto"/>
        <w:ind w:left="230" w:right="792" w:firstLine="480"/>
        <w:jc w:val="both"/>
      </w:pPr>
      <w:r>
        <w:rPr/>
        <w:t>Bottom ash collection and disposal: the ash and slag under the grate fall periodically and automatically, and are discharged into the slag collection hopper via the screw conveyor; the burnt slag falls directly from the tail of the grate into the ash collection hopper, and is discharged directly to the slag room by the water-seal scraper slag discharger. According to test results it is determined to contain</w:t>
      </w:r>
      <w:r>
        <w:rPr/>
        <w:t xml:space="preserve"> no toxic or harmful substances, belonging to non-hazardous waste, and can be sent to brick plants as raw material for comprehensive utilization or safely landfilled;</w:t>
      </w:r>
    </w:p>
    <w:p w14:paraId="792D184E">
      <w:pPr>
        <w:pStyle w:val="5"/>
        <w:spacing w:before="165" w:line="508" w:lineRule="auto"/>
        <w:ind w:left="230" w:right="792" w:firstLine="480"/>
        <w:jc w:val="both"/>
      </w:pPr>
      <w:r>
        <w:rPr/>
        <w:t>Fly ash collection and disposal: fly ash is hazardous waste and should undergo permanent solidification treatment. Treatment methods include the cement solidification</w:t>
      </w:r>
      <w:r>
        <w:rPr/>
        <w:t xml:space="preserve"> method, melting solidification method, chemical agent method, etc. Currently the more commonly used is the "cement + chelating agent" stabilization treatment process, in which fly ash, cement, water and chelating agent are mixed in certain proportions. This method is simple and reliable in process and saves investment.</w:t>
      </w:r>
    </w:p>
    <w:p w14:paraId="7B0C3775">
      <w:pPr>
        <w:pStyle w:val="5"/>
        <w:spacing w:line="305" w:lineRule="atLeast"/>
        <w:ind w:left="710"/>
      </w:pPr>
      <w:r>
        <w:rPr/>
        <w:t>A semi-automatic solidification device can be added on site, or the fly ash can be sent directly to a qualified unit for disposal.</w:t>
      </w:r>
    </w:p>
    <w:p w14:paraId="651B410A">
      <w:pPr>
        <w:pStyle w:val="5"/>
        <w:spacing w:before="302" w:line="508" w:lineRule="auto"/>
        <w:ind w:left="230" w:right="797" w:firstLine="490"/>
      </w:pPr>
      <w:r>
        <w:rPr>
          <w:position w:val="-1"/>
        </w:rPr>
        <w:drawing>
          <wp:inline distT="0" distB="0" distL="0" distR="0">
            <wp:extent cx="139700" cy="13970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4" cstate="print"/>
                    <a:stretch>
                      <a:fillRect/>
                    </a:stretch>
                  </pic:blipFill>
                  <pic:spPr>
                    <a:xfrm>
                      <a:off x="0" y="0"/>
                      <a:ext cx="139700" cy="139700"/>
                    </a:xfrm>
                    <a:prstGeom prst="rect">
                      <a:avLst/>
                    </a:prstGeom>
                  </pic:spPr>
                </pic:pic>
              </a:graphicData>
            </a:graphic>
          </wp:inline>
        </w:drawing>
      </w:r>
      <w:r>
        <w:rPr/>
        <w:t>Leachate recovery and treatment system: on the side of the waste pit near the discharge doors, a continuous leachate collection trough is</w:t>
      </w:r>
      <w:r>
        <w:rPr>
          <w:spacing w:val="10"/>
          <w:position w:val="-1"/>
        </w:rPr>
        <w:drawing>
          <wp:inline distT="0" distB="0" distL="0" distR="0">
            <wp:extent cx="139700" cy="13970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39700" cy="139700"/>
                    </a:xfrm>
                    <a:prstGeom prst="rect">
                      <a:avLst/>
                    </a:prstGeom>
                  </pic:spPr>
                </pic:pic>
              </a:graphicData>
            </a:graphic>
          </wp:inline>
        </w:drawing>
      </w:r>
      <w:r>
        <w:rPr/>
        <w:t xml:space="preserve"> arranged along the entire length, covered with precast</w:t>
      </w:r>
      <w:r>
        <w:t xml:space="preserve"> slabs on the upper part to isolate the waste. The leachate is collected through the trench into</w:t>
      </w:r>
      <w:r>
        <w:rPr>
          <w:spacing w:val="10"/>
          <w:position w:val="-2"/>
        </w:rPr>
        <w:drawing>
          <wp:inline distT="0" distB="0" distL="0" distR="0">
            <wp:extent cx="139700" cy="139700"/>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4" cstate="print"/>
                    <a:stretch>
                      <a:fillRect/>
                    </a:stretch>
                  </pic:blipFill>
                  <pic:spPr>
                    <a:xfrm>
                      <a:off x="0" y="0"/>
                      <a:ext cx="139700" cy="139700"/>
                    </a:xfrm>
                    <a:prstGeom prst="rect">
                      <a:avLst/>
                    </a:prstGeom>
                  </pic:spPr>
                </pic:pic>
              </a:graphicData>
            </a:graphic>
          </wp:inline>
        </w:drawing>
      </w:r>
      <w:r>
        <w:t xml:space="preserve"> the leachate collection well.</w:t>
      </w:r>
    </w:p>
    <w:p w14:paraId="508CCDC4">
      <w:pPr>
        <w:pStyle w:val="5"/>
        <w:spacing w:before="165"/>
        <w:ind w:left="710"/>
      </w:pPr>
      <w:r>
        <w:t>The moisture content of the waste in this project is extremely low;</w:t>
      </w:r>
      <w:r>
        <w:rPr/>
        <w:t xml:space="preserve"> the</w:t>
      </w:r>
      <w:r>
        <w:rPr>
          <w:spacing w:val="10"/>
          <w:position w:val="-2"/>
        </w:rPr>
        <w:drawing>
          <wp:inline distT="0" distB="0" distL="0" distR="0">
            <wp:extent cx="139700" cy="13970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139700" cy="139700"/>
                    </a:xfrm>
                    <a:prstGeom prst="rect">
                      <a:avLst/>
                    </a:prstGeom>
                  </pic:spPr>
                </pic:pic>
              </a:graphicData>
            </a:graphic>
          </wp:inline>
        </w:drawing>
      </w:r>
      <w:r>
        <w:t xml:space="preserve"> small amount of leachate can be directly re-sprayed into the furnace for high-temperature harmless</w:t>
      </w:r>
      <w:r>
        <w:rPr/>
        <w:t xml:space="preserve"> disposal.</w:t>
      </w:r>
    </w:p>
    <w:p w14:paraId="3EFCC035">
      <w:pPr>
        <w:pStyle w:val="5"/>
        <w:spacing w:after="0"/>
        <w:sectPr>
          <w:pgSz w:w="11910" w:h="16840"/>
          <w:pgMar w:top="1400" w:right="283" w:bottom="820" w:left="850" w:header="761" w:footer="628" w:gutter="0"/>
          <w:cols w:space="720" w:num="1"/>
        </w:sectPr>
      </w:pPr>
    </w:p>
    <w:p w14:paraId="10A3BC40">
      <w:pPr>
        <w:pStyle w:val="4"/>
        <w:numPr>
          <w:ilvl w:val="0"/>
          <w:numId w:val="0"/>
        </w:numPr>
        <w:tabs>
          <w:tab w:val="left" w:pos="922"/>
        </w:tabs>
        <w:spacing w:before="174" w:after="0" w:line="240" w:lineRule="auto"/>
        <w:ind w:left="230" w:leftChars="0" w:right="0" w:rightChars="0"/>
        <w:jc w:val="left"/>
        <w:rPr>
          <w:rFonts w:ascii="Arial" w:eastAsia="Arial"/>
          <w:b/>
        </w:rPr>
      </w:pPr>
      <w:bookmarkStart w:id="10" w:name="_bookmark11"/>
      <w:bookmarkEnd w:id="10"/>
      <w:r>
        <w:rPr>
          <w:rFonts w:hint="default" w:ascii="Arial" w:hAnsi="Arial" w:cs="Arial"/>
          <w:b/>
          <w:bCs/>
          <w:lang w:val="en-US" w:eastAsia="zh-CN"/>
        </w:rPr>
        <w:t>2.2.8 Central</w:t>
      </w:r>
      <w:r>
        <w:rPr>
          <w:rFonts w:hint="eastAsia"/>
          <w:spacing w:val="-2"/>
          <w:lang w:val="en-US" w:eastAsia="zh-CN"/>
        </w:rPr>
        <w:t/>
      </w:r>
      <w:r>
        <w:rPr/>
        <w:t xml:space="preserve"> Control System</w:t>
      </w:r>
    </w:p>
    <w:p w14:paraId="05593271">
      <w:pPr>
        <w:pStyle w:val="5"/>
        <w:spacing w:before="78"/>
        <w:rPr>
          <w:sz w:val="28"/>
        </w:rPr>
      </w:pPr>
    </w:p>
    <w:p w14:paraId="4EAEE3B8">
      <w:pPr>
        <w:pStyle w:val="5"/>
        <w:spacing w:line="508" w:lineRule="auto"/>
        <w:ind w:left="230" w:right="793" w:firstLine="480"/>
        <w:jc w:val="both"/>
      </w:pPr>
      <w:r>
        <w:rPr/>
        <w:t>The design scope of the control system of this project mainly includes: the waste transport and receiving system, conveying system, pyrolysis gasification system, flue gas purification system, flue air system, steam-water system, thermal system, fuel oil system, plant power system, compressed air system, ash and slag system, etc.</w:t>
      </w:r>
    </w:p>
    <w:p w14:paraId="12C27161">
      <w:pPr>
        <w:pStyle w:val="5"/>
        <w:spacing w:before="164"/>
        <w:ind w:left="710"/>
      </w:pPr>
      <w:r>
        <w:rPr/>
        <w:t>In addition to the above systems, it also includes the industrial television monitoring system.</w:t>
      </w:r>
    </w:p>
    <w:p w14:paraId="0A7AABB4">
      <w:pPr>
        <w:pStyle w:val="5"/>
        <w:spacing w:before="199"/>
      </w:pPr>
    </w:p>
    <w:p w14:paraId="6ADC8AA1">
      <w:pPr>
        <w:pStyle w:val="5"/>
        <w:spacing w:line="508" w:lineRule="auto"/>
        <w:ind w:left="230" w:right="701" w:firstLine="480"/>
      </w:pPr>
      <w:r>
        <w:rPr/>
        <w:t>This project uses a PLC</w:t>
      </w:r>
      <w:r>
        <w:t xml:space="preserve"> control system</w:t>
      </w:r>
      <w:r>
        <w:rPr/>
        <w:t xml:space="preserve"> including electrical control cabinets, industrial controllers and other devices.</w:t>
      </w:r>
      <w:r>
        <w:t xml:space="preserve"> The PLC program</w:t>
      </w:r>
      <w:r>
        <w:rPr/>
        <w:t xml:space="preserve"> automatically adjusts the start/stop and variable-frequency</w:t>
      </w:r>
      <w:r>
        <w:rPr/>
        <w:t xml:space="preserve"> speed regulation of motors to achieve stable control of the combustion temperature, oxygen supply, feed weight and time. The operating conditions and related process parameters of the whole system can be displayed on the computer screen for timely control. The control cabinet has two control modes: interlocked and individual.</w:t>
      </w:r>
      <w:r>
        <w:rPr/>
        <w:t xml:space="preserve"> Alarms are provided for equipment faults, air supply pressure, etc., and fault signals are sent to the central control room. "Interlocked"</w:t>
      </w:r>
      <w:r>
        <w:rPr/>
        <w:t xml:space="preserve"> operation:</w:t>
      </w:r>
      <w:r>
        <w:rPr/>
        <w:t xml:space="preserve"> through the PLC, each electric</w:t>
      </w:r>
      <w:r>
        <w:t xml:space="preserve"> actuator can be interlock-controlled or manually controlled individually; "individual" operation: the</w:t>
      </w:r>
      <w:r>
        <w:rPr/>
        <w:t xml:space="preserve"> PLC cabinet can operate independently in "manual" or "automatic" mode.</w:t>
      </w:r>
    </w:p>
    <w:p w14:paraId="6D434BD8">
      <w:pPr>
        <w:pStyle w:val="5"/>
      </w:pPr>
    </w:p>
    <w:p w14:paraId="3836BDA8">
      <w:pPr>
        <w:pStyle w:val="5"/>
        <w:spacing w:before="199"/>
      </w:pPr>
    </w:p>
    <w:p w14:paraId="2FA0F45E">
      <w:pPr>
        <w:pStyle w:val="4"/>
        <w:numPr>
          <w:ilvl w:val="0"/>
          <w:numId w:val="0"/>
        </w:numPr>
        <w:tabs>
          <w:tab w:val="left" w:pos="899"/>
        </w:tabs>
        <w:spacing w:before="0" w:after="0" w:line="240" w:lineRule="auto"/>
        <w:ind w:left="229" w:leftChars="0" w:right="0" w:rightChars="0"/>
        <w:jc w:val="left"/>
      </w:pPr>
      <w:bookmarkStart w:id="11" w:name="_bookmark12"/>
      <w:bookmarkEnd w:id="11"/>
      <w:r>
        <w:rPr>
          <w:rFonts w:hint="default" w:ascii="Arial" w:hAnsi="Arial" w:cs="Arial"/>
          <w:b/>
          <w:bCs/>
          <w:lang w:val="en-US" w:eastAsia="zh-CN"/>
        </w:rPr>
        <w:t>2.3</w:t>
      </w:r>
      <w:r>
        <w:rPr>
          <w:rFonts w:hint="eastAsia"/>
          <w:spacing w:val="-3"/>
          <w:lang w:val="en-US" w:eastAsia="zh-CN"/>
        </w:rPr>
        <w:t/>
      </w:r>
      <w:r>
        <w:rPr/>
        <w:t xml:space="preserve"> Equipment List</w:t>
      </w:r>
    </w:p>
    <w:p w14:paraId="3C8E0A45">
      <w:pPr>
        <w:pStyle w:val="5"/>
        <w:spacing w:before="8" w:after="1"/>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13"/>
        <w:gridCol w:w="2362"/>
        <w:gridCol w:w="3442"/>
        <w:gridCol w:w="1311"/>
      </w:tblGrid>
      <w:tr w14:paraId="62D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shd w:val="clear" w:color="auto" w:fill="C5DFB4"/>
          </w:tcPr>
          <w:p w14:paraId="21813F61">
            <w:pPr>
              <w:pStyle w:val="16"/>
              <w:spacing w:before="121"/>
              <w:jc w:val="center"/>
              <w:rPr>
                <w:sz w:val="32"/>
              </w:rPr>
            </w:pPr>
            <w:r>
              <w:rPr>
                <w:sz w:val="32"/>
              </w:rPr>
              <w:t>5T/D Complete</w:t>
            </w:r>
            <w:r>
              <w:rPr>
                <w:sz w:val="32"/>
              </w:rPr>
              <w:t xml:space="preserve"> Waste Pyrolysis Gasification Treatment Plant</w:t>
            </w:r>
          </w:p>
        </w:tc>
      </w:tr>
      <w:tr w14:paraId="4EBB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313" w:type="dxa"/>
          </w:tcPr>
          <w:p w14:paraId="06491FF7">
            <w:pPr>
              <w:pStyle w:val="16"/>
              <w:spacing w:before="186"/>
              <w:ind w:left="7"/>
              <w:jc w:val="center"/>
              <w:rPr>
                <w:sz w:val="22"/>
              </w:rPr>
            </w:pPr>
            <w:r>
              <w:rPr>
                <w:sz w:val="22"/>
              </w:rPr>
              <w:t>No.</w:t>
            </w:r>
          </w:p>
        </w:tc>
        <w:tc>
          <w:tcPr>
            <w:tcW w:w="1313" w:type="dxa"/>
          </w:tcPr>
          <w:p w14:paraId="10F0F65A">
            <w:pPr>
              <w:pStyle w:val="16"/>
              <w:spacing w:before="186"/>
              <w:ind w:left="7"/>
              <w:jc w:val="center"/>
              <w:rPr>
                <w:sz w:val="22"/>
              </w:rPr>
            </w:pPr>
            <w:r>
              <w:rPr>
                <w:sz w:val="22"/>
              </w:rPr>
              <w:t>Equipment No.</w:t>
            </w:r>
          </w:p>
        </w:tc>
        <w:tc>
          <w:tcPr>
            <w:tcW w:w="2362" w:type="dxa"/>
          </w:tcPr>
          <w:p w14:paraId="1D403AAB">
            <w:pPr>
              <w:pStyle w:val="16"/>
              <w:spacing w:before="23"/>
              <w:ind w:left="5"/>
              <w:jc w:val="center"/>
              <w:rPr>
                <w:sz w:val="22"/>
              </w:rPr>
            </w:pPr>
            <w:r>
              <w:rPr>
                <w:sz w:val="22"/>
              </w:rPr>
              <w:t>Item</w:t>
            </w:r>
          </w:p>
          <w:p w14:paraId="3061576E">
            <w:pPr>
              <w:pStyle w:val="16"/>
              <w:spacing w:before="44"/>
              <w:ind w:left="5"/>
              <w:jc w:val="center"/>
              <w:rPr>
                <w:sz w:val="22"/>
              </w:rPr>
            </w:pPr>
            <w:r>
              <w:rPr>
                <w:sz w:val="22"/>
              </w:rPr>
              <w:t>Name</w:t>
            </w:r>
          </w:p>
        </w:tc>
        <w:tc>
          <w:tcPr>
            <w:tcW w:w="3442" w:type="dxa"/>
          </w:tcPr>
          <w:p w14:paraId="0EF41639">
            <w:pPr>
              <w:pStyle w:val="16"/>
              <w:tabs>
                <w:tab w:val="left" w:pos="657"/>
                <w:t/>
                <w:tab w:val="left" w:pos="1209"/>
                <w:t/>
                <w:tab w:val="left" w:pos="1762"/>
                <w:t/>
                <w:tab w:val="left" w:pos="2314"/>
                <w:t/>
                <w:tab w:val="left" w:pos="2866"/>
              </w:tabs>
              <w:spacing w:before="23"/>
              <w:ind w:left="106"/>
              <w:rPr>
                <w:sz w:val="22"/>
              </w:rPr>
            </w:pPr>
            <w:r>
              <w:rPr>
                <w:sz w:val="22"/>
              </w:rPr>
              <w:t>Specifications</w:t>
            </w:r>
            <w:r>
              <w:rPr>
                <w:sz w:val="22"/>
              </w:rPr>
              <w:tab/>
            </w:r>
            <w:r>
              <w:rPr>
                <w:sz w:val="22"/>
              </w:rPr>
              <w:t>&amp;</w:t>
            </w:r>
            <w:r>
              <w:rPr>
                <w:sz w:val="22"/>
              </w:rPr>
              <w:tab/>
            </w:r>
            <w:r>
              <w:rPr>
                <w:sz w:val="22"/>
              </w:rPr>
              <w:t>Technical</w:t>
            </w:r>
            <w:r>
              <w:rPr>
                <w:sz w:val="22"/>
              </w:rPr>
              <w:tab/>
            </w:r>
            <w:r>
              <w:rPr>
                <w:sz w:val="22"/>
              </w:rPr>
              <w:t>Data</w:t>
            </w:r>
            <w:r>
              <w:rPr>
                <w:sz w:val="22"/>
              </w:rPr>
              <w:tab/>
            </w:r>
            <w:r>
              <w:rPr>
                <w:sz w:val="22"/>
              </w:rPr>
              <w:t>-</w:t>
            </w:r>
            <w:r>
              <w:rPr>
                <w:sz w:val="22"/>
              </w:rPr>
              <w:tab/>
            </w:r>
            <w:r>
              <w:rPr>
                <w:sz w:val="22"/>
              </w:rPr>
              <w:t>-</w:t>
            </w:r>
          </w:p>
          <w:p w14:paraId="7EAC0D2A">
            <w:pPr>
              <w:pStyle w:val="16"/>
              <w:spacing w:before="44"/>
              <w:ind w:left="106"/>
              <w:rPr>
                <w:sz w:val="22"/>
              </w:rPr>
            </w:pPr>
            <w:r>
              <w:rPr>
                <w:sz w:val="22"/>
              </w:rPr>
              <w:t>Data</w:t>
            </w:r>
          </w:p>
        </w:tc>
        <w:tc>
          <w:tcPr>
            <w:tcW w:w="1311" w:type="dxa"/>
          </w:tcPr>
          <w:p w14:paraId="2CB22B7C">
            <w:pPr>
              <w:pStyle w:val="16"/>
              <w:spacing w:before="186"/>
              <w:ind w:left="11"/>
              <w:jc w:val="center"/>
              <w:rPr>
                <w:sz w:val="22"/>
              </w:rPr>
            </w:pPr>
            <w:r>
              <w:rPr>
                <w:sz w:val="22"/>
              </w:rPr>
              <w:t>Qty</w:t>
            </w:r>
          </w:p>
        </w:tc>
      </w:tr>
      <w:tr w14:paraId="65AFF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313" w:type="dxa"/>
            <w:shd w:val="clear" w:color="auto" w:fill="D9E0F1"/>
          </w:tcPr>
          <w:p w14:paraId="4648E555">
            <w:pPr>
              <w:pStyle w:val="16"/>
              <w:spacing w:before="147"/>
              <w:ind w:left="10"/>
              <w:jc w:val="center"/>
              <w:rPr>
                <w:sz w:val="28"/>
              </w:rPr>
            </w:pPr>
            <w:r>
              <w:rPr>
                <w:sz w:val="28"/>
              </w:rPr>
              <w:t>I</w:t>
            </w:r>
          </w:p>
        </w:tc>
        <w:tc>
          <w:tcPr>
            <w:tcW w:w="8428" w:type="dxa"/>
            <w:gridSpan w:val="4"/>
            <w:tcBorders>
              <w:right w:val="nil"/>
            </w:tcBorders>
            <w:shd w:val="clear" w:color="auto" w:fill="D9E0F1"/>
          </w:tcPr>
          <w:p w14:paraId="4AE89408">
            <w:pPr>
              <w:pStyle w:val="16"/>
              <w:spacing w:before="125"/>
              <w:ind w:left="10" w:right="3"/>
              <w:jc w:val="center"/>
              <w:rPr>
                <w:sz w:val="28"/>
              </w:rPr>
            </w:pPr>
            <w:r>
              <w:rPr>
                <w:sz w:val="28"/>
              </w:rPr>
              <w:t>Feeding System</w:t>
            </w:r>
          </w:p>
        </w:tc>
      </w:tr>
      <w:tr w14:paraId="29A5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13" w:type="dxa"/>
          </w:tcPr>
          <w:p w14:paraId="56F6A40B">
            <w:pPr>
              <w:pStyle w:val="16"/>
              <w:spacing w:before="41"/>
              <w:ind w:left="7"/>
              <w:jc w:val="center"/>
              <w:rPr>
                <w:sz w:val="22"/>
              </w:rPr>
            </w:pPr>
            <w:r>
              <w:rPr>
                <w:spacing w:val="-10"/>
                <w:sz w:val="22"/>
              </w:rPr>
              <w:t>1</w:t>
            </w:r>
          </w:p>
        </w:tc>
        <w:tc>
          <w:tcPr>
            <w:tcW w:w="1313" w:type="dxa"/>
          </w:tcPr>
          <w:p w14:paraId="2016270D">
            <w:pPr>
              <w:pStyle w:val="16"/>
              <w:spacing w:before="41"/>
              <w:ind w:left="12"/>
              <w:jc w:val="center"/>
              <w:rPr>
                <w:sz w:val="22"/>
              </w:rPr>
            </w:pPr>
            <w:r>
              <w:rPr>
                <w:sz w:val="22"/>
              </w:rPr>
              <w:t>ZT-1-</w:t>
            </w:r>
            <w:r>
              <w:rPr>
                <w:spacing w:val="-10"/>
                <w:sz w:val="22"/>
              </w:rPr>
              <w:t>1</w:t>
            </w:r>
          </w:p>
        </w:tc>
        <w:tc>
          <w:tcPr>
            <w:tcW w:w="2362" w:type="dxa"/>
          </w:tcPr>
          <w:p w14:paraId="51331493">
            <w:pPr>
              <w:pStyle w:val="16"/>
              <w:spacing w:before="41"/>
              <w:ind w:left="108"/>
              <w:rPr>
                <w:sz w:val="22"/>
              </w:rPr>
            </w:pPr>
            <w:r>
              <w:rPr>
                <w:sz w:val="22"/>
              </w:rPr>
              <w:t>Feed hopper</w:t>
            </w:r>
          </w:p>
        </w:tc>
        <w:tc>
          <w:tcPr>
            <w:tcW w:w="3442" w:type="dxa"/>
          </w:tcPr>
          <w:p w14:paraId="2176426D">
            <w:pPr>
              <w:pStyle w:val="16"/>
              <w:rPr>
                <w:rFonts w:ascii="Times New Roman"/>
                <w:sz w:val="22"/>
              </w:rPr>
            </w:pPr>
          </w:p>
        </w:tc>
        <w:tc>
          <w:tcPr>
            <w:tcW w:w="1311" w:type="dxa"/>
          </w:tcPr>
          <w:p w14:paraId="3738B240">
            <w:pPr>
              <w:pStyle w:val="16"/>
              <w:spacing w:before="41"/>
              <w:ind w:left="11"/>
              <w:jc w:val="center"/>
              <w:rPr>
                <w:sz w:val="22"/>
              </w:rPr>
            </w:pPr>
            <w:r>
              <w:rPr>
                <w:spacing w:val="-10"/>
                <w:sz w:val="22"/>
              </w:rPr>
              <w:t>1</w:t>
            </w:r>
          </w:p>
        </w:tc>
      </w:tr>
      <w:tr w14:paraId="46E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313" w:type="dxa"/>
          </w:tcPr>
          <w:p w14:paraId="0A5C63CC">
            <w:pPr>
              <w:pStyle w:val="16"/>
              <w:spacing w:before="22"/>
              <w:ind w:left="7"/>
              <w:jc w:val="center"/>
              <w:rPr>
                <w:sz w:val="22"/>
              </w:rPr>
            </w:pPr>
            <w:r>
              <w:rPr>
                <w:spacing w:val="-10"/>
                <w:sz w:val="22"/>
              </w:rPr>
              <w:t>2</w:t>
            </w:r>
          </w:p>
        </w:tc>
        <w:tc>
          <w:tcPr>
            <w:tcW w:w="1313" w:type="dxa"/>
          </w:tcPr>
          <w:p w14:paraId="1944FF71">
            <w:pPr>
              <w:pStyle w:val="16"/>
              <w:spacing w:before="22"/>
              <w:ind w:left="12"/>
              <w:jc w:val="center"/>
              <w:rPr>
                <w:sz w:val="22"/>
              </w:rPr>
            </w:pPr>
            <w:r>
              <w:rPr>
                <w:sz w:val="22"/>
              </w:rPr>
              <w:t>ZT-1-</w:t>
            </w:r>
            <w:r>
              <w:rPr>
                <w:spacing w:val="-10"/>
                <w:sz w:val="22"/>
              </w:rPr>
              <w:t>2</w:t>
            </w:r>
          </w:p>
        </w:tc>
        <w:tc>
          <w:tcPr>
            <w:tcW w:w="2362" w:type="dxa"/>
          </w:tcPr>
          <w:p w14:paraId="4DE6756D">
            <w:pPr>
              <w:pStyle w:val="16"/>
              <w:spacing w:before="22"/>
              <w:ind w:left="108"/>
              <w:rPr>
                <w:sz w:val="22"/>
              </w:rPr>
            </w:pPr>
            <w:r>
              <w:rPr>
                <w:sz w:val="22"/>
              </w:rPr>
              <w:t>Traveling grab crane</w:t>
            </w:r>
          </w:p>
        </w:tc>
        <w:tc>
          <w:tcPr>
            <w:tcW w:w="3442" w:type="dxa"/>
          </w:tcPr>
          <w:p w14:paraId="664BC474">
            <w:pPr>
              <w:pStyle w:val="16"/>
              <w:rPr>
                <w:rFonts w:ascii="Times New Roman"/>
                <w:sz w:val="22"/>
              </w:rPr>
            </w:pPr>
          </w:p>
        </w:tc>
        <w:tc>
          <w:tcPr>
            <w:tcW w:w="1311" w:type="dxa"/>
          </w:tcPr>
          <w:p w14:paraId="5079EE04">
            <w:pPr>
              <w:pStyle w:val="16"/>
              <w:spacing w:before="22"/>
              <w:ind w:left="11"/>
              <w:jc w:val="center"/>
              <w:rPr>
                <w:sz w:val="22"/>
              </w:rPr>
            </w:pPr>
            <w:r>
              <w:rPr>
                <w:spacing w:val="-10"/>
                <w:sz w:val="22"/>
              </w:rPr>
              <w:t>1</w:t>
            </w:r>
          </w:p>
        </w:tc>
      </w:tr>
      <w:tr w14:paraId="6AC9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13" w:type="dxa"/>
          </w:tcPr>
          <w:p w14:paraId="1CB0CD32">
            <w:pPr>
              <w:pStyle w:val="16"/>
              <w:spacing w:before="46"/>
              <w:ind w:left="7"/>
              <w:jc w:val="center"/>
              <w:rPr>
                <w:sz w:val="22"/>
              </w:rPr>
            </w:pPr>
            <w:r>
              <w:rPr>
                <w:spacing w:val="-10"/>
                <w:sz w:val="22"/>
              </w:rPr>
              <w:t>3</w:t>
            </w:r>
          </w:p>
        </w:tc>
        <w:tc>
          <w:tcPr>
            <w:tcW w:w="1313" w:type="dxa"/>
          </w:tcPr>
          <w:p w14:paraId="426190F2">
            <w:pPr>
              <w:pStyle w:val="16"/>
              <w:spacing w:before="46"/>
              <w:ind w:left="12"/>
              <w:jc w:val="center"/>
              <w:rPr>
                <w:sz w:val="22"/>
              </w:rPr>
            </w:pPr>
            <w:r>
              <w:rPr>
                <w:sz w:val="22"/>
              </w:rPr>
              <w:t>ZT-1-</w:t>
            </w:r>
            <w:r>
              <w:rPr>
                <w:spacing w:val="-10"/>
                <w:sz w:val="22"/>
              </w:rPr>
              <w:t>3</w:t>
            </w:r>
          </w:p>
        </w:tc>
        <w:tc>
          <w:tcPr>
            <w:tcW w:w="2362" w:type="dxa"/>
          </w:tcPr>
          <w:p w14:paraId="0492E0EC">
            <w:pPr>
              <w:pStyle w:val="16"/>
              <w:spacing w:before="46"/>
              <w:ind w:left="108"/>
              <w:rPr>
                <w:sz w:val="22"/>
              </w:rPr>
            </w:pPr>
            <w:r>
              <w:rPr>
                <w:sz w:val="22"/>
              </w:rPr>
              <w:t>Hydraulic pusher system</w:t>
            </w:r>
          </w:p>
        </w:tc>
        <w:tc>
          <w:tcPr>
            <w:tcW w:w="3442" w:type="dxa"/>
          </w:tcPr>
          <w:p w14:paraId="21EB770B">
            <w:pPr>
              <w:pStyle w:val="16"/>
              <w:rPr>
                <w:rFonts w:ascii="Times New Roman"/>
                <w:sz w:val="22"/>
              </w:rPr>
            </w:pPr>
          </w:p>
        </w:tc>
        <w:tc>
          <w:tcPr>
            <w:tcW w:w="1311" w:type="dxa"/>
          </w:tcPr>
          <w:p w14:paraId="7A99B472">
            <w:pPr>
              <w:pStyle w:val="16"/>
              <w:spacing w:before="46"/>
              <w:ind w:left="11"/>
              <w:jc w:val="center"/>
              <w:rPr>
                <w:sz w:val="22"/>
              </w:rPr>
            </w:pPr>
            <w:r>
              <w:rPr>
                <w:spacing w:val="-10"/>
                <w:sz w:val="22"/>
              </w:rPr>
              <w:t>1</w:t>
            </w:r>
          </w:p>
        </w:tc>
      </w:tr>
      <w:tr w14:paraId="0FC6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tcPr>
          <w:p w14:paraId="3FAD9155">
            <w:pPr>
              <w:pStyle w:val="16"/>
              <w:rPr>
                <w:rFonts w:ascii="Times New Roman"/>
                <w:sz w:val="22"/>
              </w:rPr>
            </w:pPr>
          </w:p>
        </w:tc>
      </w:tr>
      <w:tr w14:paraId="0C5F7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shd w:val="clear" w:color="auto" w:fill="D9E0F1"/>
          </w:tcPr>
          <w:p w14:paraId="00377B62">
            <w:pPr>
              <w:pStyle w:val="16"/>
              <w:spacing w:before="147"/>
              <w:ind w:left="10"/>
              <w:jc w:val="center"/>
              <w:rPr>
                <w:sz w:val="28"/>
              </w:rPr>
            </w:pPr>
            <w:r>
              <w:rPr>
                <w:sz w:val="28"/>
              </w:rPr>
              <w:t>II</w:t>
            </w:r>
          </w:p>
        </w:tc>
        <w:tc>
          <w:tcPr>
            <w:tcW w:w="8428" w:type="dxa"/>
            <w:gridSpan w:val="4"/>
            <w:tcBorders>
              <w:right w:val="nil"/>
            </w:tcBorders>
            <w:shd w:val="clear" w:color="auto" w:fill="D9E0F1"/>
          </w:tcPr>
          <w:p w14:paraId="1A33917D">
            <w:pPr>
              <w:pStyle w:val="16"/>
              <w:spacing w:before="125"/>
              <w:ind w:left="10"/>
              <w:jc w:val="center"/>
              <w:rPr>
                <w:sz w:val="28"/>
              </w:rPr>
            </w:pPr>
            <w:r>
              <w:rPr>
                <w:sz w:val="28"/>
              </w:rPr>
              <w:t>Pyrolysis Gasification System</w:t>
            </w:r>
          </w:p>
        </w:tc>
      </w:tr>
      <w:tr w14:paraId="2FDC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tcPr>
          <w:p w14:paraId="61E006EF">
            <w:pPr>
              <w:pStyle w:val="16"/>
              <w:spacing w:before="185"/>
              <w:ind w:left="7"/>
              <w:jc w:val="center"/>
              <w:rPr>
                <w:sz w:val="22"/>
              </w:rPr>
            </w:pPr>
            <w:r>
              <w:rPr>
                <w:spacing w:val="-10"/>
                <w:sz w:val="22"/>
              </w:rPr>
              <w:t>1</w:t>
            </w:r>
          </w:p>
        </w:tc>
        <w:tc>
          <w:tcPr>
            <w:tcW w:w="1313" w:type="dxa"/>
          </w:tcPr>
          <w:p w14:paraId="6468BD91">
            <w:pPr>
              <w:pStyle w:val="16"/>
              <w:spacing w:before="185"/>
              <w:ind w:left="12"/>
              <w:jc w:val="center"/>
              <w:rPr>
                <w:sz w:val="22"/>
              </w:rPr>
            </w:pPr>
            <w:r>
              <w:rPr>
                <w:sz w:val="22"/>
              </w:rPr>
              <w:t>ZT-2-</w:t>
            </w:r>
            <w:r>
              <w:rPr>
                <w:spacing w:val="-10"/>
                <w:sz w:val="22"/>
              </w:rPr>
              <w:t>1</w:t>
            </w:r>
          </w:p>
        </w:tc>
        <w:tc>
          <w:tcPr>
            <w:tcW w:w="2362" w:type="dxa"/>
          </w:tcPr>
          <w:p w14:paraId="473E8F4E">
            <w:pPr>
              <w:pStyle w:val="16"/>
              <w:spacing w:before="22"/>
              <w:ind w:left="108"/>
              <w:rPr>
                <w:sz w:val="22"/>
              </w:rPr>
            </w:pPr>
            <w:r>
              <w:rPr>
                <w:sz w:val="22"/>
              </w:rPr>
              <w:t>Chain grate pyrolysis gasifier</w:t>
            </w:r>
            <w:r>
              <w:rPr>
                <w:sz w:val="22"/>
              </w:rPr>
              <w:t xml:space="preserve"> (inclu</w:t>
            </w:r>
            <w:r>
              <w:rPr>
                <w:sz w:val="22"/>
              </w:rPr>
              <w:t>ding</w:t>
            </w:r>
          </w:p>
          <w:p w14:paraId="5F516F08">
            <w:pPr>
              <w:pStyle w:val="16"/>
              <w:spacing w:before="44"/>
              <w:ind w:left="108"/>
              <w:rPr>
                <w:sz w:val="22"/>
              </w:rPr>
            </w:pPr>
            <w:r>
              <w:rPr>
                <w:sz w:val="22"/>
              </w:rPr>
              <w:t>secondary combustion</w:t>
            </w:r>
            <w:r>
              <w:rPr>
                <w:sz w:val="22"/>
              </w:rPr>
              <w:t xml:space="preserve"> chamber)</w:t>
            </w:r>
          </w:p>
        </w:tc>
        <w:tc>
          <w:tcPr>
            <w:tcW w:w="3442" w:type="dxa"/>
          </w:tcPr>
          <w:p w14:paraId="2BCBD2E1">
            <w:pPr>
              <w:pStyle w:val="16"/>
              <w:spacing w:before="189"/>
              <w:ind w:left="106"/>
              <w:rPr>
                <w:rFonts w:ascii="Segoe UI Symbol" w:hAnsi="Segoe UI Symbol" w:eastAsia="Segoe UI Symbol"/>
                <w:sz w:val="20"/>
              </w:rPr>
            </w:pPr>
            <w:r>
              <w:rPr>
                <w:sz w:val="20"/>
              </w:rPr>
              <w:t>Processing</w:t>
            </w:r>
            <w:r>
              <w:rPr>
                <w:rFonts w:ascii="Times New Roman" w:hAnsi="Times New Roman" w:eastAsia="Times New Roman"/>
                <w:sz w:val="20"/>
              </w:rPr>
              <w:t xml:space="preserve"> capacity</w:t>
            </w:r>
            <w:r>
              <w:rPr>
                <w:rFonts w:ascii="Times New Roman" w:hAnsi="Times New Roman" w:eastAsia="Times New Roman"/>
                <w:spacing w:val="3"/>
                <w:sz w:val="20"/>
              </w:rPr>
              <w:t/>
            </w:r>
            <w:r>
              <w:rPr>
                <w:sz w:val="20"/>
              </w:rPr>
              <w:t xml:space="preserve"> 5</w:t>
            </w:r>
            <w:r>
              <w:rPr>
                <w:rFonts w:ascii="Times New Roman" w:hAnsi="Times New Roman" w:eastAsia="Times New Roman"/>
                <w:sz w:val="20"/>
              </w:rPr>
              <w:t xml:space="preserve"> tons/day,</w:t>
            </w:r>
            <w:r>
              <w:rPr>
                <w:sz w:val="20"/>
              </w:rPr>
              <w:t xml:space="preserve"> flue gas outlet temperature</w:t>
            </w:r>
            <w:r>
              <w:rPr>
                <w:rFonts w:ascii="Times New Roman" w:hAnsi="Times New Roman" w:eastAsia="Times New Roman"/>
                <w:sz w:val="20"/>
              </w:rPr>
              <w:t xml:space="preserve"> above</w:t>
            </w:r>
            <w:r>
              <w:rPr>
                <w:rFonts w:ascii="Segoe UI Symbol" w:hAnsi="Segoe UI Symbol" w:eastAsia="Segoe UI Symbol"/>
                <w:sz w:val="20"/>
              </w:rPr>
              <w:t xml:space="preserve"> 900℃</w:t>
            </w:r>
          </w:p>
        </w:tc>
        <w:tc>
          <w:tcPr>
            <w:tcW w:w="1311" w:type="dxa"/>
          </w:tcPr>
          <w:p w14:paraId="57D50A4B">
            <w:pPr>
              <w:pStyle w:val="16"/>
              <w:spacing w:before="185"/>
              <w:ind w:left="11"/>
              <w:jc w:val="center"/>
              <w:rPr>
                <w:sz w:val="22"/>
              </w:rPr>
            </w:pPr>
            <w:r>
              <w:rPr>
                <w:spacing w:val="-10"/>
                <w:sz w:val="22"/>
              </w:rPr>
              <w:t>1</w:t>
            </w:r>
          </w:p>
        </w:tc>
      </w:tr>
    </w:tbl>
    <w:p w14:paraId="3EE0EACA">
      <w:pPr>
        <w:pStyle w:val="16"/>
        <w:spacing w:after="0"/>
        <w:jc w:val="center"/>
        <w:rPr>
          <w:sz w:val="22"/>
        </w:rPr>
        <w:sectPr>
          <w:pgSz w:w="11910" w:h="16840"/>
          <w:pgMar w:top="1400" w:right="283" w:bottom="1556"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70793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13" w:type="dxa"/>
            <w:tcBorders>
              <w:left w:val="single" w:color="000000" w:sz="4" w:space="0"/>
              <w:bottom w:val="single" w:color="000000" w:sz="4" w:space="0"/>
              <w:right w:val="single" w:color="000000" w:sz="4" w:space="0"/>
            </w:tcBorders>
          </w:tcPr>
          <w:p w14:paraId="438798CC">
            <w:pPr>
              <w:pStyle w:val="16"/>
              <w:spacing w:before="8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1EB355F1">
            <w:pPr>
              <w:pStyle w:val="16"/>
              <w:spacing w:before="89"/>
              <w:ind w:left="12"/>
              <w:jc w:val="center"/>
              <w:rPr>
                <w:sz w:val="22"/>
              </w:rPr>
            </w:pPr>
            <w:r>
              <w:rPr>
                <w:sz w:val="22"/>
              </w:rPr>
              <w:t>ZT-2-</w:t>
            </w:r>
            <w:r>
              <w:rPr>
                <w:spacing w:val="-10"/>
                <w:sz w:val="22"/>
              </w:rPr>
              <w:t>2</w:t>
            </w:r>
          </w:p>
        </w:tc>
        <w:tc>
          <w:tcPr>
            <w:tcW w:w="2362" w:type="dxa"/>
            <w:tcBorders>
              <w:left w:val="single" w:color="000000" w:sz="4" w:space="0"/>
              <w:bottom w:val="single" w:color="000000" w:sz="4" w:space="0"/>
              <w:right w:val="single" w:color="000000" w:sz="4" w:space="0"/>
            </w:tcBorders>
          </w:tcPr>
          <w:p w14:paraId="27DAC655">
            <w:pPr>
              <w:pStyle w:val="16"/>
              <w:spacing w:before="89"/>
              <w:ind w:left="108"/>
              <w:rPr>
                <w:sz w:val="22"/>
              </w:rPr>
            </w:pPr>
            <w:r>
              <w:rPr>
                <w:sz w:val="22"/>
              </w:rPr>
              <w:t>Thermal insulation</w:t>
            </w:r>
          </w:p>
        </w:tc>
        <w:tc>
          <w:tcPr>
            <w:tcW w:w="3442" w:type="dxa"/>
            <w:tcBorders>
              <w:left w:val="single" w:color="000000" w:sz="4" w:space="0"/>
              <w:bottom w:val="single" w:color="000000" w:sz="4" w:space="0"/>
              <w:right w:val="single" w:color="000000" w:sz="4" w:space="0"/>
            </w:tcBorders>
          </w:tcPr>
          <w:p w14:paraId="329E3E1A">
            <w:pPr>
              <w:pStyle w:val="16"/>
              <w:rPr>
                <w:rFonts w:ascii="Times New Roman"/>
                <w:sz w:val="20"/>
              </w:rPr>
            </w:pPr>
          </w:p>
        </w:tc>
        <w:tc>
          <w:tcPr>
            <w:tcW w:w="1311" w:type="dxa"/>
            <w:tcBorders>
              <w:left w:val="single" w:color="000000" w:sz="4" w:space="0"/>
              <w:bottom w:val="single" w:color="000000" w:sz="4" w:space="0"/>
              <w:right w:val="single" w:color="000000" w:sz="4" w:space="0"/>
            </w:tcBorders>
          </w:tcPr>
          <w:p w14:paraId="7B5E6423">
            <w:pPr>
              <w:pStyle w:val="16"/>
              <w:spacing w:before="89"/>
              <w:ind w:left="11"/>
              <w:jc w:val="center"/>
              <w:rPr>
                <w:sz w:val="22"/>
              </w:rPr>
            </w:pPr>
            <w:r>
              <w:rPr>
                <w:spacing w:val="-10"/>
                <w:sz w:val="22"/>
              </w:rPr>
              <w:t>1</w:t>
            </w:r>
          </w:p>
        </w:tc>
      </w:tr>
      <w:tr w14:paraId="4CFFA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1313" w:type="dxa"/>
            <w:tcBorders>
              <w:top w:val="single" w:color="000000" w:sz="4" w:space="0"/>
              <w:left w:val="single" w:color="000000" w:sz="4" w:space="0"/>
              <w:bottom w:val="single" w:color="000000" w:sz="4" w:space="0"/>
              <w:right w:val="single" w:color="000000" w:sz="4" w:space="0"/>
            </w:tcBorders>
          </w:tcPr>
          <w:p w14:paraId="58A5458A">
            <w:pPr>
              <w:pStyle w:val="16"/>
              <w:spacing w:before="185"/>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5F859C5">
            <w:pPr>
              <w:pStyle w:val="16"/>
              <w:spacing w:before="185"/>
              <w:ind w:left="12"/>
              <w:jc w:val="center"/>
              <w:rPr>
                <w:sz w:val="22"/>
              </w:rPr>
            </w:pPr>
            <w:r>
              <w:rPr>
                <w:sz w:val="22"/>
              </w:rPr>
              <w:t>ZT-2-</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74CE67A9">
            <w:pPr>
              <w:pStyle w:val="16"/>
              <w:spacing w:before="185"/>
              <w:ind w:left="108"/>
              <w:rPr>
                <w:sz w:val="22"/>
              </w:rPr>
            </w:pPr>
            <w:r>
              <w:rPr>
                <w:sz w:val="22"/>
              </w:rPr>
              <w:t>Blower</w:t>
            </w:r>
          </w:p>
        </w:tc>
        <w:tc>
          <w:tcPr>
            <w:tcW w:w="3442" w:type="dxa"/>
            <w:tcBorders>
              <w:top w:val="single" w:color="000000" w:sz="4" w:space="0"/>
              <w:left w:val="single" w:color="000000" w:sz="4" w:space="0"/>
              <w:bottom w:val="single" w:color="000000" w:sz="4" w:space="0"/>
              <w:right w:val="single" w:color="000000" w:sz="4" w:space="0"/>
            </w:tcBorders>
          </w:tcPr>
          <w:p w14:paraId="74E88EFA">
            <w:pPr>
              <w:pStyle w:val="16"/>
              <w:tabs>
                <w:tab w:val="left" w:pos="1865"/>
              </w:tabs>
              <w:spacing w:before="35"/>
              <w:ind w:left="106"/>
              <w:rPr>
                <w:rFonts w:ascii="Times New Roman" w:eastAsia="Times New Roman"/>
                <w:sz w:val="20"/>
              </w:rPr>
            </w:pPr>
            <w:r>
              <w:rPr>
                <w:sz w:val="20"/>
              </w:rPr>
              <w:t>Air</w:t>
            </w:r>
            <w:r>
              <w:rPr>
                <w:rFonts w:ascii="Times New Roman" w:eastAsia="Times New Roman"/>
                <w:sz w:val="20"/>
              </w:rPr>
              <w:t xml:space="preserve"> volume: 3000Nm3/h</w:t>
            </w:r>
            <w:r>
              <w:rPr>
                <w:rFonts w:ascii="Times New Roman" w:eastAsia="Times New Roman"/>
                <w:sz w:val="20"/>
              </w:rPr>
              <w:tab/>
            </w:r>
            <w:r>
              <w:rPr>
                <w:sz w:val="20"/>
              </w:rPr>
              <w:t>Air</w:t>
            </w:r>
            <w:r>
              <w:rPr>
                <w:rFonts w:ascii="Times New Roman" w:eastAsia="Times New Roman"/>
                <w:sz w:val="20"/>
              </w:rPr>
              <w:t xml:space="preserve"> pressure: 4500pa</w:t>
            </w:r>
          </w:p>
          <w:p w14:paraId="0CBC6B1A">
            <w:pPr>
              <w:pStyle w:val="16"/>
              <w:spacing w:before="81"/>
              <w:ind w:left="106"/>
              <w:rPr>
                <w:rFonts w:ascii="Times New Roman"/>
                <w:sz w:val="20"/>
              </w:rPr>
            </w:pPr>
            <w:r>
              <w:rPr>
                <w:rFonts w:ascii="Times New Roman"/>
                <w:spacing w:val="-2"/>
                <w:sz w:val="20"/>
              </w:rPr>
              <w:t>5.5KW</w:t>
            </w:r>
          </w:p>
        </w:tc>
        <w:tc>
          <w:tcPr>
            <w:tcW w:w="1311" w:type="dxa"/>
            <w:tcBorders>
              <w:top w:val="single" w:color="000000" w:sz="4" w:space="0"/>
              <w:left w:val="single" w:color="000000" w:sz="4" w:space="0"/>
              <w:bottom w:val="single" w:color="000000" w:sz="4" w:space="0"/>
              <w:right w:val="single" w:color="000000" w:sz="4" w:space="0"/>
            </w:tcBorders>
          </w:tcPr>
          <w:p w14:paraId="0DF85EF0">
            <w:pPr>
              <w:pStyle w:val="16"/>
              <w:spacing w:before="185"/>
              <w:ind w:left="11"/>
              <w:jc w:val="center"/>
              <w:rPr>
                <w:sz w:val="22"/>
              </w:rPr>
            </w:pPr>
            <w:r>
              <w:rPr>
                <w:spacing w:val="-10"/>
                <w:sz w:val="22"/>
              </w:rPr>
              <w:t>2</w:t>
            </w:r>
          </w:p>
        </w:tc>
      </w:tr>
      <w:tr w14:paraId="6360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1A1CA397">
            <w:pPr>
              <w:pStyle w:val="16"/>
              <w:spacing w:before="185"/>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CC7578">
            <w:pPr>
              <w:pStyle w:val="16"/>
              <w:spacing w:before="185"/>
              <w:ind w:left="12"/>
              <w:jc w:val="center"/>
              <w:rPr>
                <w:sz w:val="22"/>
              </w:rPr>
            </w:pPr>
            <w:r>
              <w:rPr>
                <w:sz w:val="22"/>
              </w:rPr>
              <w:t>ZT-2-</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4FB1B34B">
            <w:pPr>
              <w:pStyle w:val="16"/>
              <w:spacing w:before="22"/>
              <w:ind w:left="108"/>
              <w:rPr>
                <w:sz w:val="22"/>
              </w:rPr>
            </w:pPr>
            <w:r>
              <w:rPr>
                <w:sz w:val="22"/>
              </w:rPr>
              <w:t>Combustion-support system</w:t>
            </w:r>
            <w:r>
              <w:rPr>
                <w:sz w:val="22"/>
              </w:rPr>
              <w:t xml:space="preserve"> (including burner,</w:t>
            </w:r>
          </w:p>
          <w:p w14:paraId="14B18FE5">
            <w:pPr>
              <w:pStyle w:val="16"/>
              <w:spacing w:before="44"/>
              <w:ind w:left="108"/>
              <w:rPr>
                <w:sz w:val="22"/>
              </w:rPr>
            </w:pPr>
            <w:r>
              <w:rPr>
                <w:sz w:val="22"/>
              </w:rPr>
              <w:t>oil</w:t>
            </w:r>
            <w:r>
              <w:rPr>
                <w:sz w:val="22"/>
              </w:rPr>
              <w:t xml:space="preserve"> tank)</w:t>
            </w:r>
          </w:p>
        </w:tc>
        <w:tc>
          <w:tcPr>
            <w:tcW w:w="3442" w:type="dxa"/>
            <w:tcBorders>
              <w:top w:val="single" w:color="000000" w:sz="4" w:space="0"/>
              <w:left w:val="single" w:color="000000" w:sz="4" w:space="0"/>
              <w:bottom w:val="single" w:color="000000" w:sz="4" w:space="0"/>
              <w:right w:val="single" w:color="000000" w:sz="4" w:space="0"/>
            </w:tcBorders>
          </w:tcPr>
          <w:p w14:paraId="205997C5">
            <w:pPr>
              <w:pStyle w:val="16"/>
              <w:spacing w:before="35"/>
              <w:ind w:left="106"/>
              <w:rPr>
                <w:rFonts w:ascii="Times New Roman" w:eastAsia="Times New Roman"/>
                <w:sz w:val="20"/>
              </w:rPr>
            </w:pPr>
            <w:r>
              <w:rPr>
                <w:sz w:val="20"/>
              </w:rPr>
              <w:t>Ignition burner</w:t>
            </w:r>
            <w:r>
              <w:rPr>
                <w:rFonts w:ascii="Times New Roman" w:eastAsia="Times New Roman"/>
                <w:sz w:val="20"/>
              </w:rPr>
              <w:t xml:space="preserve"> 0.75kw,</w:t>
            </w:r>
            <w:r>
              <w:rPr>
                <w:sz w:val="20"/>
              </w:rPr>
              <w:t xml:space="preserve"> auxiliary burner</w:t>
            </w:r>
            <w:r>
              <w:rPr>
                <w:rFonts w:ascii="Times New Roman" w:eastAsia="Times New Roman"/>
                <w:sz w:val="20"/>
              </w:rPr>
              <w:t xml:space="preserve"> 2.6</w:t>
            </w:r>
          </w:p>
          <w:p w14:paraId="24C39835">
            <w:pPr>
              <w:pStyle w:val="16"/>
              <w:spacing w:before="70"/>
              <w:ind w:left="106"/>
              <w:rPr>
                <w:sz w:val="20"/>
              </w:rPr>
            </w:pPr>
            <w:r>
              <w:rPr>
                <w:sz w:val="20"/>
              </w:rPr>
              <w:t>pump</w:t>
            </w:r>
            <w:r>
              <w:rPr>
                <w:rFonts w:ascii="Times New Roman" w:eastAsia="Times New Roman"/>
                <w:sz w:val="20"/>
              </w:rPr>
              <w:t xml:space="preserve"> 0.37, with</w:t>
            </w:r>
            <w:r>
              <w:rPr>
                <w:sz w:val="20"/>
              </w:rPr>
              <w:t xml:space="preserve"> storage tank</w:t>
            </w:r>
          </w:p>
        </w:tc>
        <w:tc>
          <w:tcPr>
            <w:tcW w:w="1311" w:type="dxa"/>
            <w:tcBorders>
              <w:top w:val="single" w:color="000000" w:sz="4" w:space="0"/>
              <w:left w:val="single" w:color="000000" w:sz="4" w:space="0"/>
              <w:bottom w:val="single" w:color="000000" w:sz="4" w:space="0"/>
              <w:right w:val="single" w:color="000000" w:sz="4" w:space="0"/>
            </w:tcBorders>
          </w:tcPr>
          <w:p w14:paraId="24EFAED4">
            <w:pPr>
              <w:pStyle w:val="16"/>
              <w:spacing w:before="185"/>
              <w:ind w:left="11"/>
              <w:jc w:val="center"/>
              <w:rPr>
                <w:sz w:val="22"/>
              </w:rPr>
            </w:pPr>
            <w:r>
              <w:rPr>
                <w:spacing w:val="-10"/>
                <w:sz w:val="22"/>
              </w:rPr>
              <w:t>1</w:t>
            </w:r>
          </w:p>
        </w:tc>
      </w:tr>
      <w:tr w14:paraId="46417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313" w:type="dxa"/>
            <w:tcBorders>
              <w:top w:val="single" w:color="000000" w:sz="4" w:space="0"/>
              <w:left w:val="single" w:color="000000" w:sz="4" w:space="0"/>
              <w:bottom w:val="single" w:color="000000" w:sz="4" w:space="0"/>
              <w:right w:val="single" w:color="000000" w:sz="4" w:space="0"/>
            </w:tcBorders>
          </w:tcPr>
          <w:p w14:paraId="765DEE2E">
            <w:pPr>
              <w:pStyle w:val="16"/>
              <w:spacing w:before="22"/>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4DF2719F">
            <w:pPr>
              <w:pStyle w:val="16"/>
              <w:spacing w:before="22"/>
              <w:ind w:left="12"/>
              <w:jc w:val="center"/>
              <w:rPr>
                <w:sz w:val="22"/>
              </w:rPr>
            </w:pPr>
            <w:r>
              <w:rPr>
                <w:sz w:val="22"/>
              </w:rPr>
              <w:t>ZT-2-</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1D8CAE91">
            <w:pPr>
              <w:pStyle w:val="16"/>
              <w:spacing w:before="22"/>
              <w:ind w:left="108"/>
              <w:rPr>
                <w:sz w:val="22"/>
              </w:rPr>
            </w:pPr>
            <w:r>
              <w:rPr>
                <w:sz w:val="22"/>
              </w:rPr>
              <w:t>Slag removal system</w:t>
            </w:r>
          </w:p>
        </w:tc>
        <w:tc>
          <w:tcPr>
            <w:tcW w:w="3442" w:type="dxa"/>
            <w:tcBorders>
              <w:top w:val="single" w:color="000000" w:sz="4" w:space="0"/>
              <w:left w:val="single" w:color="000000" w:sz="4" w:space="0"/>
              <w:bottom w:val="single" w:color="000000" w:sz="4" w:space="0"/>
              <w:right w:val="single" w:color="000000" w:sz="4" w:space="0"/>
            </w:tcBorders>
          </w:tcPr>
          <w:p w14:paraId="21A9202D">
            <w:pPr>
              <w:pStyle w:val="16"/>
              <w:spacing w:before="48"/>
              <w:ind w:left="106"/>
              <w:rPr>
                <w:rFonts w:ascii="Times New Roman"/>
                <w:sz w:val="20"/>
              </w:rPr>
            </w:pPr>
            <w:r>
              <w:rPr>
                <w:rFonts w:ascii="Times New Roman"/>
                <w:spacing w:val="-2"/>
                <w:sz w:val="20"/>
              </w:rPr>
              <w:t>7.5Kw</w:t>
            </w:r>
          </w:p>
        </w:tc>
        <w:tc>
          <w:tcPr>
            <w:tcW w:w="1311" w:type="dxa"/>
            <w:tcBorders>
              <w:top w:val="single" w:color="000000" w:sz="4" w:space="0"/>
              <w:left w:val="single" w:color="000000" w:sz="4" w:space="0"/>
              <w:bottom w:val="single" w:color="000000" w:sz="4" w:space="0"/>
              <w:right w:val="single" w:color="000000" w:sz="4" w:space="0"/>
            </w:tcBorders>
          </w:tcPr>
          <w:p w14:paraId="1C03C91F">
            <w:pPr>
              <w:pStyle w:val="16"/>
              <w:spacing w:before="22"/>
              <w:ind w:left="11"/>
              <w:jc w:val="center"/>
              <w:rPr>
                <w:sz w:val="22"/>
              </w:rPr>
            </w:pPr>
            <w:r>
              <w:rPr>
                <w:spacing w:val="-10"/>
                <w:sz w:val="22"/>
              </w:rPr>
              <w:t>1</w:t>
            </w:r>
          </w:p>
        </w:tc>
      </w:tr>
      <w:tr w14:paraId="01C83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9741" w:type="dxa"/>
            <w:gridSpan w:val="5"/>
            <w:tcBorders>
              <w:top w:val="single" w:color="000000" w:sz="4" w:space="0"/>
              <w:left w:val="single" w:color="000000" w:sz="4" w:space="0"/>
              <w:bottom w:val="single" w:color="000000" w:sz="4" w:space="0"/>
              <w:right w:val="single" w:color="000000" w:sz="4" w:space="0"/>
            </w:tcBorders>
          </w:tcPr>
          <w:p w14:paraId="5F133BC7">
            <w:pPr>
              <w:pStyle w:val="16"/>
              <w:rPr>
                <w:rFonts w:ascii="Times New Roman"/>
                <w:sz w:val="20"/>
              </w:rPr>
            </w:pPr>
          </w:p>
        </w:tc>
      </w:tr>
      <w:tr w14:paraId="6A6E7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3"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661E66CD">
            <w:pPr>
              <w:pStyle w:val="16"/>
              <w:spacing w:before="147"/>
              <w:ind w:left="10"/>
              <w:jc w:val="center"/>
              <w:rPr>
                <w:sz w:val="28"/>
              </w:rPr>
            </w:pPr>
            <w:r>
              <w:rPr>
                <w:sz w:val="28"/>
              </w:rPr>
              <w:t>III</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E52D021">
            <w:pPr>
              <w:pStyle w:val="16"/>
              <w:spacing w:before="125"/>
              <w:ind w:left="10"/>
              <w:jc w:val="center"/>
              <w:rPr>
                <w:sz w:val="28"/>
              </w:rPr>
            </w:pPr>
            <w:r>
              <w:rPr>
                <w:sz w:val="28"/>
              </w:rPr>
              <w:t>Flue Gas Treatment System</w:t>
            </w:r>
          </w:p>
        </w:tc>
      </w:tr>
      <w:tr w14:paraId="4D04D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 w:hRule="atLeast"/>
        </w:trPr>
        <w:tc>
          <w:tcPr>
            <w:tcW w:w="1313" w:type="dxa"/>
            <w:tcBorders>
              <w:top w:val="single" w:color="000000" w:sz="4" w:space="0"/>
              <w:left w:val="single" w:color="000000" w:sz="4" w:space="0"/>
              <w:bottom w:val="single" w:color="000000" w:sz="4" w:space="0"/>
              <w:right w:val="single" w:color="000000" w:sz="4" w:space="0"/>
            </w:tcBorders>
          </w:tcPr>
          <w:p w14:paraId="683317E4">
            <w:pPr>
              <w:pStyle w:val="16"/>
              <w:spacing w:before="229"/>
              <w:rPr>
                <w:sz w:val="22"/>
              </w:rPr>
            </w:pPr>
          </w:p>
          <w:p w14:paraId="2FDD638D">
            <w:pPr>
              <w:pStyle w:val="16"/>
              <w:spacing w:before="1"/>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59525108">
            <w:pPr>
              <w:pStyle w:val="16"/>
              <w:spacing w:before="229"/>
              <w:rPr>
                <w:sz w:val="22"/>
              </w:rPr>
            </w:pPr>
          </w:p>
          <w:p w14:paraId="7068CDC6">
            <w:pPr>
              <w:pStyle w:val="16"/>
              <w:spacing w:before="1"/>
              <w:ind w:left="12"/>
              <w:jc w:val="center"/>
              <w:rPr>
                <w:sz w:val="22"/>
              </w:rPr>
            </w:pPr>
            <w:r>
              <w:rPr>
                <w:sz w:val="22"/>
              </w:rPr>
              <w:t>ZT-3-</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03D26F8C">
            <w:pPr>
              <w:pStyle w:val="16"/>
              <w:spacing w:before="229"/>
              <w:rPr>
                <w:sz w:val="22"/>
              </w:rPr>
            </w:pPr>
          </w:p>
          <w:p w14:paraId="34BBACE3">
            <w:pPr>
              <w:pStyle w:val="16"/>
              <w:spacing w:before="1"/>
              <w:ind w:left="108"/>
              <w:rPr>
                <w:sz w:val="22"/>
              </w:rPr>
            </w:pPr>
            <w:r>
              <w:rPr>
                <w:sz w:val="22"/>
              </w:rPr>
              <w:t>SNCR</w:t>
            </w:r>
            <w:r>
              <w:rPr>
                <w:sz w:val="22"/>
              </w:rPr>
              <w:t xml:space="preserve"> denitration unit</w:t>
            </w:r>
          </w:p>
        </w:tc>
        <w:tc>
          <w:tcPr>
            <w:tcW w:w="3442" w:type="dxa"/>
            <w:tcBorders>
              <w:top w:val="single" w:color="000000" w:sz="4" w:space="0"/>
              <w:left w:val="single" w:color="000000" w:sz="4" w:space="0"/>
              <w:bottom w:val="single" w:color="000000" w:sz="4" w:space="0"/>
              <w:right w:val="single" w:color="000000" w:sz="4" w:space="0"/>
            </w:tcBorders>
          </w:tcPr>
          <w:p w14:paraId="19C13C72">
            <w:pPr>
              <w:pStyle w:val="16"/>
              <w:spacing w:before="35" w:line="304" w:lineRule="auto"/>
              <w:ind w:left="106" w:right="172"/>
              <w:jc w:val="both"/>
              <w:rPr>
                <w:sz w:val="20"/>
              </w:rPr>
            </w:pPr>
            <w:r>
              <w:rPr>
                <w:sz w:val="20"/>
              </w:rPr>
              <w:t>Including injection pump and storage</w:t>
            </w:r>
            <w:r>
              <w:rPr>
                <w:sz w:val="20"/>
              </w:rPr>
              <w:t xml:space="preserve"> tank; efficiency 20-50%;</w:t>
            </w:r>
            <w:r>
              <w:rPr>
                <w:sz w:val="20"/>
              </w:rPr>
              <w:t xml:space="preserve"> including injection pump, solution</w:t>
            </w:r>
            <w:r>
              <w:rPr>
                <w:sz w:val="20"/>
              </w:rPr>
              <w:t xml:space="preserve"> preparation</w:t>
            </w:r>
            <w:r>
              <w:rPr>
                <w:spacing w:val="-25"/>
                <w:sz w:val="20"/>
              </w:rPr>
              <w:t/>
            </w:r>
            <w:r>
              <w:rPr>
                <w:sz w:val="20"/>
              </w:rPr>
              <w:t xml:space="preserve"> and storage tank 2m3,</w:t>
            </w:r>
            <w:r>
              <w:rPr>
                <w:sz w:val="20"/>
              </w:rPr>
              <w:t xml:space="preserve"> concentration 5%-10%; designed flue</w:t>
            </w:r>
            <w:r>
              <w:rPr>
                <w:sz w:val="20"/>
              </w:rPr>
              <w:t xml:space="preserve"> gas volume 3000Nm3/h,</w:t>
            </w:r>
            <w:r>
              <w:rPr>
                <w:sz w:val="20"/>
              </w:rPr>
              <w:t xml:space="preserve"> calculated</w:t>
            </w:r>
          </w:p>
          <w:p w14:paraId="499B9533">
            <w:pPr>
              <w:pStyle w:val="16"/>
              <w:ind w:left="106"/>
              <w:jc w:val="both"/>
              <w:rPr>
                <w:sz w:val="20"/>
              </w:rPr>
            </w:pPr>
            <w:r>
              <w:rPr>
                <w:sz w:val="20"/>
              </w:rPr>
              <w:t>as</w:t>
            </w:r>
            <w:r>
              <w:rPr>
                <w:spacing w:val="-10"/>
                <w:sz w:val="20"/>
              </w:rPr>
              <w:t/>
            </w:r>
            <w:r>
              <w:rPr>
                <w:sz w:val="20"/>
              </w:rPr>
              <w:t xml:space="preserve"> NO</w:t>
            </w:r>
            <w:r>
              <w:rPr>
                <w:sz w:val="20"/>
              </w:rPr>
              <w:t xml:space="preserve"> 400mg/Nm3</w:t>
            </w:r>
          </w:p>
        </w:tc>
        <w:tc>
          <w:tcPr>
            <w:tcW w:w="1311" w:type="dxa"/>
            <w:tcBorders>
              <w:top w:val="single" w:color="000000" w:sz="4" w:space="0"/>
              <w:left w:val="single" w:color="000000" w:sz="4" w:space="0"/>
              <w:bottom w:val="single" w:color="000000" w:sz="4" w:space="0"/>
              <w:right w:val="single" w:color="000000" w:sz="4" w:space="0"/>
            </w:tcBorders>
          </w:tcPr>
          <w:p w14:paraId="2B4728FF">
            <w:pPr>
              <w:pStyle w:val="16"/>
              <w:spacing w:before="229"/>
              <w:rPr>
                <w:sz w:val="22"/>
              </w:rPr>
            </w:pPr>
          </w:p>
          <w:p w14:paraId="0682F990">
            <w:pPr>
              <w:pStyle w:val="16"/>
              <w:spacing w:before="1"/>
              <w:ind w:left="11"/>
              <w:jc w:val="center"/>
              <w:rPr>
                <w:sz w:val="22"/>
              </w:rPr>
            </w:pPr>
            <w:r>
              <w:rPr>
                <w:spacing w:val="-10"/>
                <w:sz w:val="22"/>
              </w:rPr>
              <w:t>1</w:t>
            </w:r>
          </w:p>
        </w:tc>
      </w:tr>
      <w:tr w14:paraId="24D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4872274B">
            <w:pPr>
              <w:pStyle w:val="16"/>
              <w:spacing w:before="197"/>
              <w:ind w:left="7"/>
              <w:jc w:val="center"/>
              <w:rPr>
                <w:sz w:val="22"/>
              </w:rPr>
            </w:pPr>
            <w:r>
              <w:rPr>
                <w:spacing w:val="-10"/>
                <w:sz w:val="22"/>
              </w:rPr>
              <w:t>2</w:t>
            </w:r>
          </w:p>
        </w:tc>
        <w:tc>
          <w:tcPr>
            <w:tcW w:w="1313" w:type="dxa"/>
            <w:tcBorders>
              <w:top w:val="single" w:color="000000" w:sz="4" w:space="0"/>
              <w:left w:val="single" w:color="000000" w:sz="4" w:space="0"/>
              <w:bottom w:val="single" w:color="000000" w:sz="4" w:space="0"/>
              <w:right w:val="single" w:color="000000" w:sz="4" w:space="0"/>
            </w:tcBorders>
          </w:tcPr>
          <w:p w14:paraId="4A9BB840">
            <w:pPr>
              <w:pStyle w:val="16"/>
              <w:spacing w:before="197"/>
              <w:ind w:left="12"/>
              <w:jc w:val="center"/>
              <w:rPr>
                <w:sz w:val="22"/>
              </w:rPr>
            </w:pPr>
            <w:r>
              <w:rPr>
                <w:sz w:val="22"/>
              </w:rPr>
              <w:t>ZT-3-</w:t>
            </w:r>
            <w:r>
              <w:rPr>
                <w:spacing w:val="-10"/>
                <w:sz w:val="22"/>
              </w:rPr>
              <w:t>2</w:t>
            </w:r>
          </w:p>
        </w:tc>
        <w:tc>
          <w:tcPr>
            <w:tcW w:w="2362" w:type="dxa"/>
            <w:tcBorders>
              <w:top w:val="single" w:color="000000" w:sz="4" w:space="0"/>
              <w:left w:val="single" w:color="000000" w:sz="4" w:space="0"/>
              <w:bottom w:val="single" w:color="000000" w:sz="4" w:space="0"/>
              <w:right w:val="single" w:color="000000" w:sz="4" w:space="0"/>
            </w:tcBorders>
          </w:tcPr>
          <w:p w14:paraId="2CDAA4FC">
            <w:pPr>
              <w:pStyle w:val="16"/>
              <w:spacing w:before="197"/>
              <w:ind w:left="108"/>
              <w:rPr>
                <w:sz w:val="22"/>
              </w:rPr>
            </w:pPr>
            <w:r>
              <w:rPr>
                <w:sz w:val="22"/>
              </w:rPr>
              <w:t>Air-cooled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719BFED8">
            <w:pPr>
              <w:pStyle w:val="16"/>
              <w:spacing w:before="38"/>
              <w:ind w:left="106"/>
              <w:rPr>
                <w:sz w:val="20"/>
              </w:rPr>
            </w:pPr>
            <w:r>
              <w:rPr>
                <w:sz w:val="20"/>
              </w:rPr>
              <w:t>Inlet flue gas temperature</w:t>
            </w:r>
            <w:r>
              <w:rPr>
                <w:rFonts w:ascii="Times New Roman" w:hAnsi="Times New Roman" w:eastAsia="Times New Roman"/>
                <w:sz w:val="20"/>
              </w:rPr>
              <w:t xml:space="preserve"> 900℃,</w:t>
            </w:r>
            <w:r>
              <w:rPr>
                <w:rFonts w:ascii="Segoe UI Symbol" w:hAnsi="Segoe UI Symbol" w:eastAsia="Segoe UI Symbol"/>
                <w:sz w:val="20"/>
              </w:rPr>
              <w:t xml:space="preserve"> flue</w:t>
            </w:r>
            <w:r>
              <w:rPr>
                <w:sz w:val="20"/>
              </w:rPr>
              <w:t xml:space="preserve"> gas volume</w:t>
            </w:r>
          </w:p>
          <w:p w14:paraId="22633ABE">
            <w:pPr>
              <w:pStyle w:val="16"/>
              <w:spacing w:before="54"/>
              <w:ind w:left="106"/>
              <w:rPr>
                <w:rFonts w:ascii="Segoe UI Symbol" w:hAnsi="Segoe UI Symbol" w:eastAsia="Segoe UI Symbol"/>
                <w:sz w:val="20"/>
              </w:rPr>
            </w:pPr>
            <w:r>
              <w:rPr>
                <w:rFonts w:ascii="Times New Roman" w:hAnsi="Times New Roman" w:eastAsia="Times New Roman"/>
                <w:sz w:val="20"/>
              </w:rPr>
              <w:t>3000Nm3/h, outlet</w:t>
            </w:r>
            <w:r>
              <w:rPr>
                <w:sz w:val="20"/>
              </w:rPr>
              <w:t xml:space="preserve"> flue gas temperature</w:t>
            </w:r>
            <w:r>
              <w:rPr>
                <w:rFonts w:ascii="Times New Roman" w:hAnsi="Times New Roman" w:eastAsia="Times New Roman"/>
                <w:sz w:val="20"/>
              </w:rPr>
              <w:t xml:space="preserve"> 75</w:t>
            </w:r>
            <w:r>
              <w:rPr>
                <w:rFonts w:ascii="Segoe UI Symbol" w:hAnsi="Segoe UI Symbol" w:eastAsia="Segoe UI Symbol"/>
                <w:sz w:val="20"/>
              </w:rPr>
              <w:t>0℃</w:t>
            </w:r>
          </w:p>
        </w:tc>
        <w:tc>
          <w:tcPr>
            <w:tcW w:w="1311" w:type="dxa"/>
            <w:tcBorders>
              <w:top w:val="single" w:color="000000" w:sz="4" w:space="0"/>
              <w:left w:val="single" w:color="000000" w:sz="4" w:space="0"/>
              <w:bottom w:val="single" w:color="000000" w:sz="4" w:space="0"/>
              <w:right w:val="single" w:color="000000" w:sz="4" w:space="0"/>
            </w:tcBorders>
          </w:tcPr>
          <w:p w14:paraId="3D105B18">
            <w:pPr>
              <w:pStyle w:val="16"/>
              <w:spacing w:before="197"/>
              <w:ind w:left="11"/>
              <w:jc w:val="center"/>
              <w:rPr>
                <w:sz w:val="22"/>
              </w:rPr>
            </w:pPr>
            <w:r>
              <w:rPr>
                <w:spacing w:val="-10"/>
                <w:sz w:val="22"/>
              </w:rPr>
              <w:t>1</w:t>
            </w:r>
          </w:p>
        </w:tc>
      </w:tr>
      <w:tr w14:paraId="3B01F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4" w:hRule="atLeast"/>
        </w:trPr>
        <w:tc>
          <w:tcPr>
            <w:tcW w:w="1313" w:type="dxa"/>
            <w:tcBorders>
              <w:top w:val="single" w:color="000000" w:sz="4" w:space="0"/>
              <w:left w:val="single" w:color="000000" w:sz="4" w:space="0"/>
              <w:bottom w:val="single" w:color="000000" w:sz="4" w:space="0"/>
              <w:right w:val="single" w:color="000000" w:sz="4" w:space="0"/>
            </w:tcBorders>
          </w:tcPr>
          <w:p w14:paraId="7A16B084">
            <w:pPr>
              <w:pStyle w:val="16"/>
              <w:spacing w:before="197"/>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4AA3774">
            <w:pPr>
              <w:pStyle w:val="16"/>
              <w:spacing w:before="197"/>
              <w:ind w:left="12"/>
              <w:jc w:val="center"/>
              <w:rPr>
                <w:sz w:val="22"/>
              </w:rPr>
            </w:pPr>
            <w:r>
              <w:rPr>
                <w:sz w:val="22"/>
              </w:rPr>
              <w:t>ZT-3-</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1F0BBCB5">
            <w:pPr>
              <w:pStyle w:val="16"/>
              <w:spacing w:before="197"/>
              <w:ind w:left="108"/>
              <w:rPr>
                <w:sz w:val="22"/>
              </w:rPr>
            </w:pPr>
            <w:r>
              <w:rPr>
                <w:sz w:val="22"/>
              </w:rPr>
              <w:t>Water-cooled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25CC9EAF">
            <w:pPr>
              <w:pStyle w:val="16"/>
              <w:spacing w:before="201"/>
              <w:ind w:left="106"/>
              <w:rPr>
                <w:rFonts w:ascii="Segoe UI Symbol" w:hAnsi="Segoe UI Symbol" w:eastAsia="Segoe UI Symbol"/>
                <w:sz w:val="20"/>
              </w:rPr>
            </w:pPr>
            <w:r>
              <w:rPr>
                <w:sz w:val="20"/>
              </w:rPr>
              <w:t>Inlet flue gas</w:t>
            </w:r>
            <w:r>
              <w:rPr>
                <w:rFonts w:ascii="Times New Roman" w:hAnsi="Times New Roman" w:eastAsia="Times New Roman"/>
                <w:sz w:val="20"/>
              </w:rPr>
              <w:t xml:space="preserve"> temperature 750,℃,</w:t>
            </w:r>
            <w:r>
              <w:rPr>
                <w:rFonts w:ascii="Segoe UI Symbol" w:hAnsi="Segoe UI Symbol" w:eastAsia="Segoe UI Symbol"/>
                <w:sz w:val="20"/>
              </w:rPr>
              <w:t xml:space="preserve"> outlet</w:t>
            </w:r>
            <w:r>
              <w:rPr>
                <w:sz w:val="20"/>
              </w:rPr>
              <w:t xml:space="preserve"> flue gas</w:t>
            </w:r>
            <w:r>
              <w:rPr>
                <w:rFonts w:ascii="Times New Roman" w:hAnsi="Times New Roman" w:eastAsia="Times New Roman"/>
                <w:sz w:val="20"/>
              </w:rPr>
              <w:t xml:space="preserve"> temperature</w:t>
            </w:r>
            <w:r>
              <w:rPr>
                <w:rFonts w:ascii="Segoe UI Symbol" w:hAnsi="Segoe UI Symbol" w:eastAsia="Segoe UI Symbol"/>
                <w:sz w:val="20"/>
              </w:rPr>
              <w:t xml:space="preserve"> 400℃</w:t>
            </w:r>
          </w:p>
        </w:tc>
        <w:tc>
          <w:tcPr>
            <w:tcW w:w="1311" w:type="dxa"/>
            <w:tcBorders>
              <w:top w:val="single" w:color="000000" w:sz="4" w:space="0"/>
              <w:left w:val="single" w:color="000000" w:sz="4" w:space="0"/>
              <w:bottom w:val="single" w:color="000000" w:sz="4" w:space="0"/>
              <w:right w:val="single" w:color="000000" w:sz="4" w:space="0"/>
            </w:tcBorders>
          </w:tcPr>
          <w:p w14:paraId="18B19B11">
            <w:pPr>
              <w:pStyle w:val="16"/>
              <w:spacing w:before="197"/>
              <w:ind w:left="11"/>
              <w:jc w:val="center"/>
              <w:rPr>
                <w:sz w:val="22"/>
              </w:rPr>
            </w:pPr>
            <w:r>
              <w:rPr>
                <w:spacing w:val="-10"/>
                <w:sz w:val="22"/>
              </w:rPr>
              <w:t>1</w:t>
            </w:r>
          </w:p>
        </w:tc>
      </w:tr>
      <w:tr w14:paraId="7AFD7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3E36C380">
            <w:pPr>
              <w:pStyle w:val="16"/>
              <w:spacing w:before="19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94F3CD">
            <w:pPr>
              <w:pStyle w:val="16"/>
              <w:spacing w:before="198"/>
              <w:ind w:left="12"/>
              <w:jc w:val="center"/>
              <w:rPr>
                <w:sz w:val="22"/>
              </w:rPr>
            </w:pPr>
            <w:r>
              <w:rPr>
                <w:sz w:val="22"/>
              </w:rPr>
              <w:t>ZT-3-</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C324064">
            <w:pPr>
              <w:pStyle w:val="16"/>
              <w:spacing w:before="198"/>
              <w:ind w:left="108"/>
              <w:rPr>
                <w:sz w:val="22"/>
              </w:rPr>
            </w:pPr>
            <w:r>
              <w:rPr>
                <w:sz w:val="22"/>
              </w:rPr>
              <w:t>Cooling tower</w:t>
            </w:r>
          </w:p>
        </w:tc>
        <w:tc>
          <w:tcPr>
            <w:tcW w:w="3442" w:type="dxa"/>
            <w:tcBorders>
              <w:top w:val="single" w:color="000000" w:sz="4" w:space="0"/>
              <w:left w:val="single" w:color="000000" w:sz="4" w:space="0"/>
              <w:bottom w:val="single" w:color="000000" w:sz="4" w:space="0"/>
              <w:right w:val="single" w:color="000000" w:sz="4" w:space="0"/>
            </w:tcBorders>
          </w:tcPr>
          <w:p w14:paraId="59EB2FE1">
            <w:pPr>
              <w:pStyle w:val="16"/>
              <w:spacing w:before="210"/>
              <w:ind w:left="106"/>
              <w:rPr>
                <w:sz w:val="20"/>
              </w:rPr>
            </w:pPr>
            <w:r>
              <w:rPr>
                <w:sz w:val="20"/>
              </w:rPr>
              <w:t>With water pump, circulating</w:t>
            </w:r>
            <w:r>
              <w:rPr>
                <w:spacing w:val="45"/>
                <w:w w:val="150"/>
                <w:sz w:val="20"/>
              </w:rPr>
              <w:t/>
            </w:r>
            <w:r>
              <w:rPr>
                <w:sz w:val="20"/>
              </w:rPr>
              <w:t xml:space="preserve"> water 30T/h</w:t>
            </w:r>
          </w:p>
        </w:tc>
        <w:tc>
          <w:tcPr>
            <w:tcW w:w="1311" w:type="dxa"/>
            <w:tcBorders>
              <w:top w:val="single" w:color="000000" w:sz="4" w:space="0"/>
              <w:left w:val="single" w:color="000000" w:sz="4" w:space="0"/>
              <w:bottom w:val="single" w:color="000000" w:sz="4" w:space="0"/>
              <w:right w:val="single" w:color="000000" w:sz="4" w:space="0"/>
            </w:tcBorders>
          </w:tcPr>
          <w:p w14:paraId="5CBA58C9">
            <w:pPr>
              <w:pStyle w:val="16"/>
              <w:spacing w:before="198"/>
              <w:ind w:left="11"/>
              <w:jc w:val="center"/>
              <w:rPr>
                <w:sz w:val="22"/>
              </w:rPr>
            </w:pPr>
            <w:r>
              <w:rPr>
                <w:spacing w:val="-10"/>
                <w:sz w:val="22"/>
              </w:rPr>
              <w:t>1</w:t>
            </w:r>
          </w:p>
        </w:tc>
      </w:tr>
      <w:tr w14:paraId="6584C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6" w:hRule="atLeast"/>
        </w:trPr>
        <w:tc>
          <w:tcPr>
            <w:tcW w:w="1313" w:type="dxa"/>
            <w:tcBorders>
              <w:top w:val="single" w:color="000000" w:sz="4" w:space="0"/>
              <w:left w:val="single" w:color="000000" w:sz="4" w:space="0"/>
              <w:bottom w:val="single" w:color="000000" w:sz="4" w:space="0"/>
              <w:right w:val="single" w:color="000000" w:sz="4" w:space="0"/>
            </w:tcBorders>
          </w:tcPr>
          <w:p w14:paraId="00CDB98E">
            <w:pPr>
              <w:pStyle w:val="16"/>
              <w:spacing w:before="66"/>
              <w:rPr>
                <w:sz w:val="22"/>
              </w:rPr>
            </w:pPr>
          </w:p>
          <w:p w14:paraId="532B6472">
            <w:pPr>
              <w:pStyle w:val="16"/>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00420A37">
            <w:pPr>
              <w:pStyle w:val="16"/>
              <w:spacing w:before="66"/>
              <w:rPr>
                <w:sz w:val="22"/>
              </w:rPr>
            </w:pPr>
          </w:p>
          <w:p w14:paraId="56C7676B">
            <w:pPr>
              <w:pStyle w:val="16"/>
              <w:ind w:left="12"/>
              <w:jc w:val="center"/>
              <w:rPr>
                <w:sz w:val="22"/>
              </w:rPr>
            </w:pPr>
            <w:r>
              <w:rPr>
                <w:sz w:val="22"/>
              </w:rPr>
              <w:t>ZT-3-</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52D9C4C0">
            <w:pPr>
              <w:pStyle w:val="16"/>
              <w:spacing w:before="66"/>
              <w:rPr>
                <w:sz w:val="22"/>
              </w:rPr>
            </w:pPr>
          </w:p>
          <w:p w14:paraId="0F252DE4">
            <w:pPr>
              <w:pStyle w:val="16"/>
              <w:ind w:left="108"/>
              <w:rPr>
                <w:sz w:val="22"/>
              </w:rPr>
            </w:pPr>
            <w:r>
              <w:rPr>
                <w:sz w:val="22"/>
              </w:rPr>
              <w:t>Semi-dry quench tower</w:t>
            </w:r>
          </w:p>
        </w:tc>
        <w:tc>
          <w:tcPr>
            <w:tcW w:w="3442" w:type="dxa"/>
            <w:tcBorders>
              <w:top w:val="single" w:color="000000" w:sz="4" w:space="0"/>
              <w:left w:val="single" w:color="000000" w:sz="4" w:space="0"/>
              <w:bottom w:val="single" w:color="000000" w:sz="4" w:space="0"/>
              <w:right w:val="single" w:color="000000" w:sz="4" w:space="0"/>
            </w:tcBorders>
          </w:tcPr>
          <w:p w14:paraId="35560B84">
            <w:pPr>
              <w:pStyle w:val="16"/>
              <w:spacing w:before="35" w:line="304" w:lineRule="auto"/>
              <w:ind w:left="106" w:right="124"/>
              <w:rPr>
                <w:sz w:val="20"/>
              </w:rPr>
            </w:pPr>
            <w:r>
              <w:rPr>
                <w:sz w:val="20"/>
              </w:rPr>
              <w:t>Agitator</w:t>
            </w:r>
            <w:r>
              <w:rPr>
                <w:sz w:val="20"/>
              </w:rPr>
              <w:t xml:space="preserve"> 1.5KW, quench pump</w:t>
            </w:r>
            <w:r>
              <w:rPr>
                <w:sz w:val="20"/>
              </w:rPr>
              <w:t xml:space="preserve"> 0.55KW,</w:t>
            </w:r>
            <w:r>
              <w:rPr>
                <w:sz w:val="20"/>
              </w:rPr>
              <w:t xml:space="preserve"> quench ash discharge valve</w:t>
            </w:r>
            <w:r>
              <w:rPr>
                <w:sz w:val="20"/>
              </w:rPr>
              <w:t xml:space="preserve"> 1.5KW,</w:t>
            </w:r>
            <w:r>
              <w:rPr>
                <w:sz w:val="20"/>
              </w:rPr>
              <w:t xml:space="preserve"> including one complete</w:t>
            </w:r>
            <w:r>
              <w:rPr>
                <w:sz w:val="20"/>
              </w:rPr>
              <w:t xml:space="preserve"> supporting lime slurry</w:t>
            </w:r>
          </w:p>
          <w:p w14:paraId="0AB70D8D">
            <w:pPr>
              <w:pStyle w:val="16"/>
              <w:spacing w:line="256" w:lineRule="atLeast"/>
              <w:ind w:left="106"/>
              <w:rPr>
                <w:sz w:val="20"/>
              </w:rPr>
            </w:pPr>
            <w:r>
              <w:rPr>
                <w:sz w:val="20"/>
              </w:rPr>
              <w:t>preparation system</w:t>
            </w:r>
          </w:p>
        </w:tc>
        <w:tc>
          <w:tcPr>
            <w:tcW w:w="1311" w:type="dxa"/>
            <w:tcBorders>
              <w:top w:val="single" w:color="000000" w:sz="4" w:space="0"/>
              <w:left w:val="single" w:color="000000" w:sz="4" w:space="0"/>
              <w:bottom w:val="single" w:color="000000" w:sz="4" w:space="0"/>
              <w:right w:val="single" w:color="000000" w:sz="4" w:space="0"/>
            </w:tcBorders>
          </w:tcPr>
          <w:p w14:paraId="592A56BD">
            <w:pPr>
              <w:pStyle w:val="16"/>
              <w:spacing w:before="66"/>
              <w:rPr>
                <w:sz w:val="22"/>
              </w:rPr>
            </w:pPr>
          </w:p>
          <w:p w14:paraId="7769AD05">
            <w:pPr>
              <w:pStyle w:val="16"/>
              <w:ind w:left="11"/>
              <w:jc w:val="center"/>
              <w:rPr>
                <w:sz w:val="22"/>
              </w:rPr>
            </w:pPr>
            <w:r>
              <w:rPr>
                <w:spacing w:val="-10"/>
                <w:sz w:val="22"/>
              </w:rPr>
              <w:t>1</w:t>
            </w:r>
          </w:p>
        </w:tc>
      </w:tr>
      <w:tr w14:paraId="7C8CA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1138F8B0">
            <w:pPr>
              <w:pStyle w:val="16"/>
              <w:spacing w:before="19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5F8A58E1">
            <w:pPr>
              <w:pStyle w:val="16"/>
              <w:spacing w:before="197"/>
              <w:ind w:left="12"/>
              <w:jc w:val="center"/>
              <w:rPr>
                <w:sz w:val="22"/>
              </w:rPr>
            </w:pPr>
            <w:r>
              <w:rPr>
                <w:sz w:val="22"/>
              </w:rPr>
              <w:t>ZT-3-</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6C56F6D5">
            <w:pPr>
              <w:pStyle w:val="16"/>
              <w:spacing w:before="197"/>
              <w:ind w:left="108"/>
              <w:rPr>
                <w:sz w:val="22"/>
              </w:rPr>
            </w:pPr>
            <w:r>
              <w:rPr>
                <w:sz w:val="22"/>
              </w:rPr>
              <w:t>Dry Flue Gas Treatment Device</w:t>
            </w:r>
          </w:p>
        </w:tc>
        <w:tc>
          <w:tcPr>
            <w:tcW w:w="3442" w:type="dxa"/>
            <w:tcBorders>
              <w:top w:val="single" w:color="000000" w:sz="4" w:space="0"/>
              <w:left w:val="single" w:color="000000" w:sz="4" w:space="0"/>
              <w:bottom w:val="single" w:color="000000" w:sz="4" w:space="0"/>
              <w:right w:val="single" w:color="000000" w:sz="4" w:space="0"/>
            </w:tcBorders>
          </w:tcPr>
          <w:p w14:paraId="15767D8C">
            <w:pPr>
              <w:pStyle w:val="16"/>
              <w:spacing w:before="47"/>
              <w:ind w:left="106"/>
              <w:rPr>
                <w:sz w:val="20"/>
              </w:rPr>
            </w:pPr>
            <w:r>
              <w:rPr>
                <w:sz w:val="20"/>
              </w:rPr>
              <w:t>Activated carbon and quicklime are mixed, proportioned and sprayed evenly into the</w:t>
            </w:r>
          </w:p>
          <w:p w14:paraId="6948443A">
            <w:pPr>
              <w:pStyle w:val="16"/>
              <w:spacing w:before="70"/>
              <w:ind w:left="106"/>
              <w:rPr>
                <w:sz w:val="20"/>
              </w:rPr>
            </w:pPr>
            <w:r>
              <w:rPr>
                <w:sz w:val="20"/>
              </w:rPr>
              <w:t>flue duct, star-type regulating valve</w:t>
            </w:r>
          </w:p>
        </w:tc>
        <w:tc>
          <w:tcPr>
            <w:tcW w:w="1311" w:type="dxa"/>
            <w:tcBorders>
              <w:top w:val="single" w:color="000000" w:sz="4" w:space="0"/>
              <w:left w:val="single" w:color="000000" w:sz="4" w:space="0"/>
              <w:bottom w:val="single" w:color="000000" w:sz="4" w:space="0"/>
              <w:right w:val="single" w:color="000000" w:sz="4" w:space="0"/>
            </w:tcBorders>
          </w:tcPr>
          <w:p w14:paraId="50B015CD">
            <w:pPr>
              <w:pStyle w:val="16"/>
              <w:spacing w:before="197"/>
              <w:ind w:left="11"/>
              <w:jc w:val="center"/>
              <w:rPr>
                <w:sz w:val="22"/>
              </w:rPr>
            </w:pPr>
            <w:r>
              <w:rPr>
                <w:spacing w:val="-10"/>
                <w:sz w:val="22"/>
              </w:rPr>
              <w:t>1</w:t>
            </w:r>
          </w:p>
        </w:tc>
      </w:tr>
      <w:tr w14:paraId="56DFA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3" w:hRule="atLeast"/>
        </w:trPr>
        <w:tc>
          <w:tcPr>
            <w:tcW w:w="1313" w:type="dxa"/>
            <w:tcBorders>
              <w:top w:val="single" w:color="000000" w:sz="4" w:space="0"/>
              <w:left w:val="single" w:color="000000" w:sz="4" w:space="0"/>
              <w:bottom w:val="single" w:color="000000" w:sz="4" w:space="0"/>
              <w:right w:val="single" w:color="000000" w:sz="4" w:space="0"/>
            </w:tcBorders>
          </w:tcPr>
          <w:p w14:paraId="222385E7">
            <w:pPr>
              <w:pStyle w:val="16"/>
              <w:spacing w:before="229"/>
              <w:rPr>
                <w:sz w:val="22"/>
              </w:rPr>
            </w:pPr>
          </w:p>
          <w:p w14:paraId="6C1180C5">
            <w:pPr>
              <w:pStyle w:val="16"/>
              <w:spacing w:before="1"/>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36F1D98C">
            <w:pPr>
              <w:pStyle w:val="16"/>
              <w:spacing w:before="229"/>
              <w:rPr>
                <w:sz w:val="22"/>
              </w:rPr>
            </w:pPr>
          </w:p>
          <w:p w14:paraId="57D88B64">
            <w:pPr>
              <w:pStyle w:val="16"/>
              <w:spacing w:before="1"/>
              <w:ind w:left="12"/>
              <w:jc w:val="center"/>
              <w:rPr>
                <w:sz w:val="22"/>
              </w:rPr>
            </w:pPr>
            <w:r>
              <w:rPr>
                <w:sz w:val="22"/>
              </w:rPr>
              <w:t>ZT-3-</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4D6D06E0">
            <w:pPr>
              <w:pStyle w:val="16"/>
              <w:spacing w:before="229"/>
              <w:rPr>
                <w:sz w:val="22"/>
              </w:rPr>
            </w:pPr>
          </w:p>
          <w:p w14:paraId="7561B94E">
            <w:pPr>
              <w:pStyle w:val="16"/>
              <w:spacing w:before="1"/>
              <w:ind w:left="108"/>
              <w:rPr>
                <w:sz w:val="22"/>
              </w:rPr>
            </w:pPr>
            <w:r>
              <w:rPr>
                <w:sz w:val="22"/>
              </w:rPr>
              <w:t>Bag Filter</w:t>
            </w:r>
          </w:p>
        </w:tc>
        <w:tc>
          <w:tcPr>
            <w:tcW w:w="3442" w:type="dxa"/>
            <w:tcBorders>
              <w:top w:val="single" w:color="000000" w:sz="4" w:space="0"/>
              <w:left w:val="single" w:color="000000" w:sz="4" w:space="0"/>
              <w:bottom w:val="single" w:color="000000" w:sz="4" w:space="0"/>
              <w:right w:val="single" w:color="000000" w:sz="4" w:space="0"/>
            </w:tcBorders>
          </w:tcPr>
          <w:p w14:paraId="5F8AA207">
            <w:pPr>
              <w:pStyle w:val="16"/>
              <w:spacing w:before="35"/>
              <w:ind w:left="106"/>
              <w:rPr>
                <w:sz w:val="20"/>
              </w:rPr>
            </w:pPr>
            <w:r>
              <w:rPr>
                <w:sz w:val="20"/>
              </w:rPr>
              <w:t>Star-type discharge</w:t>
            </w:r>
            <w:r>
              <w:rPr>
                <w:rFonts w:ascii="Times New Roman" w:eastAsia="Times New Roman"/>
                <w:sz w:val="20"/>
              </w:rPr>
              <w:t xml:space="preserve"> valve 0.55kw *</w:t>
            </w:r>
            <w:r>
              <w:rPr>
                <w:rFonts w:ascii="Times New Roman" w:eastAsia="Times New Roman"/>
                <w:spacing w:val="-12"/>
                <w:sz w:val="20"/>
              </w:rPr>
              <w:t/>
            </w:r>
            <w:r>
              <w:rPr>
                <w:rFonts w:ascii="Times New Roman" w:eastAsia="Times New Roman"/>
                <w:sz w:val="20"/>
              </w:rPr>
              <w:t xml:space="preserve"> 2,</w:t>
            </w:r>
            <w:r>
              <w:rPr>
                <w:rFonts w:ascii="Times New Roman" w:eastAsia="Times New Roman"/>
                <w:spacing w:val="-6"/>
                <w:sz w:val="20"/>
              </w:rPr>
              <w:t/>
            </w:r>
            <w:r>
              <w:rPr>
                <w:rFonts w:ascii="Times New Roman" w:eastAsia="Times New Roman"/>
                <w:sz w:val="20"/>
              </w:rPr>
              <w:t xml:space="preserve"> considering</w:t>
            </w:r>
            <w:r>
              <w:rPr>
                <w:sz w:val="20"/>
              </w:rPr>
              <w:t xml:space="preserve"> pulse</w:t>
            </w:r>
          </w:p>
          <w:p w14:paraId="1552740B">
            <w:pPr>
              <w:pStyle w:val="16"/>
              <w:spacing w:before="70" w:line="302" w:lineRule="auto"/>
              <w:ind w:left="106" w:right="97"/>
              <w:rPr>
                <w:rFonts w:ascii="Times New Roman" w:eastAsia="Times New Roman"/>
                <w:sz w:val="20"/>
              </w:rPr>
            </w:pPr>
            <w:r>
              <w:rPr>
                <w:rFonts w:ascii="Times New Roman" w:eastAsia="Times New Roman"/>
                <w:sz w:val="20"/>
              </w:rPr>
              <w:t>1.5KW; filter</w:t>
            </w:r>
            <w:r>
              <w:rPr>
                <w:rFonts w:ascii="Times New Roman" w:eastAsia="Times New Roman"/>
                <w:spacing w:val="-24"/>
                <w:sz w:val="20"/>
              </w:rPr>
              <w:t/>
            </w:r>
            <w:r>
              <w:rPr>
                <w:sz w:val="20"/>
              </w:rPr>
              <w:t xml:space="preserve"> dust removal</w:t>
            </w:r>
            <w:r>
              <w:rPr>
                <w:rFonts w:ascii="Times New Roman" w:eastAsia="Times New Roman"/>
                <w:sz w:val="20"/>
              </w:rPr>
              <w:t xml:space="preserve"> efficiency 99.90%,</w:t>
            </w:r>
            <w:r>
              <w:rPr>
                <w:rFonts w:ascii="Times New Roman" w:eastAsia="Times New Roman"/>
                <w:sz w:val="20"/>
              </w:rPr>
              <w:t xml:space="preserve"> design</w:t>
            </w:r>
            <w:r>
              <w:rPr>
                <w:sz w:val="20"/>
              </w:rPr>
              <w:t xml:space="preserve"> air</w:t>
            </w:r>
            <w:r>
              <w:rPr>
                <w:sz w:val="20"/>
              </w:rPr>
              <w:t xml:space="preserve"> volume</w:t>
            </w:r>
            <w:r>
              <w:rPr>
                <w:rFonts w:ascii="Times New Roman" w:eastAsia="Times New Roman"/>
                <w:sz w:val="20"/>
              </w:rPr>
              <w:t xml:space="preserve"> 3500Nm3/h,</w:t>
            </w:r>
            <w:r>
              <w:rPr>
                <w:rFonts w:ascii="Times New Roman" w:eastAsia="Times New Roman"/>
                <w:spacing w:val="40"/>
                <w:sz w:val="20"/>
              </w:rPr>
              <w:t/>
            </w:r>
            <w:r>
              <w:rPr>
                <w:sz w:val="20"/>
              </w:rPr>
              <w:t xml:space="preserve"> filtration area</w:t>
            </w:r>
            <w:r>
              <w:rPr>
                <w:rFonts w:ascii="Times New Roman" w:eastAsia="Times New Roman"/>
                <w:sz w:val="20"/>
              </w:rPr>
              <w:t xml:space="preserve"> approx. 144m3</w:t>
            </w:r>
          </w:p>
          <w:p w14:paraId="0F6FAE2E">
            <w:pPr>
              <w:pStyle w:val="16"/>
              <w:spacing w:before="5"/>
              <w:ind w:left="106"/>
              <w:rPr>
                <w:rFonts w:ascii="Times New Roman" w:eastAsia="Times New Roman"/>
                <w:sz w:val="20"/>
              </w:rPr>
            </w:pPr>
            <w:r>
              <w:rPr>
                <w:sz w:val="20"/>
              </w:rPr>
              <w:t>Outlet dust</w:t>
            </w:r>
            <w:r>
              <w:rPr>
                <w:rFonts w:ascii="Times New Roman" w:eastAsia="Times New Roman"/>
                <w:sz w:val="20"/>
              </w:rPr>
              <w:t xml:space="preserve"> concentration 30mg/Nm3</w:t>
            </w:r>
          </w:p>
        </w:tc>
        <w:tc>
          <w:tcPr>
            <w:tcW w:w="1311" w:type="dxa"/>
            <w:tcBorders>
              <w:top w:val="single" w:color="000000" w:sz="4" w:space="0"/>
              <w:left w:val="single" w:color="000000" w:sz="4" w:space="0"/>
              <w:bottom w:val="single" w:color="000000" w:sz="4" w:space="0"/>
              <w:right w:val="single" w:color="000000" w:sz="4" w:space="0"/>
            </w:tcBorders>
          </w:tcPr>
          <w:p w14:paraId="70F69681">
            <w:pPr>
              <w:pStyle w:val="16"/>
              <w:spacing w:before="229"/>
              <w:rPr>
                <w:sz w:val="22"/>
              </w:rPr>
            </w:pPr>
          </w:p>
          <w:p w14:paraId="09BEF7E6">
            <w:pPr>
              <w:pStyle w:val="16"/>
              <w:spacing w:before="1"/>
              <w:ind w:left="11"/>
              <w:jc w:val="center"/>
              <w:rPr>
                <w:sz w:val="22"/>
              </w:rPr>
            </w:pPr>
            <w:r>
              <w:rPr>
                <w:spacing w:val="-10"/>
                <w:sz w:val="22"/>
              </w:rPr>
              <w:t>1</w:t>
            </w:r>
          </w:p>
        </w:tc>
      </w:tr>
      <w:tr w14:paraId="0225E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313" w:type="dxa"/>
            <w:tcBorders>
              <w:top w:val="single" w:color="000000" w:sz="4" w:space="0"/>
              <w:left w:val="single" w:color="000000" w:sz="4" w:space="0"/>
              <w:bottom w:val="single" w:color="000000" w:sz="4" w:space="0"/>
              <w:right w:val="single" w:color="000000" w:sz="4" w:space="0"/>
            </w:tcBorders>
          </w:tcPr>
          <w:p w14:paraId="0C2B522D">
            <w:pPr>
              <w:pStyle w:val="16"/>
              <w:spacing w:before="24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434EAE2A">
            <w:pPr>
              <w:pStyle w:val="16"/>
              <w:spacing w:before="243"/>
              <w:ind w:left="12"/>
              <w:jc w:val="center"/>
              <w:rPr>
                <w:sz w:val="22"/>
              </w:rPr>
            </w:pPr>
            <w:r>
              <w:rPr>
                <w:sz w:val="22"/>
              </w:rPr>
              <w:t>ZT-3-</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4C98EBE9">
            <w:pPr>
              <w:pStyle w:val="16"/>
              <w:spacing w:before="243"/>
              <w:ind w:left="108"/>
              <w:rPr>
                <w:sz w:val="22"/>
              </w:rPr>
            </w:pPr>
            <w:r>
              <w:rPr>
                <w:sz w:val="22"/>
              </w:rPr>
              <w:t>Electrostatic Precipitator</w:t>
            </w:r>
          </w:p>
        </w:tc>
        <w:tc>
          <w:tcPr>
            <w:tcW w:w="3442" w:type="dxa"/>
            <w:tcBorders>
              <w:top w:val="single" w:color="000000" w:sz="4" w:space="0"/>
              <w:left w:val="single" w:color="000000" w:sz="4" w:space="0"/>
              <w:bottom w:val="single" w:color="000000" w:sz="4" w:space="0"/>
              <w:right w:val="single" w:color="000000" w:sz="4" w:space="0"/>
            </w:tcBorders>
          </w:tcPr>
          <w:p w14:paraId="28BF0F62">
            <w:pPr>
              <w:pStyle w:val="16"/>
              <w:spacing w:before="256"/>
              <w:ind w:left="106"/>
              <w:rPr>
                <w:sz w:val="20"/>
              </w:rPr>
            </w:pPr>
            <w:r>
              <w:rPr>
                <w:spacing w:val="-4"/>
                <w:sz w:val="20"/>
              </w:rPr>
              <w:t>10KW</w:t>
            </w:r>
          </w:p>
        </w:tc>
        <w:tc>
          <w:tcPr>
            <w:tcW w:w="1311" w:type="dxa"/>
            <w:tcBorders>
              <w:top w:val="single" w:color="000000" w:sz="4" w:space="0"/>
              <w:left w:val="single" w:color="000000" w:sz="4" w:space="0"/>
              <w:bottom w:val="single" w:color="000000" w:sz="4" w:space="0"/>
              <w:right w:val="single" w:color="000000" w:sz="4" w:space="0"/>
            </w:tcBorders>
          </w:tcPr>
          <w:p w14:paraId="7C30D069">
            <w:pPr>
              <w:pStyle w:val="16"/>
              <w:spacing w:before="243"/>
              <w:ind w:left="11"/>
              <w:jc w:val="center"/>
              <w:rPr>
                <w:sz w:val="22"/>
              </w:rPr>
            </w:pPr>
            <w:r>
              <w:rPr>
                <w:spacing w:val="-10"/>
                <w:sz w:val="22"/>
              </w:rPr>
              <w:t>1</w:t>
            </w:r>
          </w:p>
        </w:tc>
      </w:tr>
      <w:tr w14:paraId="30770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1313" w:type="dxa"/>
            <w:tcBorders>
              <w:top w:val="single" w:color="000000" w:sz="4" w:space="0"/>
              <w:left w:val="single" w:color="000000" w:sz="4" w:space="0"/>
              <w:bottom w:val="single" w:color="000000" w:sz="4" w:space="0"/>
              <w:right w:val="single" w:color="000000" w:sz="4" w:space="0"/>
            </w:tcBorders>
          </w:tcPr>
          <w:p w14:paraId="33095E16">
            <w:pPr>
              <w:pStyle w:val="16"/>
              <w:spacing w:before="66"/>
              <w:rPr>
                <w:sz w:val="22"/>
              </w:rPr>
            </w:pPr>
          </w:p>
          <w:p w14:paraId="63B70FB7">
            <w:pPr>
              <w:pStyle w:val="16"/>
              <w:ind w:left="7"/>
              <w:jc w:val="center"/>
              <w:rPr>
                <w:sz w:val="22"/>
              </w:rPr>
            </w:pPr>
            <w:r>
              <w:rPr>
                <w:spacing w:val="-10"/>
                <w:sz w:val="22"/>
              </w:rPr>
              <w:t>9</w:t>
            </w:r>
          </w:p>
        </w:tc>
        <w:tc>
          <w:tcPr>
            <w:tcW w:w="1313" w:type="dxa"/>
            <w:tcBorders>
              <w:top w:val="single" w:color="000000" w:sz="4" w:space="0"/>
              <w:left w:val="single" w:color="000000" w:sz="4" w:space="0"/>
              <w:bottom w:val="single" w:color="000000" w:sz="4" w:space="0"/>
              <w:right w:val="single" w:color="000000" w:sz="4" w:space="0"/>
            </w:tcBorders>
          </w:tcPr>
          <w:p w14:paraId="20DE0A7F">
            <w:pPr>
              <w:pStyle w:val="16"/>
              <w:spacing w:before="66"/>
              <w:rPr>
                <w:sz w:val="22"/>
              </w:rPr>
            </w:pPr>
          </w:p>
          <w:p w14:paraId="63727BF3">
            <w:pPr>
              <w:pStyle w:val="16"/>
              <w:ind w:left="12"/>
              <w:jc w:val="center"/>
              <w:rPr>
                <w:sz w:val="22"/>
              </w:rPr>
            </w:pPr>
            <w:r>
              <w:rPr>
                <w:sz w:val="22"/>
              </w:rPr>
              <w:t>ZT-3-</w:t>
            </w:r>
            <w:r>
              <w:rPr>
                <w:spacing w:val="-10"/>
                <w:sz w:val="22"/>
              </w:rPr>
              <w:t>9</w:t>
            </w:r>
          </w:p>
        </w:tc>
        <w:tc>
          <w:tcPr>
            <w:tcW w:w="2362" w:type="dxa"/>
            <w:tcBorders>
              <w:top w:val="single" w:color="000000" w:sz="4" w:space="0"/>
              <w:left w:val="single" w:color="000000" w:sz="4" w:space="0"/>
              <w:bottom w:val="single" w:color="000000" w:sz="4" w:space="0"/>
              <w:right w:val="single" w:color="000000" w:sz="4" w:space="0"/>
            </w:tcBorders>
          </w:tcPr>
          <w:p w14:paraId="1F47BA76">
            <w:pPr>
              <w:pStyle w:val="16"/>
              <w:spacing w:before="66"/>
              <w:rPr>
                <w:sz w:val="22"/>
              </w:rPr>
            </w:pPr>
          </w:p>
          <w:p w14:paraId="0EC2AEF2">
            <w:pPr>
              <w:pStyle w:val="16"/>
              <w:ind w:left="108"/>
              <w:rPr>
                <w:sz w:val="22"/>
              </w:rPr>
            </w:pPr>
            <w:r>
              <w:rPr>
                <w:sz w:val="22"/>
              </w:rPr>
              <w:t>Induced draft fan</w:t>
            </w:r>
          </w:p>
        </w:tc>
        <w:tc>
          <w:tcPr>
            <w:tcW w:w="3442" w:type="dxa"/>
            <w:tcBorders>
              <w:top w:val="single" w:color="000000" w:sz="4" w:space="0"/>
              <w:left w:val="single" w:color="000000" w:sz="4" w:space="0"/>
              <w:bottom w:val="single" w:color="000000" w:sz="4" w:space="0"/>
              <w:right w:val="single" w:color="000000" w:sz="4" w:space="0"/>
            </w:tcBorders>
          </w:tcPr>
          <w:p w14:paraId="3F98627B">
            <w:pPr>
              <w:pStyle w:val="16"/>
              <w:spacing w:before="26" w:line="295" w:lineRule="auto"/>
              <w:ind w:left="106" w:right="98"/>
              <w:rPr>
                <w:rFonts w:ascii="Times New Roman" w:hAnsi="Times New Roman" w:eastAsia="Times New Roman"/>
                <w:sz w:val="20"/>
              </w:rPr>
            </w:pPr>
            <w:r>
              <w:rPr>
                <w:sz w:val="20"/>
              </w:rPr>
              <w:t>Impeller</w:t>
            </w:r>
            <w:r>
              <w:rPr>
                <w:rFonts w:ascii="Times New Roman" w:hAnsi="Times New Roman" w:eastAsia="Times New Roman"/>
                <w:sz w:val="20"/>
              </w:rPr>
              <w:t xml:space="preserve"> material:</w:t>
            </w:r>
            <w:r>
              <w:rPr>
                <w:rFonts w:ascii="Times New Roman" w:hAnsi="Times New Roman" w:eastAsia="Times New Roman"/>
                <w:sz w:val="20"/>
              </w:rPr>
              <w:t xml:space="preserve"> SUS304</w:t>
            </w:r>
            <w:r>
              <w:rPr>
                <w:rFonts w:ascii="Times New Roman" w:hAnsi="Times New Roman" w:eastAsia="Times New Roman"/>
                <w:sz w:val="20"/>
              </w:rPr>
              <w:t xml:space="preserve"> (anti-corrosion);</w:t>
            </w:r>
            <w:r>
              <w:rPr>
                <w:rFonts w:ascii="Times New Roman" w:hAnsi="Times New Roman" w:eastAsia="Times New Roman"/>
                <w:sz w:val="20"/>
              </w:rPr>
              <w:t xml:space="preserve"> temperature</w:t>
            </w:r>
            <w:r>
              <w:rPr>
                <w:sz w:val="20"/>
              </w:rPr>
              <w:t xml:space="preserve"> resistance:</w:t>
            </w:r>
            <w:r>
              <w:rPr>
                <w:sz w:val="20"/>
              </w:rPr>
              <w:t xml:space="preserve"> 200℃,</w:t>
            </w:r>
            <w:r>
              <w:rPr>
                <w:sz w:val="20"/>
              </w:rPr>
              <w:t xml:space="preserve"> design</w:t>
            </w:r>
            <w:r>
              <w:rPr>
                <w:sz w:val="20"/>
              </w:rPr>
              <w:t xml:space="preserve"> air</w:t>
            </w:r>
            <w:r>
              <w:rPr>
                <w:rFonts w:ascii="Times New Roman" w:hAnsi="Times New Roman" w:eastAsia="Times New Roman"/>
                <w:sz w:val="20"/>
              </w:rPr>
              <w:t xml:space="preserve"> volume</w:t>
            </w:r>
            <w:r>
              <w:rPr>
                <w:rFonts w:ascii="Segoe UI Symbol" w:hAnsi="Segoe UI Symbol" w:eastAsia="Segoe UI Symbol"/>
                <w:sz w:val="20"/>
              </w:rPr>
              <w:t xml:space="preserve"> 4000Nm3/h,</w:t>
            </w:r>
            <w:r>
              <w:rPr>
                <w:rFonts w:ascii="Times New Roman" w:hAnsi="Times New Roman" w:eastAsia="Times New Roman"/>
                <w:sz w:val="20"/>
              </w:rPr>
              <w:t xml:space="preserve"> pressure</w:t>
            </w:r>
            <w:r>
              <w:rPr>
                <w:sz w:val="20"/>
              </w:rPr>
              <w:t xml:space="preserve"> </w:t>
            </w:r>
            <w:r>
              <w:rPr>
                <w:rFonts w:ascii="Times New Roman" w:hAnsi="Times New Roman" w:eastAsia="Times New Roman"/>
                <w:sz w:val="20"/>
              </w:rPr>
              <w:t>5</w:t>
            </w:r>
            <w:r>
              <w:rPr>
                <w:rFonts w:ascii="Times New Roman" w:hAnsi="Times New Roman" w:eastAsia="Times New Roman"/>
                <w:spacing w:val="40"/>
                <w:sz w:val="20"/>
              </w:rPr>
              <w:t/>
            </w:r>
            <w:r>
              <w:rPr>
                <w:sz w:val="20"/>
              </w:rPr>
              <w:t>0</w:t>
            </w:r>
            <w:r>
              <w:rPr>
                <w:rFonts w:ascii="Times New Roman" w:hAnsi="Times New Roman" w:eastAsia="Times New Roman"/>
                <w:sz w:val="20"/>
              </w:rPr>
              <w:t>00PA</w:t>
            </w:r>
          </w:p>
          <w:p w14:paraId="04517438">
            <w:pPr>
              <w:pStyle w:val="16"/>
              <w:spacing w:before="13"/>
              <w:ind w:left="106"/>
              <w:rPr>
                <w:sz w:val="20"/>
              </w:rPr>
            </w:pPr>
            <w:r>
              <w:rPr>
                <w:rFonts w:ascii="Times New Roman" w:eastAsia="Times New Roman"/>
                <w:sz w:val="20"/>
              </w:rPr>
              <w:t>22KW with frequency</w:t>
            </w:r>
            <w:r>
              <w:rPr>
                <w:rFonts w:ascii="Times New Roman" w:eastAsia="Times New Roman"/>
                <w:spacing w:val="-6"/>
                <w:sz w:val="20"/>
              </w:rPr>
              <w:t/>
            </w:r>
            <w:r>
              <w:rPr>
                <w:sz w:val="20"/>
              </w:rPr>
              <w:t xml:space="preserve"> converter</w:t>
            </w:r>
          </w:p>
        </w:tc>
        <w:tc>
          <w:tcPr>
            <w:tcW w:w="1311" w:type="dxa"/>
            <w:tcBorders>
              <w:top w:val="single" w:color="000000" w:sz="4" w:space="0"/>
              <w:left w:val="single" w:color="000000" w:sz="4" w:space="0"/>
              <w:bottom w:val="single" w:color="000000" w:sz="4" w:space="0"/>
              <w:right w:val="single" w:color="000000" w:sz="4" w:space="0"/>
            </w:tcBorders>
          </w:tcPr>
          <w:p w14:paraId="44C3F1FE">
            <w:pPr>
              <w:pStyle w:val="16"/>
              <w:spacing w:before="66"/>
              <w:rPr>
                <w:sz w:val="22"/>
              </w:rPr>
            </w:pPr>
          </w:p>
          <w:p w14:paraId="160EDD5D">
            <w:pPr>
              <w:pStyle w:val="16"/>
              <w:ind w:left="11"/>
              <w:jc w:val="center"/>
              <w:rPr>
                <w:sz w:val="22"/>
              </w:rPr>
            </w:pPr>
            <w:r>
              <w:rPr>
                <w:spacing w:val="-10"/>
                <w:sz w:val="22"/>
              </w:rPr>
              <w:t>1</w:t>
            </w:r>
          </w:p>
        </w:tc>
      </w:tr>
      <w:tr w14:paraId="72AB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2D9BA22A">
            <w:pPr>
              <w:pStyle w:val="16"/>
              <w:spacing w:before="60"/>
              <w:ind w:left="7"/>
              <w:jc w:val="center"/>
              <w:rPr>
                <w:sz w:val="22"/>
              </w:rPr>
            </w:pPr>
            <w:r>
              <w:rPr>
                <w:spacing w:val="-5"/>
                <w:sz w:val="22"/>
              </w:rPr>
              <w:t>10</w:t>
            </w:r>
          </w:p>
        </w:tc>
        <w:tc>
          <w:tcPr>
            <w:tcW w:w="1313" w:type="dxa"/>
            <w:tcBorders>
              <w:top w:val="single" w:color="000000" w:sz="4" w:space="0"/>
              <w:left w:val="single" w:color="000000" w:sz="4" w:space="0"/>
              <w:bottom w:val="single" w:color="000000" w:sz="4" w:space="0"/>
              <w:right w:val="single" w:color="000000" w:sz="4" w:space="0"/>
            </w:tcBorders>
          </w:tcPr>
          <w:p w14:paraId="272666EC">
            <w:pPr>
              <w:pStyle w:val="16"/>
              <w:spacing w:before="60"/>
              <w:ind w:left="12"/>
              <w:jc w:val="center"/>
              <w:rPr>
                <w:sz w:val="22"/>
              </w:rPr>
            </w:pPr>
            <w:r>
              <w:rPr>
                <w:sz w:val="22"/>
              </w:rPr>
              <w:t>ZT-3-</w:t>
            </w:r>
            <w:r>
              <w:rPr>
                <w:spacing w:val="-5"/>
                <w:sz w:val="22"/>
              </w:rPr>
              <w:t>10</w:t>
            </w:r>
          </w:p>
        </w:tc>
        <w:tc>
          <w:tcPr>
            <w:tcW w:w="2362" w:type="dxa"/>
            <w:tcBorders>
              <w:top w:val="single" w:color="000000" w:sz="4" w:space="0"/>
              <w:left w:val="single" w:color="000000" w:sz="4" w:space="0"/>
              <w:bottom w:val="single" w:color="000000" w:sz="4" w:space="0"/>
              <w:right w:val="single" w:color="000000" w:sz="4" w:space="0"/>
            </w:tcBorders>
          </w:tcPr>
          <w:p w14:paraId="29DCC1EB">
            <w:pPr>
              <w:pStyle w:val="16"/>
              <w:spacing w:before="60"/>
              <w:ind w:left="108"/>
              <w:rPr>
                <w:sz w:val="22"/>
              </w:rPr>
            </w:pPr>
            <w:r>
              <w:rPr>
                <w:sz w:val="22"/>
              </w:rPr>
              <w:t>Chimney</w:t>
            </w:r>
          </w:p>
        </w:tc>
        <w:tc>
          <w:tcPr>
            <w:tcW w:w="3442" w:type="dxa"/>
            <w:tcBorders>
              <w:top w:val="single" w:color="000000" w:sz="4" w:space="0"/>
              <w:left w:val="single" w:color="000000" w:sz="4" w:space="0"/>
              <w:bottom w:val="single" w:color="000000" w:sz="4" w:space="0"/>
              <w:right w:val="single" w:color="000000" w:sz="4" w:space="0"/>
            </w:tcBorders>
          </w:tcPr>
          <w:p w14:paraId="487016B3">
            <w:pPr>
              <w:pStyle w:val="16"/>
              <w:spacing w:before="73"/>
              <w:ind w:left="106"/>
              <w:rPr>
                <w:sz w:val="20"/>
              </w:rPr>
            </w:pPr>
            <w:r>
              <w:rPr>
                <w:spacing w:val="-5"/>
                <w:sz w:val="20"/>
              </w:rPr>
              <w:t>45m</w:t>
            </w:r>
          </w:p>
        </w:tc>
        <w:tc>
          <w:tcPr>
            <w:tcW w:w="1311" w:type="dxa"/>
            <w:tcBorders>
              <w:top w:val="single" w:color="000000" w:sz="4" w:space="0"/>
              <w:left w:val="single" w:color="000000" w:sz="4" w:space="0"/>
              <w:bottom w:val="single" w:color="000000" w:sz="4" w:space="0"/>
              <w:right w:val="single" w:color="000000" w:sz="4" w:space="0"/>
            </w:tcBorders>
          </w:tcPr>
          <w:p w14:paraId="69CFAE04">
            <w:pPr>
              <w:pStyle w:val="16"/>
              <w:spacing w:before="60"/>
              <w:ind w:left="11"/>
              <w:jc w:val="center"/>
              <w:rPr>
                <w:sz w:val="22"/>
              </w:rPr>
            </w:pPr>
            <w:r>
              <w:rPr>
                <w:spacing w:val="-10"/>
                <w:sz w:val="22"/>
              </w:rPr>
              <w:t>1</w:t>
            </w:r>
          </w:p>
        </w:tc>
      </w:tr>
      <w:tr w14:paraId="0634E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9741" w:type="dxa"/>
            <w:gridSpan w:val="5"/>
            <w:tcBorders>
              <w:top w:val="single" w:color="000000" w:sz="4" w:space="0"/>
              <w:left w:val="single" w:color="000000" w:sz="4" w:space="0"/>
              <w:bottom w:val="single" w:color="000000" w:sz="4" w:space="0"/>
              <w:right w:val="nil"/>
            </w:tcBorders>
          </w:tcPr>
          <w:p w14:paraId="6EC98F84">
            <w:pPr>
              <w:pStyle w:val="16"/>
              <w:rPr>
                <w:rFonts w:ascii="Times New Roman"/>
                <w:sz w:val="20"/>
              </w:rPr>
            </w:pPr>
          </w:p>
        </w:tc>
      </w:tr>
      <w:tr w14:paraId="6649F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77A723F9">
            <w:pPr>
              <w:pStyle w:val="16"/>
              <w:spacing w:before="149"/>
              <w:ind w:left="10"/>
              <w:jc w:val="center"/>
              <w:rPr>
                <w:sz w:val="28"/>
              </w:rPr>
            </w:pPr>
            <w:r>
              <w:rPr>
                <w:sz w:val="28"/>
              </w:rPr>
              <w:t>IV</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65ACF25">
            <w:pPr>
              <w:pStyle w:val="16"/>
              <w:spacing w:before="127"/>
              <w:ind w:left="10" w:right="2"/>
              <w:jc w:val="center"/>
              <w:rPr>
                <w:sz w:val="28"/>
              </w:rPr>
            </w:pPr>
            <w:r>
              <w:rPr>
                <w:sz w:val="28"/>
              </w:rPr>
              <w:t>Electrical control, instruments and other accessories and spare parts</w:t>
            </w:r>
          </w:p>
        </w:tc>
      </w:tr>
      <w:tr w14:paraId="1C3D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2" w:hRule="atLeast"/>
        </w:trPr>
        <w:tc>
          <w:tcPr>
            <w:tcW w:w="1313" w:type="dxa"/>
            <w:tcBorders>
              <w:top w:val="single" w:color="000000" w:sz="4" w:space="0"/>
              <w:left w:val="single" w:color="000000" w:sz="4" w:space="0"/>
              <w:bottom w:val="single" w:color="000000" w:sz="4" w:space="0"/>
              <w:right w:val="single" w:color="000000" w:sz="4" w:space="0"/>
            </w:tcBorders>
          </w:tcPr>
          <w:p w14:paraId="6B9E5665">
            <w:pPr>
              <w:pStyle w:val="16"/>
              <w:spacing w:before="70"/>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088A148A">
            <w:pPr>
              <w:pStyle w:val="16"/>
              <w:spacing w:before="70"/>
              <w:ind w:left="12"/>
              <w:jc w:val="center"/>
              <w:rPr>
                <w:sz w:val="22"/>
              </w:rPr>
            </w:pPr>
            <w:r>
              <w:rPr>
                <w:sz w:val="22"/>
              </w:rPr>
              <w:t>ZT-4-</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193BD0A2">
            <w:pPr>
              <w:pStyle w:val="16"/>
              <w:spacing w:before="70"/>
              <w:ind w:left="108"/>
              <w:rPr>
                <w:sz w:val="22"/>
              </w:rPr>
            </w:pPr>
            <w:r>
              <w:rPr>
                <w:sz w:val="22"/>
              </w:rPr>
              <w:t>PLC electrical</w:t>
            </w:r>
            <w:r>
              <w:rPr>
                <w:sz w:val="22"/>
              </w:rPr>
              <w:t xml:space="preserve"> control system</w:t>
            </w:r>
          </w:p>
        </w:tc>
        <w:tc>
          <w:tcPr>
            <w:tcW w:w="3442" w:type="dxa"/>
            <w:tcBorders>
              <w:top w:val="single" w:color="000000" w:sz="4" w:space="0"/>
              <w:left w:val="single" w:color="000000" w:sz="4" w:space="0"/>
              <w:bottom w:val="single" w:color="000000" w:sz="4" w:space="0"/>
              <w:right w:val="single" w:color="000000" w:sz="4" w:space="0"/>
            </w:tcBorders>
          </w:tcPr>
          <w:p w14:paraId="4DF7C5EF">
            <w:pPr>
              <w:pStyle w:val="16"/>
              <w:spacing w:before="83"/>
              <w:ind w:left="106"/>
              <w:rPr>
                <w:sz w:val="20"/>
              </w:rPr>
            </w:pPr>
            <w:r>
              <w:rPr>
                <w:sz w:val="20"/>
              </w:rPr>
              <w:t>Fully automatic control system</w:t>
            </w:r>
          </w:p>
        </w:tc>
        <w:tc>
          <w:tcPr>
            <w:tcW w:w="1311" w:type="dxa"/>
            <w:tcBorders>
              <w:top w:val="single" w:color="000000" w:sz="4" w:space="0"/>
              <w:left w:val="single" w:color="000000" w:sz="4" w:space="0"/>
              <w:bottom w:val="single" w:color="000000" w:sz="4" w:space="0"/>
              <w:right w:val="single" w:color="000000" w:sz="4" w:space="0"/>
            </w:tcBorders>
          </w:tcPr>
          <w:p w14:paraId="13DCB66D">
            <w:pPr>
              <w:pStyle w:val="16"/>
              <w:spacing w:before="70"/>
              <w:ind w:left="11"/>
              <w:jc w:val="center"/>
              <w:rPr>
                <w:sz w:val="22"/>
              </w:rPr>
            </w:pPr>
            <w:r>
              <w:rPr>
                <w:spacing w:val="-10"/>
                <w:sz w:val="22"/>
              </w:rPr>
              <w:t>1</w:t>
            </w:r>
          </w:p>
        </w:tc>
      </w:tr>
    </w:tbl>
    <w:p w14:paraId="6E8015B6">
      <w:pPr>
        <w:pStyle w:val="16"/>
        <w:spacing w:after="0"/>
        <w:jc w:val="center"/>
        <w:rPr>
          <w:sz w:val="22"/>
        </w:rPr>
        <w:sectPr>
          <w:type w:val="continuous"/>
          <w:pgSz w:w="11910" w:h="16840"/>
          <w:pgMar w:top="1380" w:right="283" w:bottom="1513"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3BA8C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1313" w:type="dxa"/>
            <w:tcBorders>
              <w:left w:val="single" w:color="000000" w:sz="4" w:space="0"/>
              <w:bottom w:val="single" w:color="000000" w:sz="4" w:space="0"/>
              <w:right w:val="single" w:color="000000" w:sz="4" w:space="0"/>
            </w:tcBorders>
          </w:tcPr>
          <w:p w14:paraId="6AB0B122">
            <w:pPr>
              <w:pStyle w:val="16"/>
              <w:spacing w:before="9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43AAC2DD">
            <w:pPr>
              <w:pStyle w:val="16"/>
              <w:spacing w:before="99"/>
              <w:ind w:left="12"/>
              <w:jc w:val="center"/>
              <w:rPr>
                <w:sz w:val="22"/>
              </w:rPr>
            </w:pPr>
            <w:r>
              <w:rPr>
                <w:sz w:val="22"/>
              </w:rPr>
              <w:t>ZT-4-</w:t>
            </w:r>
            <w:r>
              <w:rPr>
                <w:spacing w:val="-10"/>
                <w:sz w:val="22"/>
              </w:rPr>
              <w:t>2</w:t>
            </w:r>
          </w:p>
        </w:tc>
        <w:tc>
          <w:tcPr>
            <w:tcW w:w="2362" w:type="dxa"/>
            <w:tcBorders>
              <w:left w:val="single" w:color="000000" w:sz="4" w:space="0"/>
              <w:bottom w:val="single" w:color="000000" w:sz="4" w:space="0"/>
              <w:right w:val="single" w:color="000000" w:sz="4" w:space="0"/>
            </w:tcBorders>
          </w:tcPr>
          <w:p w14:paraId="0D5D9F57">
            <w:pPr>
              <w:pStyle w:val="16"/>
              <w:spacing w:before="99"/>
              <w:ind w:left="108"/>
              <w:rPr>
                <w:sz w:val="22"/>
              </w:rPr>
            </w:pPr>
            <w:r>
              <w:rPr>
                <w:sz w:val="22"/>
              </w:rPr>
              <w:t>Wiring and circuits</w:t>
            </w:r>
          </w:p>
        </w:tc>
        <w:tc>
          <w:tcPr>
            <w:tcW w:w="3442" w:type="dxa"/>
            <w:tcBorders>
              <w:left w:val="single" w:color="000000" w:sz="4" w:space="0"/>
              <w:bottom w:val="single" w:color="000000" w:sz="4" w:space="0"/>
              <w:right w:val="single" w:color="000000" w:sz="4" w:space="0"/>
            </w:tcBorders>
          </w:tcPr>
          <w:p w14:paraId="2E5C4A91">
            <w:pPr>
              <w:pStyle w:val="16"/>
              <w:spacing w:before="112"/>
              <w:ind w:left="106"/>
              <w:rPr>
                <w:sz w:val="20"/>
              </w:rPr>
            </w:pPr>
            <w:r>
              <w:rPr>
                <w:sz w:val="20"/>
              </w:rPr>
              <w:t>Including accessories</w:t>
            </w:r>
          </w:p>
        </w:tc>
        <w:tc>
          <w:tcPr>
            <w:tcW w:w="1311" w:type="dxa"/>
            <w:tcBorders>
              <w:left w:val="single" w:color="000000" w:sz="4" w:space="0"/>
              <w:bottom w:val="single" w:color="000000" w:sz="4" w:space="0"/>
              <w:right w:val="single" w:color="000000" w:sz="4" w:space="0"/>
            </w:tcBorders>
          </w:tcPr>
          <w:p w14:paraId="61900CD0">
            <w:pPr>
              <w:pStyle w:val="16"/>
              <w:spacing w:before="99"/>
              <w:ind w:left="11"/>
              <w:jc w:val="center"/>
              <w:rPr>
                <w:sz w:val="22"/>
              </w:rPr>
            </w:pPr>
            <w:r>
              <w:rPr>
                <w:spacing w:val="-10"/>
                <w:sz w:val="22"/>
              </w:rPr>
              <w:t>1</w:t>
            </w:r>
          </w:p>
        </w:tc>
      </w:tr>
      <w:tr w14:paraId="6FEAEE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46CB1EB2">
            <w:pPr>
              <w:pStyle w:val="16"/>
              <w:spacing w:before="63"/>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CDAEACF">
            <w:pPr>
              <w:pStyle w:val="16"/>
              <w:spacing w:before="63"/>
              <w:ind w:left="12"/>
              <w:jc w:val="center"/>
              <w:rPr>
                <w:sz w:val="22"/>
              </w:rPr>
            </w:pPr>
            <w:r>
              <w:rPr>
                <w:sz w:val="22"/>
              </w:rPr>
              <w:t>ZT-4-</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32E459B3">
            <w:pPr>
              <w:pStyle w:val="16"/>
              <w:spacing w:before="63"/>
              <w:ind w:left="108"/>
              <w:rPr>
                <w:sz w:val="22"/>
              </w:rPr>
            </w:pPr>
            <w:r>
              <w:rPr>
                <w:sz w:val="22"/>
              </w:rPr>
              <w:t>Air compressor</w:t>
            </w:r>
          </w:p>
        </w:tc>
        <w:tc>
          <w:tcPr>
            <w:tcW w:w="3442" w:type="dxa"/>
            <w:tcBorders>
              <w:top w:val="single" w:color="000000" w:sz="4" w:space="0"/>
              <w:left w:val="single" w:color="000000" w:sz="4" w:space="0"/>
              <w:bottom w:val="single" w:color="000000" w:sz="4" w:space="0"/>
              <w:right w:val="single" w:color="000000" w:sz="4" w:space="0"/>
            </w:tcBorders>
          </w:tcPr>
          <w:p w14:paraId="73A1A8C7">
            <w:pPr>
              <w:pStyle w:val="16"/>
              <w:spacing w:before="75"/>
              <w:ind w:left="106"/>
              <w:rPr>
                <w:sz w:val="20"/>
              </w:rPr>
            </w:pPr>
            <w:r>
              <w:rPr>
                <w:spacing w:val="-4"/>
                <w:sz w:val="20"/>
              </w:rPr>
              <w:t>11kw</w:t>
            </w:r>
          </w:p>
        </w:tc>
        <w:tc>
          <w:tcPr>
            <w:tcW w:w="1311" w:type="dxa"/>
            <w:tcBorders>
              <w:top w:val="single" w:color="000000" w:sz="4" w:space="0"/>
              <w:left w:val="single" w:color="000000" w:sz="4" w:space="0"/>
              <w:bottom w:val="single" w:color="000000" w:sz="4" w:space="0"/>
              <w:right w:val="single" w:color="000000" w:sz="4" w:space="0"/>
            </w:tcBorders>
          </w:tcPr>
          <w:p w14:paraId="4C378ADC">
            <w:pPr>
              <w:pStyle w:val="16"/>
              <w:spacing w:before="63"/>
              <w:ind w:left="11"/>
              <w:jc w:val="center"/>
              <w:rPr>
                <w:sz w:val="22"/>
              </w:rPr>
            </w:pPr>
            <w:r>
              <w:rPr>
                <w:spacing w:val="-10"/>
                <w:sz w:val="22"/>
              </w:rPr>
              <w:t>1</w:t>
            </w:r>
          </w:p>
        </w:tc>
      </w:tr>
      <w:tr w14:paraId="6C4AB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5B526A6B">
            <w:pPr>
              <w:pStyle w:val="16"/>
              <w:spacing w:before="17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3221FEBE">
            <w:pPr>
              <w:pStyle w:val="16"/>
              <w:spacing w:before="178"/>
              <w:ind w:left="12"/>
              <w:jc w:val="center"/>
              <w:rPr>
                <w:sz w:val="22"/>
              </w:rPr>
            </w:pPr>
            <w:r>
              <w:rPr>
                <w:sz w:val="22"/>
              </w:rPr>
              <w:t>ZT-4-</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E563B6C">
            <w:pPr>
              <w:pStyle w:val="16"/>
              <w:spacing w:before="178"/>
              <w:ind w:left="108"/>
              <w:rPr>
                <w:sz w:val="22"/>
              </w:rPr>
            </w:pPr>
            <w:r>
              <w:rPr>
                <w:sz w:val="22"/>
              </w:rPr>
              <w:t>Flue ducts and water pipes</w:t>
            </w:r>
          </w:p>
        </w:tc>
        <w:tc>
          <w:tcPr>
            <w:tcW w:w="3442" w:type="dxa"/>
            <w:tcBorders>
              <w:top w:val="single" w:color="000000" w:sz="4" w:space="0"/>
              <w:left w:val="single" w:color="000000" w:sz="4" w:space="0"/>
              <w:bottom w:val="single" w:color="000000" w:sz="4" w:space="0"/>
              <w:right w:val="single" w:color="000000" w:sz="4" w:space="0"/>
            </w:tcBorders>
          </w:tcPr>
          <w:p w14:paraId="744BBBAE">
            <w:pPr>
              <w:pStyle w:val="16"/>
              <w:spacing w:before="28"/>
              <w:ind w:left="106"/>
              <w:rPr>
                <w:sz w:val="20"/>
              </w:rPr>
            </w:pPr>
            <w:r>
              <w:rPr>
                <w:sz w:val="20"/>
              </w:rPr>
              <w:t>Flue pipes, valves, elbows, including insulation and refractory</w:t>
            </w:r>
          </w:p>
          <w:p w14:paraId="3AF3DD3E">
            <w:pPr>
              <w:pStyle w:val="16"/>
              <w:spacing w:before="70"/>
              <w:ind w:left="106"/>
              <w:rPr>
                <w:sz w:val="20"/>
              </w:rPr>
            </w:pPr>
            <w:r>
              <w:rPr>
                <w:sz w:val="20"/>
              </w:rPr>
              <w:t>materials, etc.</w:t>
            </w:r>
          </w:p>
        </w:tc>
        <w:tc>
          <w:tcPr>
            <w:tcW w:w="1311" w:type="dxa"/>
            <w:tcBorders>
              <w:top w:val="single" w:color="000000" w:sz="4" w:space="0"/>
              <w:left w:val="single" w:color="000000" w:sz="4" w:space="0"/>
              <w:bottom w:val="single" w:color="000000" w:sz="4" w:space="0"/>
              <w:right w:val="single" w:color="000000" w:sz="4" w:space="0"/>
            </w:tcBorders>
          </w:tcPr>
          <w:p w14:paraId="2083C32E">
            <w:pPr>
              <w:pStyle w:val="16"/>
              <w:spacing w:before="178"/>
              <w:ind w:left="11"/>
              <w:jc w:val="center"/>
              <w:rPr>
                <w:sz w:val="22"/>
              </w:rPr>
            </w:pPr>
            <w:r>
              <w:rPr>
                <w:spacing w:val="-10"/>
                <w:sz w:val="22"/>
              </w:rPr>
              <w:t>1</w:t>
            </w:r>
          </w:p>
        </w:tc>
      </w:tr>
      <w:tr w14:paraId="52891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07D5E521">
            <w:pPr>
              <w:pStyle w:val="16"/>
              <w:spacing w:before="63"/>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3E64CE38">
            <w:pPr>
              <w:pStyle w:val="16"/>
              <w:spacing w:before="63"/>
              <w:ind w:left="12"/>
              <w:jc w:val="center"/>
              <w:rPr>
                <w:sz w:val="22"/>
              </w:rPr>
            </w:pPr>
            <w:r>
              <w:rPr>
                <w:sz w:val="22"/>
              </w:rPr>
              <w:t>ZT-4-</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6AFB90A1">
            <w:pPr>
              <w:pStyle w:val="16"/>
              <w:spacing w:before="63"/>
              <w:ind w:left="108"/>
              <w:rPr>
                <w:sz w:val="22"/>
              </w:rPr>
            </w:pPr>
            <w:r>
              <w:rPr>
                <w:sz w:val="22"/>
              </w:rPr>
              <w:t>Valves and fittings</w:t>
            </w:r>
          </w:p>
        </w:tc>
        <w:tc>
          <w:tcPr>
            <w:tcW w:w="3442" w:type="dxa"/>
            <w:tcBorders>
              <w:top w:val="single" w:color="000000" w:sz="4" w:space="0"/>
              <w:left w:val="single" w:color="000000" w:sz="4" w:space="0"/>
              <w:bottom w:val="single" w:color="000000" w:sz="4" w:space="0"/>
              <w:right w:val="single" w:color="000000" w:sz="4" w:space="0"/>
            </w:tcBorders>
          </w:tcPr>
          <w:p w14:paraId="66AFB37D">
            <w:pPr>
              <w:pStyle w:val="16"/>
              <w:spacing w:before="76"/>
              <w:ind w:left="106"/>
              <w:rPr>
                <w:sz w:val="20"/>
              </w:rPr>
            </w:pPr>
            <w:r>
              <w:rPr>
                <w:sz w:val="20"/>
              </w:rPr>
              <w:t>Fan inlet joints, inlet reducers, etc.</w:t>
            </w:r>
          </w:p>
        </w:tc>
        <w:tc>
          <w:tcPr>
            <w:tcW w:w="1311" w:type="dxa"/>
            <w:tcBorders>
              <w:top w:val="single" w:color="000000" w:sz="4" w:space="0"/>
              <w:left w:val="single" w:color="000000" w:sz="4" w:space="0"/>
              <w:bottom w:val="single" w:color="000000" w:sz="4" w:space="0"/>
              <w:right w:val="single" w:color="000000" w:sz="4" w:space="0"/>
            </w:tcBorders>
          </w:tcPr>
          <w:p w14:paraId="45440CE6">
            <w:pPr>
              <w:pStyle w:val="16"/>
              <w:spacing w:before="63"/>
              <w:ind w:left="11"/>
              <w:jc w:val="center"/>
              <w:rPr>
                <w:sz w:val="22"/>
              </w:rPr>
            </w:pPr>
            <w:r>
              <w:rPr>
                <w:spacing w:val="-10"/>
                <w:sz w:val="22"/>
              </w:rPr>
              <w:t>1</w:t>
            </w:r>
          </w:p>
        </w:tc>
      </w:tr>
      <w:tr w14:paraId="176DB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13" w:type="dxa"/>
            <w:tcBorders>
              <w:top w:val="single" w:color="000000" w:sz="4" w:space="0"/>
              <w:left w:val="single" w:color="000000" w:sz="4" w:space="0"/>
              <w:bottom w:val="single" w:color="000000" w:sz="4" w:space="0"/>
              <w:right w:val="single" w:color="000000" w:sz="4" w:space="0"/>
            </w:tcBorders>
          </w:tcPr>
          <w:p w14:paraId="4E4B7C0E">
            <w:pPr>
              <w:pStyle w:val="16"/>
              <w:spacing w:before="7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0570BDDB">
            <w:pPr>
              <w:pStyle w:val="16"/>
              <w:spacing w:before="77"/>
              <w:ind w:left="12"/>
              <w:jc w:val="center"/>
              <w:rPr>
                <w:sz w:val="22"/>
              </w:rPr>
            </w:pPr>
            <w:r>
              <w:rPr>
                <w:sz w:val="22"/>
              </w:rPr>
              <w:t>ZT-4-</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4E5F62F4">
            <w:pPr>
              <w:pStyle w:val="16"/>
              <w:spacing w:before="77"/>
              <w:ind w:left="108"/>
              <w:rPr>
                <w:sz w:val="22"/>
              </w:rPr>
            </w:pPr>
            <w:r>
              <w:rPr>
                <w:sz w:val="22"/>
              </w:rPr>
              <w:t>Platforms, stairs and handrails</w:t>
            </w:r>
          </w:p>
        </w:tc>
        <w:tc>
          <w:tcPr>
            <w:tcW w:w="3442" w:type="dxa"/>
            <w:tcBorders>
              <w:top w:val="single" w:color="000000" w:sz="4" w:space="0"/>
              <w:left w:val="single" w:color="000000" w:sz="4" w:space="0"/>
              <w:bottom w:val="single" w:color="000000" w:sz="4" w:space="0"/>
              <w:right w:val="single" w:color="000000" w:sz="4" w:space="0"/>
            </w:tcBorders>
          </w:tcPr>
          <w:p w14:paraId="350A6C8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1BBDAAD">
            <w:pPr>
              <w:pStyle w:val="16"/>
              <w:spacing w:before="77"/>
              <w:ind w:left="11"/>
              <w:jc w:val="center"/>
              <w:rPr>
                <w:sz w:val="22"/>
              </w:rPr>
            </w:pPr>
            <w:r>
              <w:rPr>
                <w:spacing w:val="-10"/>
                <w:sz w:val="22"/>
              </w:rPr>
              <w:t>1</w:t>
            </w:r>
          </w:p>
        </w:tc>
      </w:tr>
      <w:tr w14:paraId="72594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A75AFD3">
            <w:pPr>
              <w:pStyle w:val="16"/>
              <w:spacing w:before="53"/>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049ABDE9">
            <w:pPr>
              <w:pStyle w:val="16"/>
              <w:spacing w:before="53"/>
              <w:ind w:left="12"/>
              <w:jc w:val="center"/>
              <w:rPr>
                <w:sz w:val="22"/>
              </w:rPr>
            </w:pPr>
            <w:r>
              <w:rPr>
                <w:sz w:val="22"/>
              </w:rPr>
              <w:t>ZT-4-</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254A66C1">
            <w:pPr>
              <w:pStyle w:val="16"/>
              <w:spacing w:before="53"/>
              <w:ind w:left="108"/>
              <w:rPr>
                <w:sz w:val="22"/>
              </w:rPr>
            </w:pPr>
            <w:r>
              <w:rPr>
                <w:sz w:val="22"/>
              </w:rPr>
              <w:t>Pipeline insulation</w:t>
            </w:r>
          </w:p>
        </w:tc>
        <w:tc>
          <w:tcPr>
            <w:tcW w:w="3442" w:type="dxa"/>
            <w:tcBorders>
              <w:top w:val="single" w:color="000000" w:sz="4" w:space="0"/>
              <w:left w:val="single" w:color="000000" w:sz="4" w:space="0"/>
              <w:bottom w:val="single" w:color="000000" w:sz="4" w:space="0"/>
              <w:right w:val="single" w:color="000000" w:sz="4" w:space="0"/>
            </w:tcBorders>
          </w:tcPr>
          <w:p w14:paraId="19E62D39">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A63067F">
            <w:pPr>
              <w:pStyle w:val="16"/>
              <w:spacing w:before="53"/>
              <w:ind w:left="11"/>
              <w:jc w:val="center"/>
              <w:rPr>
                <w:sz w:val="22"/>
              </w:rPr>
            </w:pPr>
            <w:r>
              <w:rPr>
                <w:spacing w:val="-10"/>
                <w:sz w:val="22"/>
              </w:rPr>
              <w:t>1</w:t>
            </w:r>
          </w:p>
        </w:tc>
      </w:tr>
      <w:tr w14:paraId="72FFE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8B3693C">
            <w:pPr>
              <w:pStyle w:val="16"/>
              <w:spacing w:before="5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73392254">
            <w:pPr>
              <w:pStyle w:val="16"/>
              <w:spacing w:before="53"/>
              <w:ind w:left="12"/>
              <w:jc w:val="center"/>
              <w:rPr>
                <w:sz w:val="22"/>
              </w:rPr>
            </w:pPr>
            <w:r>
              <w:rPr>
                <w:sz w:val="22"/>
              </w:rPr>
              <w:t>ZT-4-</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072DD706">
            <w:pPr>
              <w:pStyle w:val="16"/>
              <w:spacing w:before="53"/>
              <w:ind w:left="108"/>
              <w:rPr>
                <w:sz w:val="22"/>
              </w:rPr>
            </w:pPr>
            <w:r>
              <w:rPr>
                <w:sz w:val="22"/>
              </w:rPr>
              <w:t>Topcoat</w:t>
            </w:r>
          </w:p>
        </w:tc>
        <w:tc>
          <w:tcPr>
            <w:tcW w:w="3442" w:type="dxa"/>
            <w:tcBorders>
              <w:top w:val="single" w:color="000000" w:sz="4" w:space="0"/>
              <w:left w:val="single" w:color="000000" w:sz="4" w:space="0"/>
              <w:bottom w:val="single" w:color="000000" w:sz="4" w:space="0"/>
              <w:right w:val="single" w:color="000000" w:sz="4" w:space="0"/>
            </w:tcBorders>
          </w:tcPr>
          <w:p w14:paraId="261EC94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39ED2BDB">
            <w:pPr>
              <w:pStyle w:val="16"/>
              <w:spacing w:before="53"/>
              <w:ind w:left="11"/>
              <w:jc w:val="center"/>
              <w:rPr>
                <w:sz w:val="22"/>
              </w:rPr>
            </w:pPr>
            <w:r>
              <w:rPr>
                <w:spacing w:val="-10"/>
                <w:sz w:val="22"/>
              </w:rPr>
              <w:t>1</w:t>
            </w:r>
          </w:p>
        </w:tc>
      </w:tr>
    </w:tbl>
    <w:p w14:paraId="748F9EEB">
      <w:pPr>
        <w:pStyle w:val="5"/>
        <w:spacing w:before="248"/>
      </w:pPr>
    </w:p>
    <w:p w14:paraId="750007B9">
      <w:pPr>
        <w:pStyle w:val="5"/>
        <w:ind w:left="230"/>
        <w:rPr>
          <w:rFonts w:ascii="微软雅黑" w:eastAsia="微软雅黑"/>
        </w:rPr>
      </w:pPr>
      <w:r>
        <w:rPr>
          <w:rFonts w:ascii="微软雅黑" w:eastAsia="微软雅黑"/>
        </w:rPr>
        <w:t>The complete standard</w:t>
      </w:r>
      <w:r>
        <w:rPr>
          <w:rFonts w:ascii="微软雅黑" w:eastAsia="微软雅黑"/>
        </w:rPr>
        <w:t xml:space="preserve"> configuration of the 5T/D equipment is quoted at RMB 8.60</w:t>
      </w:r>
      <w:r>
        <w:rPr>
          <w:rFonts w:ascii="微软雅黑" w:eastAsia="微软雅黑"/>
        </w:rPr>
        <w:t xml:space="preserve"> million (tax-inclusive market</w:t>
      </w:r>
      <w:r>
        <w:rPr>
          <w:rFonts w:ascii="微软雅黑" w:eastAsia="微软雅黑"/>
        </w:rPr>
        <w:t xml:space="preserve"> price), excluding transportation, installation and commissioning.</w:t>
      </w:r>
    </w:p>
    <w:p w14:paraId="0E935E5A">
      <w:pPr>
        <w:pStyle w:val="5"/>
        <w:spacing w:before="93"/>
        <w:rPr>
          <w:rFonts w:ascii="微软雅黑"/>
        </w:rPr>
      </w:pPr>
    </w:p>
    <w:p w14:paraId="32DAD673">
      <w:pPr>
        <w:pStyle w:val="4"/>
        <w:numPr>
          <w:ilvl w:val="0"/>
          <w:numId w:val="0"/>
        </w:numPr>
        <w:tabs>
          <w:tab w:val="left" w:pos="690"/>
        </w:tabs>
        <w:spacing w:before="0" w:after="0" w:line="240" w:lineRule="auto"/>
        <w:ind w:left="230" w:leftChars="0" w:right="0" w:rightChars="0"/>
        <w:jc w:val="left"/>
      </w:pPr>
      <w:bookmarkStart w:id="12" w:name="_bookmark13"/>
      <w:bookmarkEnd w:id="12"/>
      <w:r>
        <w:rPr>
          <w:rFonts w:hint="default" w:ascii="Arial" w:hAnsi="Arial" w:cs="Arial"/>
          <w:b/>
          <w:bCs/>
          <w:lang w:val="en-US" w:eastAsia="zh-CN"/>
        </w:rPr>
        <w:t>2.4 Treatment</w:t>
      </w:r>
      <w:r>
        <w:rPr>
          <w:rFonts w:hint="eastAsia"/>
          <w:spacing w:val="-3"/>
          <w:lang w:val="en-US" w:eastAsia="zh-CN"/>
        </w:rPr>
        <w:t/>
      </w:r>
      <w:r>
        <w:rPr/>
        <w:t xml:space="preserve"> Performance</w:t>
      </w:r>
    </w:p>
    <w:p w14:paraId="22DACDEB">
      <w:pPr>
        <w:pStyle w:val="5"/>
        <w:spacing w:before="78"/>
        <w:rPr>
          <w:sz w:val="28"/>
        </w:rPr>
      </w:pPr>
    </w:p>
    <w:p w14:paraId="34AE3258">
      <w:pPr>
        <w:pStyle w:val="5"/>
        <w:spacing w:line="508" w:lineRule="auto"/>
        <w:ind w:left="230" w:right="677" w:firstLine="480"/>
      </w:pPr>
      <w:r>
        <w:rPr/>
        <w:t>Flue gas treatment of this technology: semi-dry + dry</w:t>
      </w:r>
      <w:r>
        <w:rPr>
          <w:rFonts w:ascii="Times New Roman" w:eastAsia="Times New Roman"/>
        </w:rPr>
        <w:t xml:space="preserve"> deacidification.</w:t>
      </w:r>
      <w:r>
        <w:rPr/>
        <w:t xml:space="preserve"> After high-temperature decomposition and three-stage cooling, the flue gas enters the bag filter for dust removal, the deacidification device removes acidic gases, and after activated carbon adsorption it is discharged in compliance with standards. The slag is mechanically squeezed by the grate</w:t>
      </w:r>
      <w:r>
        <w:rPr/>
        <w:t xml:space="preserve"> and magnetically separated by the magnetic separator, and discharged out of the furnace periodically. The secondary pollutants in the application of this technology are mainly dioxins, nitrogen</w:t>
      </w:r>
      <w:r>
        <w:rPr/>
        <w:t xml:space="preserve"> oxides, carbon monoxide, sulfur dioxide, hydrogen chloride, mercury and its compounds in the flue gas. Their main control measures, hazards and treatment effects are shown in the table below.</w:t>
      </w:r>
    </w:p>
    <w:p w14:paraId="569FAECF">
      <w:pPr>
        <w:pStyle w:val="5"/>
      </w:pPr>
    </w:p>
    <w:p w14:paraId="5165491E">
      <w:pPr>
        <w:pStyle w:val="5"/>
        <w:spacing w:before="40"/>
      </w:pPr>
    </w:p>
    <w:p w14:paraId="59D9CB2A">
      <w:pPr>
        <w:spacing w:before="0"/>
        <w:ind w:left="3444" w:right="0" w:firstLine="0"/>
        <w:jc w:val="left"/>
        <w:rPr>
          <w:sz w:val="24"/>
        </w:rPr>
      </w:pPr>
      <w:r>
        <w:rPr>
          <w:sz w:val="24"/>
        </w:rPr>
        <w:t>Secondary Pollution and</w:t>
      </w:r>
      <w:r>
        <w:rPr>
          <w:sz w:val="24"/>
        </w:rPr>
        <w:t xml:space="preserve"> Control</w:t>
      </w:r>
      <w:r>
        <w:rPr>
          <w:rFonts w:ascii="Times New Roman" w:eastAsia="Times New Roman"/>
          <w:b/>
          <w:sz w:val="24"/>
        </w:rPr>
        <w:t xml:space="preserve"> Table</w:t>
      </w:r>
      <w:r>
        <w:rPr>
          <w:rFonts w:ascii="Times New Roman" w:eastAsia="Times New Roman"/>
          <w:b/>
          <w:position w:val="8"/>
          <w:sz w:val="16"/>
        </w:rPr>
        <w:t xml:space="preserve"> (mg/</w:t>
      </w:r>
      <w:r>
        <w:rPr>
          <w:sz w:val="24"/>
        </w:rPr>
        <w:t>m3)</w:t>
      </w:r>
    </w:p>
    <w:p w14:paraId="6C02F191">
      <w:pPr>
        <w:pStyle w:val="5"/>
        <w:spacing w:before="9"/>
        <w:rPr>
          <w:sz w:val="15"/>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3EAA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966" w:type="dxa"/>
          </w:tcPr>
          <w:p w14:paraId="11C18F95">
            <w:pPr>
              <w:pStyle w:val="16"/>
              <w:spacing w:before="246"/>
              <w:ind w:left="90" w:right="84"/>
              <w:jc w:val="center"/>
              <w:rPr>
                <w:sz w:val="21"/>
              </w:rPr>
            </w:pPr>
            <w:r>
              <w:rPr>
                <w:sz w:val="21"/>
              </w:rPr>
              <w:t>Secondary Pollutant</w:t>
            </w:r>
          </w:p>
        </w:tc>
        <w:tc>
          <w:tcPr>
            <w:tcW w:w="1217" w:type="dxa"/>
          </w:tcPr>
          <w:p w14:paraId="7C4AD652">
            <w:pPr>
              <w:pStyle w:val="16"/>
              <w:spacing w:before="246"/>
              <w:ind w:left="12"/>
              <w:jc w:val="center"/>
              <w:rPr>
                <w:sz w:val="21"/>
              </w:rPr>
            </w:pPr>
            <w:r>
              <w:rPr>
                <w:sz w:val="21"/>
              </w:rPr>
              <w:t>Test Result</w:t>
            </w:r>
          </w:p>
        </w:tc>
        <w:tc>
          <w:tcPr>
            <w:tcW w:w="1076" w:type="dxa"/>
          </w:tcPr>
          <w:p w14:paraId="703C2685">
            <w:pPr>
              <w:pStyle w:val="16"/>
              <w:spacing w:before="246"/>
              <w:ind w:left="32" w:right="24"/>
              <w:jc w:val="center"/>
              <w:rPr>
                <w:sz w:val="21"/>
              </w:rPr>
            </w:pPr>
            <w:r>
              <w:rPr>
                <w:sz w:val="21"/>
              </w:rPr>
              <w:t>Hazard</w:t>
            </w:r>
          </w:p>
        </w:tc>
        <w:tc>
          <w:tcPr>
            <w:tcW w:w="3481" w:type="dxa"/>
          </w:tcPr>
          <w:p w14:paraId="389A91A5">
            <w:pPr>
              <w:pStyle w:val="16"/>
              <w:spacing w:before="246"/>
              <w:ind w:left="45" w:right="38"/>
              <w:jc w:val="center"/>
              <w:rPr>
                <w:sz w:val="21"/>
              </w:rPr>
            </w:pPr>
            <w:r>
              <w:rPr>
                <w:sz w:val="21"/>
              </w:rPr>
              <w:t>Control Measures</w:t>
            </w:r>
          </w:p>
        </w:tc>
        <w:tc>
          <w:tcPr>
            <w:tcW w:w="1191" w:type="dxa"/>
          </w:tcPr>
          <w:p w14:paraId="0323B092">
            <w:pPr>
              <w:pStyle w:val="16"/>
              <w:spacing w:before="246"/>
              <w:ind w:left="171"/>
              <w:rPr>
                <w:sz w:val="21"/>
              </w:rPr>
            </w:pPr>
            <w:r>
              <w:rPr>
                <w:sz w:val="21"/>
              </w:rPr>
              <w:t>Treatment Effect</w:t>
            </w:r>
          </w:p>
        </w:tc>
      </w:tr>
      <w:tr w14:paraId="00484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966" w:type="dxa"/>
            <w:tcBorders>
              <w:bottom w:val="nil"/>
            </w:tcBorders>
          </w:tcPr>
          <w:p w14:paraId="4B4F9A55">
            <w:pPr>
              <w:pStyle w:val="16"/>
              <w:rPr>
                <w:rFonts w:ascii="Times New Roman"/>
                <w:sz w:val="22"/>
              </w:rPr>
            </w:pPr>
          </w:p>
        </w:tc>
        <w:tc>
          <w:tcPr>
            <w:tcW w:w="1217" w:type="dxa"/>
            <w:tcBorders>
              <w:bottom w:val="nil"/>
            </w:tcBorders>
          </w:tcPr>
          <w:p w14:paraId="6AEFF394">
            <w:pPr>
              <w:pStyle w:val="16"/>
              <w:rPr>
                <w:rFonts w:ascii="Times New Roman"/>
                <w:sz w:val="22"/>
              </w:rPr>
            </w:pPr>
          </w:p>
        </w:tc>
        <w:tc>
          <w:tcPr>
            <w:tcW w:w="1076" w:type="dxa"/>
            <w:tcBorders>
              <w:bottom w:val="nil"/>
            </w:tcBorders>
          </w:tcPr>
          <w:p w14:paraId="635A2FA7">
            <w:pPr>
              <w:pStyle w:val="16"/>
              <w:rPr>
                <w:rFonts w:ascii="Times New Roman"/>
                <w:sz w:val="22"/>
              </w:rPr>
            </w:pPr>
          </w:p>
        </w:tc>
        <w:tc>
          <w:tcPr>
            <w:tcW w:w="3481" w:type="dxa"/>
            <w:tcBorders>
              <w:bottom w:val="nil"/>
            </w:tcBorders>
          </w:tcPr>
          <w:p w14:paraId="79472523">
            <w:pPr>
              <w:pStyle w:val="16"/>
              <w:spacing w:before="24" w:line="278" w:lineRule="atLeast"/>
              <w:ind w:left="45" w:right="36"/>
              <w:jc w:val="center"/>
              <w:rPr>
                <w:sz w:val="22"/>
              </w:rPr>
            </w:pPr>
            <w:r>
              <w:rPr>
                <w:sz w:val="22"/>
              </w:rPr>
              <w:t>Combined use of activated carbon adsorption, bag filter, etc.</w:t>
            </w:r>
          </w:p>
        </w:tc>
        <w:tc>
          <w:tcPr>
            <w:tcW w:w="1191" w:type="dxa"/>
            <w:vMerge w:val="restart"/>
          </w:tcPr>
          <w:p w14:paraId="01109E0E">
            <w:pPr>
              <w:pStyle w:val="16"/>
              <w:rPr>
                <w:sz w:val="22"/>
              </w:rPr>
            </w:pPr>
          </w:p>
          <w:p w14:paraId="6E85D84E">
            <w:pPr>
              <w:pStyle w:val="16"/>
              <w:rPr>
                <w:sz w:val="22"/>
              </w:rPr>
            </w:pPr>
          </w:p>
          <w:p w14:paraId="028CCC87">
            <w:pPr>
              <w:pStyle w:val="16"/>
              <w:rPr>
                <w:sz w:val="22"/>
              </w:rPr>
            </w:pPr>
          </w:p>
          <w:p w14:paraId="59DA8C5D">
            <w:pPr>
              <w:pStyle w:val="16"/>
              <w:rPr>
                <w:sz w:val="22"/>
              </w:rPr>
            </w:pPr>
          </w:p>
          <w:p w14:paraId="00E56315">
            <w:pPr>
              <w:pStyle w:val="16"/>
              <w:spacing w:before="122"/>
              <w:rPr>
                <w:sz w:val="22"/>
              </w:rPr>
            </w:pPr>
          </w:p>
          <w:p w14:paraId="7DC36E94">
            <w:pPr>
              <w:pStyle w:val="16"/>
              <w:spacing w:line="278" w:lineRule="auto"/>
              <w:ind w:left="373" w:right="143" w:hanging="221"/>
              <w:rPr>
                <w:sz w:val="22"/>
              </w:rPr>
            </w:pPr>
            <w:r>
              <w:rPr>
                <w:sz w:val="22"/>
              </w:rPr>
              <w:t>Stable compliant</w:t>
            </w:r>
            <w:r>
              <w:rPr>
                <w:sz w:val="22"/>
              </w:rPr>
              <w:t xml:space="preserve"> discharge</w:t>
            </w:r>
          </w:p>
        </w:tc>
      </w:tr>
      <w:tr w14:paraId="0A2E4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966" w:type="dxa"/>
            <w:tcBorders>
              <w:top w:val="nil"/>
              <w:bottom w:val="nil"/>
            </w:tcBorders>
          </w:tcPr>
          <w:p w14:paraId="58B1540D">
            <w:pPr>
              <w:pStyle w:val="16"/>
              <w:spacing w:before="179"/>
              <w:ind w:left="90" w:right="84"/>
              <w:jc w:val="center"/>
              <w:rPr>
                <w:sz w:val="22"/>
              </w:rPr>
            </w:pPr>
            <w:r>
              <w:rPr>
                <w:sz w:val="22"/>
              </w:rPr>
              <w:t>Particulate matter</w:t>
            </w:r>
          </w:p>
        </w:tc>
        <w:tc>
          <w:tcPr>
            <w:tcW w:w="1217" w:type="dxa"/>
            <w:tcBorders>
              <w:top w:val="nil"/>
              <w:bottom w:val="nil"/>
            </w:tcBorders>
          </w:tcPr>
          <w:p w14:paraId="19B200C4">
            <w:pPr>
              <w:pStyle w:val="16"/>
              <w:spacing w:before="179"/>
              <w:ind w:left="12"/>
              <w:jc w:val="center"/>
              <w:rPr>
                <w:sz w:val="22"/>
              </w:rPr>
            </w:pPr>
            <w:r>
              <w:rPr>
                <w:spacing w:val="-4"/>
                <w:sz w:val="22"/>
              </w:rPr>
              <w:t>8.93</w:t>
            </w:r>
          </w:p>
        </w:tc>
        <w:tc>
          <w:tcPr>
            <w:tcW w:w="1076" w:type="dxa"/>
            <w:tcBorders>
              <w:top w:val="nil"/>
              <w:bottom w:val="nil"/>
            </w:tcBorders>
          </w:tcPr>
          <w:p w14:paraId="1583CFAF">
            <w:pPr>
              <w:pStyle w:val="16"/>
              <w:rPr>
                <w:rFonts w:ascii="Times New Roman"/>
                <w:sz w:val="22"/>
              </w:rPr>
            </w:pPr>
          </w:p>
        </w:tc>
        <w:tc>
          <w:tcPr>
            <w:tcW w:w="3481" w:type="dxa"/>
            <w:tcBorders>
              <w:top w:val="nil"/>
              <w:bottom w:val="nil"/>
            </w:tcBorders>
          </w:tcPr>
          <w:p w14:paraId="11064781">
            <w:pPr>
              <w:pStyle w:val="16"/>
              <w:spacing w:before="16"/>
              <w:ind w:left="107"/>
              <w:rPr>
                <w:sz w:val="22"/>
              </w:rPr>
            </w:pPr>
            <w:r>
              <w:rPr>
                <w:sz w:val="22"/>
              </w:rPr>
              <w:t>Process interception of particulate matter. The intercepted fly ash is</w:t>
            </w:r>
          </w:p>
          <w:p w14:paraId="247D7D38">
            <w:pPr>
              <w:pStyle w:val="16"/>
              <w:spacing w:before="45" w:line="279" w:lineRule="atLeast"/>
              <w:ind w:left="198"/>
              <w:rPr>
                <w:sz w:val="22"/>
              </w:rPr>
            </w:pPr>
            <w:r>
              <w:rPr>
                <w:sz w:val="22"/>
              </w:rPr>
              <w:t>solidified and stabilized and disposed of as hazardous waste in accordance</w:t>
            </w:r>
          </w:p>
        </w:tc>
        <w:tc>
          <w:tcPr>
            <w:tcW w:w="1191" w:type="dxa"/>
            <w:vMerge w:val="continue"/>
            <w:tcBorders>
              <w:top w:val="nil"/>
            </w:tcBorders>
          </w:tcPr>
          <w:p w14:paraId="3D6DD678">
            <w:pPr>
              <w:rPr>
                <w:sz w:val="2"/>
                <w:szCs w:val="2"/>
              </w:rPr>
            </w:pPr>
          </w:p>
        </w:tc>
      </w:tr>
      <w:tr w14:paraId="3722E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966" w:type="dxa"/>
            <w:tcBorders>
              <w:top w:val="nil"/>
            </w:tcBorders>
          </w:tcPr>
          <w:p w14:paraId="68E5D6AB">
            <w:pPr>
              <w:pStyle w:val="16"/>
              <w:rPr>
                <w:rFonts w:ascii="Times New Roman"/>
                <w:sz w:val="22"/>
              </w:rPr>
            </w:pPr>
          </w:p>
        </w:tc>
        <w:tc>
          <w:tcPr>
            <w:tcW w:w="1217" w:type="dxa"/>
            <w:tcBorders>
              <w:top w:val="nil"/>
            </w:tcBorders>
          </w:tcPr>
          <w:p w14:paraId="58992947">
            <w:pPr>
              <w:pStyle w:val="16"/>
              <w:rPr>
                <w:rFonts w:ascii="Times New Roman"/>
                <w:sz w:val="22"/>
              </w:rPr>
            </w:pPr>
          </w:p>
        </w:tc>
        <w:tc>
          <w:tcPr>
            <w:tcW w:w="1076" w:type="dxa"/>
            <w:tcBorders>
              <w:top w:val="nil"/>
              <w:bottom w:val="nil"/>
            </w:tcBorders>
          </w:tcPr>
          <w:p w14:paraId="4448E547">
            <w:pPr>
              <w:pStyle w:val="16"/>
              <w:spacing w:before="58" w:line="243" w:lineRule="atLeast"/>
              <w:ind w:left="32" w:right="24"/>
              <w:jc w:val="center"/>
              <w:rPr>
                <w:sz w:val="22"/>
              </w:rPr>
            </w:pPr>
            <w:r>
              <w:rPr>
                <w:sz w:val="22"/>
              </w:rPr>
              <w:t>direct</w:t>
            </w:r>
          </w:p>
        </w:tc>
        <w:tc>
          <w:tcPr>
            <w:tcW w:w="3481" w:type="dxa"/>
            <w:tcBorders>
              <w:top w:val="nil"/>
            </w:tcBorders>
          </w:tcPr>
          <w:p w14:paraId="2BD64713">
            <w:pPr>
              <w:pStyle w:val="16"/>
              <w:spacing w:before="17"/>
              <w:ind w:left="45" w:right="35"/>
              <w:jc w:val="center"/>
              <w:rPr>
                <w:sz w:val="22"/>
              </w:rPr>
            </w:pPr>
            <w:r>
              <w:rPr>
                <w:sz w:val="22"/>
              </w:rPr>
              <w:t>with hazardous waste management requirements.</w:t>
            </w:r>
          </w:p>
        </w:tc>
        <w:tc>
          <w:tcPr>
            <w:tcW w:w="1191" w:type="dxa"/>
            <w:vMerge w:val="continue"/>
            <w:tcBorders>
              <w:top w:val="nil"/>
            </w:tcBorders>
          </w:tcPr>
          <w:p w14:paraId="5076CAEE">
            <w:pPr>
              <w:rPr>
                <w:sz w:val="2"/>
                <w:szCs w:val="2"/>
              </w:rPr>
            </w:pPr>
          </w:p>
        </w:tc>
      </w:tr>
      <w:tr w14:paraId="6C6A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66" w:type="dxa"/>
          </w:tcPr>
          <w:p w14:paraId="70759C5A">
            <w:pPr>
              <w:pStyle w:val="16"/>
              <w:spacing w:before="185"/>
              <w:ind w:left="90" w:right="84"/>
              <w:jc w:val="center"/>
              <w:rPr>
                <w:sz w:val="22"/>
              </w:rPr>
            </w:pPr>
            <w:r>
              <w:rPr>
                <w:sz w:val="22"/>
              </w:rPr>
              <w:t>Carbon monoxide</w:t>
            </w:r>
          </w:p>
        </w:tc>
        <w:tc>
          <w:tcPr>
            <w:tcW w:w="1217" w:type="dxa"/>
          </w:tcPr>
          <w:p w14:paraId="08612B84">
            <w:pPr>
              <w:pStyle w:val="16"/>
              <w:spacing w:before="185"/>
              <w:ind w:left="12"/>
              <w:jc w:val="center"/>
              <w:rPr>
                <w:sz w:val="22"/>
              </w:rPr>
            </w:pPr>
            <w:r>
              <w:rPr>
                <w:spacing w:val="-5"/>
                <w:sz w:val="22"/>
              </w:rPr>
              <w:t>50</w:t>
            </w:r>
          </w:p>
        </w:tc>
        <w:tc>
          <w:tcPr>
            <w:tcW w:w="1076" w:type="dxa"/>
            <w:tcBorders>
              <w:top w:val="nil"/>
              <w:bottom w:val="nil"/>
            </w:tcBorders>
          </w:tcPr>
          <w:p w14:paraId="4D98D742">
            <w:pPr>
              <w:pStyle w:val="16"/>
              <w:spacing w:line="320" w:lineRule="atLeast"/>
              <w:ind w:left="206" w:right="73" w:hanging="99"/>
              <w:rPr>
                <w:sz w:val="22"/>
              </w:rPr>
            </w:pPr>
            <w:r>
              <w:rPr>
                <w:sz w:val="22"/>
              </w:rPr>
              <w:t>pollutes the atmosphere and indirectly affects</w:t>
            </w:r>
          </w:p>
        </w:tc>
        <w:tc>
          <w:tcPr>
            <w:tcW w:w="3481" w:type="dxa"/>
          </w:tcPr>
          <w:p w14:paraId="527C1D55">
            <w:pPr>
              <w:pStyle w:val="16"/>
              <w:spacing w:before="22"/>
              <w:ind w:left="45"/>
              <w:jc w:val="center"/>
              <w:rPr>
                <w:sz w:val="22"/>
              </w:rPr>
            </w:pPr>
            <w:r>
              <w:rPr>
                <w:sz w:val="22"/>
              </w:rPr>
              <w:t>Control the secondary combustion chamber temperature and flue gas residence time to</w:t>
            </w:r>
          </w:p>
          <w:p w14:paraId="0E1979E3">
            <w:pPr>
              <w:pStyle w:val="16"/>
              <w:spacing w:before="44"/>
              <w:ind w:left="45" w:right="38"/>
              <w:jc w:val="center"/>
              <w:rPr>
                <w:sz w:val="22"/>
              </w:rPr>
            </w:pPr>
            <w:r>
              <w:rPr>
                <w:sz w:val="22"/>
              </w:rPr>
              <w:t>thoroughly control its generation.</w:t>
            </w:r>
          </w:p>
        </w:tc>
        <w:tc>
          <w:tcPr>
            <w:tcW w:w="1191" w:type="dxa"/>
            <w:vMerge w:val="continue"/>
            <w:tcBorders>
              <w:top w:val="nil"/>
            </w:tcBorders>
          </w:tcPr>
          <w:p w14:paraId="1EDE7DE2">
            <w:pPr>
              <w:rPr>
                <w:sz w:val="2"/>
                <w:szCs w:val="2"/>
              </w:rPr>
            </w:pPr>
          </w:p>
        </w:tc>
      </w:tr>
      <w:tr w14:paraId="1EED6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416EF9A9">
            <w:pPr>
              <w:pStyle w:val="16"/>
              <w:spacing w:before="22"/>
              <w:ind w:left="90" w:right="84"/>
              <w:jc w:val="center"/>
              <w:rPr>
                <w:sz w:val="22"/>
              </w:rPr>
            </w:pPr>
            <w:r>
              <w:rPr>
                <w:sz w:val="22"/>
              </w:rPr>
              <w:t>Nitrogen oxides</w:t>
            </w:r>
          </w:p>
        </w:tc>
        <w:tc>
          <w:tcPr>
            <w:tcW w:w="1217" w:type="dxa"/>
          </w:tcPr>
          <w:p w14:paraId="3D8CB6C5">
            <w:pPr>
              <w:pStyle w:val="16"/>
              <w:spacing w:before="22"/>
              <w:ind w:left="12"/>
              <w:jc w:val="center"/>
              <w:rPr>
                <w:sz w:val="22"/>
              </w:rPr>
            </w:pPr>
            <w:r>
              <w:rPr>
                <w:spacing w:val="-5"/>
                <w:sz w:val="22"/>
              </w:rPr>
              <w:t>92</w:t>
            </w:r>
          </w:p>
        </w:tc>
        <w:tc>
          <w:tcPr>
            <w:tcW w:w="1076" w:type="dxa"/>
            <w:tcBorders>
              <w:top w:val="nil"/>
              <w:bottom w:val="nil"/>
            </w:tcBorders>
          </w:tcPr>
          <w:p w14:paraId="5C0FA3FE">
            <w:pPr>
              <w:pStyle w:val="16"/>
              <w:spacing w:before="43" w:line="262" w:lineRule="atLeast"/>
              <w:ind w:left="32" w:right="21"/>
              <w:jc w:val="center"/>
              <w:rPr>
                <w:sz w:val="22"/>
              </w:rPr>
            </w:pPr>
            <w:r>
              <w:rPr>
                <w:sz w:val="22"/>
              </w:rPr>
              <w:t>water and soil</w:t>
            </w:r>
          </w:p>
        </w:tc>
        <w:tc>
          <w:tcPr>
            <w:tcW w:w="3481" w:type="dxa"/>
            <w:tcBorders>
              <w:bottom w:val="nil"/>
            </w:tcBorders>
          </w:tcPr>
          <w:p w14:paraId="4297CC03">
            <w:pPr>
              <w:pStyle w:val="16"/>
              <w:rPr>
                <w:rFonts w:ascii="Times New Roman"/>
                <w:sz w:val="22"/>
              </w:rPr>
            </w:pPr>
          </w:p>
        </w:tc>
        <w:tc>
          <w:tcPr>
            <w:tcW w:w="1191" w:type="dxa"/>
            <w:vMerge w:val="continue"/>
            <w:tcBorders>
              <w:top w:val="nil"/>
            </w:tcBorders>
          </w:tcPr>
          <w:p w14:paraId="7823A275">
            <w:pPr>
              <w:rPr>
                <w:sz w:val="2"/>
                <w:szCs w:val="2"/>
              </w:rPr>
            </w:pPr>
          </w:p>
        </w:tc>
      </w:tr>
      <w:tr w14:paraId="0332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76B7C03E">
            <w:pPr>
              <w:pStyle w:val="16"/>
              <w:spacing w:before="22"/>
              <w:ind w:left="90" w:right="84"/>
              <w:jc w:val="center"/>
              <w:rPr>
                <w:sz w:val="22"/>
              </w:rPr>
            </w:pPr>
            <w:r>
              <w:rPr>
                <w:sz w:val="22"/>
              </w:rPr>
              <w:t>Sulfur dioxide</w:t>
            </w:r>
          </w:p>
        </w:tc>
        <w:tc>
          <w:tcPr>
            <w:tcW w:w="1217" w:type="dxa"/>
          </w:tcPr>
          <w:p w14:paraId="22BFCC7E">
            <w:pPr>
              <w:pStyle w:val="16"/>
              <w:spacing w:before="22"/>
              <w:ind w:left="12"/>
              <w:jc w:val="center"/>
              <w:rPr>
                <w:sz w:val="22"/>
              </w:rPr>
            </w:pPr>
            <w:r>
              <w:rPr>
                <w:spacing w:val="-5"/>
                <w:sz w:val="22"/>
              </w:rPr>
              <w:t>ND</w:t>
            </w:r>
          </w:p>
        </w:tc>
        <w:tc>
          <w:tcPr>
            <w:tcW w:w="1076" w:type="dxa"/>
            <w:tcBorders>
              <w:top w:val="nil"/>
              <w:bottom w:val="nil"/>
            </w:tcBorders>
          </w:tcPr>
          <w:p w14:paraId="1475276B">
            <w:pPr>
              <w:pStyle w:val="16"/>
              <w:spacing w:before="34" w:line="272" w:lineRule="atLeast"/>
              <w:ind w:left="32"/>
              <w:jc w:val="center"/>
              <w:rPr>
                <w:sz w:val="22"/>
              </w:rPr>
            </w:pPr>
            <w:r>
              <w:rPr>
                <w:sz w:val="22"/>
              </w:rPr>
              <w:t>environments.</w:t>
            </w:r>
          </w:p>
        </w:tc>
        <w:tc>
          <w:tcPr>
            <w:tcW w:w="3481" w:type="dxa"/>
            <w:tcBorders>
              <w:top w:val="nil"/>
              <w:bottom w:val="nil"/>
            </w:tcBorders>
          </w:tcPr>
          <w:p w14:paraId="0B9FBFB7">
            <w:pPr>
              <w:pStyle w:val="16"/>
              <w:spacing w:before="22"/>
              <w:ind w:left="45" w:right="35"/>
              <w:jc w:val="center"/>
              <w:rPr>
                <w:sz w:val="22"/>
              </w:rPr>
            </w:pPr>
            <w:r>
              <w:rPr>
                <w:sz w:val="22"/>
              </w:rPr>
              <w:t>Semi-dry deacidification</w:t>
            </w:r>
          </w:p>
        </w:tc>
        <w:tc>
          <w:tcPr>
            <w:tcW w:w="1191" w:type="dxa"/>
            <w:vMerge w:val="continue"/>
            <w:tcBorders>
              <w:top w:val="nil"/>
            </w:tcBorders>
          </w:tcPr>
          <w:p w14:paraId="0B253822">
            <w:pPr>
              <w:rPr>
                <w:sz w:val="2"/>
                <w:szCs w:val="2"/>
              </w:rPr>
            </w:pPr>
          </w:p>
        </w:tc>
      </w:tr>
      <w:tr w14:paraId="29A2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07C2AA37">
            <w:pPr>
              <w:pStyle w:val="16"/>
              <w:spacing w:before="22"/>
              <w:ind w:left="90" w:right="84"/>
              <w:jc w:val="center"/>
              <w:rPr>
                <w:sz w:val="22"/>
              </w:rPr>
            </w:pPr>
            <w:r>
              <w:rPr>
                <w:sz w:val="22"/>
              </w:rPr>
              <w:t>Hydrogen chloride</w:t>
            </w:r>
          </w:p>
        </w:tc>
        <w:tc>
          <w:tcPr>
            <w:tcW w:w="1217" w:type="dxa"/>
          </w:tcPr>
          <w:p w14:paraId="739E2CB1">
            <w:pPr>
              <w:pStyle w:val="16"/>
              <w:spacing w:before="22"/>
              <w:ind w:left="12"/>
              <w:jc w:val="center"/>
              <w:rPr>
                <w:sz w:val="22"/>
              </w:rPr>
            </w:pPr>
            <w:r>
              <w:rPr>
                <w:spacing w:val="-4"/>
                <w:sz w:val="22"/>
              </w:rPr>
              <w:t>1.22</w:t>
            </w:r>
          </w:p>
        </w:tc>
        <w:tc>
          <w:tcPr>
            <w:tcW w:w="1076" w:type="dxa"/>
            <w:tcBorders>
              <w:top w:val="nil"/>
              <w:bottom w:val="nil"/>
            </w:tcBorders>
          </w:tcPr>
          <w:p w14:paraId="3CEB6410">
            <w:pPr>
              <w:pStyle w:val="16"/>
              <w:rPr>
                <w:rFonts w:ascii="Times New Roman"/>
                <w:sz w:val="22"/>
              </w:rPr>
            </w:pPr>
          </w:p>
        </w:tc>
        <w:tc>
          <w:tcPr>
            <w:tcW w:w="3481" w:type="dxa"/>
            <w:tcBorders>
              <w:top w:val="nil"/>
            </w:tcBorders>
          </w:tcPr>
          <w:p w14:paraId="1C30A1F7">
            <w:pPr>
              <w:pStyle w:val="16"/>
              <w:rPr>
                <w:rFonts w:ascii="Times New Roman"/>
                <w:sz w:val="22"/>
              </w:rPr>
            </w:pPr>
          </w:p>
        </w:tc>
        <w:tc>
          <w:tcPr>
            <w:tcW w:w="1191" w:type="dxa"/>
            <w:vMerge w:val="continue"/>
            <w:tcBorders>
              <w:top w:val="nil"/>
            </w:tcBorders>
          </w:tcPr>
          <w:p w14:paraId="525B1957">
            <w:pPr>
              <w:rPr>
                <w:sz w:val="2"/>
                <w:szCs w:val="2"/>
              </w:rPr>
            </w:pPr>
          </w:p>
        </w:tc>
      </w:tr>
      <w:tr w14:paraId="25FA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66898E2F">
            <w:pPr>
              <w:pStyle w:val="16"/>
              <w:spacing w:before="22"/>
              <w:ind w:left="93" w:right="84"/>
              <w:jc w:val="center"/>
              <w:rPr>
                <w:sz w:val="22"/>
              </w:rPr>
            </w:pPr>
            <w:r>
              <w:rPr>
                <w:sz w:val="22"/>
              </w:rPr>
              <w:t>Mercury and its compounds</w:t>
            </w:r>
          </w:p>
        </w:tc>
        <w:tc>
          <w:tcPr>
            <w:tcW w:w="1217" w:type="dxa"/>
          </w:tcPr>
          <w:p w14:paraId="7B433804">
            <w:pPr>
              <w:pStyle w:val="16"/>
              <w:spacing w:before="22"/>
              <w:ind w:left="12"/>
              <w:jc w:val="center"/>
              <w:rPr>
                <w:sz w:val="22"/>
              </w:rPr>
            </w:pPr>
            <w:r>
              <w:rPr>
                <w:spacing w:val="-5"/>
                <w:sz w:val="22"/>
              </w:rPr>
              <w:t>ND</w:t>
            </w:r>
          </w:p>
        </w:tc>
        <w:tc>
          <w:tcPr>
            <w:tcW w:w="1076" w:type="dxa"/>
            <w:tcBorders>
              <w:top w:val="nil"/>
              <w:bottom w:val="nil"/>
            </w:tcBorders>
          </w:tcPr>
          <w:p w14:paraId="637DBE9E">
            <w:pPr>
              <w:pStyle w:val="16"/>
              <w:rPr>
                <w:rFonts w:ascii="Times New Roman"/>
                <w:sz w:val="22"/>
              </w:rPr>
            </w:pPr>
          </w:p>
        </w:tc>
        <w:tc>
          <w:tcPr>
            <w:tcW w:w="3481" w:type="dxa"/>
          </w:tcPr>
          <w:p w14:paraId="564998CA">
            <w:pPr>
              <w:pStyle w:val="16"/>
              <w:spacing w:before="22"/>
              <w:ind w:left="45" w:right="38"/>
              <w:jc w:val="center"/>
              <w:rPr>
                <w:sz w:val="22"/>
              </w:rPr>
            </w:pPr>
            <w:r>
              <w:rPr>
                <w:sz w:val="22"/>
              </w:rPr>
              <w:t>Activated carbon adsorption + bag filter</w:t>
            </w:r>
          </w:p>
        </w:tc>
        <w:tc>
          <w:tcPr>
            <w:tcW w:w="1191" w:type="dxa"/>
            <w:vMerge w:val="continue"/>
            <w:tcBorders>
              <w:top w:val="nil"/>
            </w:tcBorders>
          </w:tcPr>
          <w:p w14:paraId="0D798AAD">
            <w:pPr>
              <w:rPr>
                <w:sz w:val="2"/>
                <w:szCs w:val="2"/>
              </w:rPr>
            </w:pPr>
          </w:p>
        </w:tc>
      </w:tr>
      <w:tr w14:paraId="6208E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966" w:type="dxa"/>
          </w:tcPr>
          <w:p w14:paraId="5ED973EB">
            <w:pPr>
              <w:pStyle w:val="16"/>
              <w:spacing w:before="34"/>
              <w:ind w:left="93" w:right="84"/>
              <w:jc w:val="center"/>
              <w:rPr>
                <w:sz w:val="22"/>
              </w:rPr>
            </w:pPr>
            <w:r>
              <w:rPr>
                <w:sz w:val="22"/>
              </w:rPr>
              <w:t>Cadmium, thallium and their compounds</w:t>
            </w:r>
          </w:p>
        </w:tc>
        <w:tc>
          <w:tcPr>
            <w:tcW w:w="1217" w:type="dxa"/>
          </w:tcPr>
          <w:p w14:paraId="4E2E8E00">
            <w:pPr>
              <w:pStyle w:val="16"/>
              <w:spacing w:before="34"/>
              <w:ind w:left="12"/>
              <w:jc w:val="center"/>
              <w:rPr>
                <w:sz w:val="22"/>
              </w:rPr>
            </w:pPr>
            <w:r>
              <w:rPr>
                <w:spacing w:val="-5"/>
                <w:sz w:val="22"/>
              </w:rPr>
              <w:t>ND</w:t>
            </w:r>
          </w:p>
        </w:tc>
        <w:tc>
          <w:tcPr>
            <w:tcW w:w="1076" w:type="dxa"/>
            <w:tcBorders>
              <w:top w:val="nil"/>
            </w:tcBorders>
          </w:tcPr>
          <w:p w14:paraId="0B37EC61">
            <w:pPr>
              <w:pStyle w:val="16"/>
              <w:rPr>
                <w:rFonts w:ascii="Times New Roman"/>
                <w:sz w:val="22"/>
              </w:rPr>
            </w:pPr>
          </w:p>
        </w:tc>
        <w:tc>
          <w:tcPr>
            <w:tcW w:w="3481" w:type="dxa"/>
          </w:tcPr>
          <w:p w14:paraId="1CE1AA8A">
            <w:pPr>
              <w:pStyle w:val="16"/>
              <w:spacing w:before="34"/>
              <w:ind w:left="45" w:right="38"/>
              <w:jc w:val="center"/>
              <w:rPr>
                <w:sz w:val="22"/>
              </w:rPr>
            </w:pPr>
            <w:r>
              <w:rPr>
                <w:sz w:val="22"/>
              </w:rPr>
              <w:t>Activated carbon adsorption + bag filter</w:t>
            </w:r>
          </w:p>
        </w:tc>
        <w:tc>
          <w:tcPr>
            <w:tcW w:w="1191" w:type="dxa"/>
            <w:vMerge w:val="continue"/>
            <w:tcBorders>
              <w:top w:val="nil"/>
            </w:tcBorders>
          </w:tcPr>
          <w:p w14:paraId="65BE67B6">
            <w:pPr>
              <w:rPr>
                <w:sz w:val="2"/>
                <w:szCs w:val="2"/>
              </w:rPr>
            </w:pPr>
          </w:p>
        </w:tc>
      </w:tr>
    </w:tbl>
    <w:p w14:paraId="72DE277C">
      <w:pPr>
        <w:spacing w:after="0"/>
        <w:rPr>
          <w:sz w:val="2"/>
          <w:szCs w:val="2"/>
        </w:rPr>
        <w:sectPr>
          <w:type w:val="continuous"/>
          <w:pgSz w:w="11910" w:h="16840"/>
          <w:pgMar w:top="1380" w:right="283" w:bottom="820" w:left="850" w:header="761" w:footer="628" w:gutter="0"/>
          <w:cols w:space="720" w:num="1"/>
        </w:sectPr>
      </w:pPr>
    </w:p>
    <w:p w14:paraId="34A6311C">
      <w:pPr>
        <w:pStyle w:val="5"/>
        <w:spacing w:before="10"/>
        <w:rPr>
          <w:sz w:val="2"/>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6F281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966" w:type="dxa"/>
          </w:tcPr>
          <w:p w14:paraId="42F8D341">
            <w:pPr>
              <w:pStyle w:val="16"/>
              <w:spacing w:before="22" w:line="278" w:lineRule="auto"/>
              <w:ind w:left="107" w:right="84"/>
              <w:jc w:val="center"/>
              <w:rPr>
                <w:sz w:val="22"/>
              </w:rPr>
            </w:pPr>
            <w:r>
              <w:rPr>
                <w:sz w:val="22"/>
              </w:rPr>
              <w:t>Antimony, arsenic, lead, chromium,</w:t>
            </w:r>
            <w:r>
              <w:rPr>
                <w:sz w:val="22"/>
              </w:rPr>
              <w:t xml:space="preserve"> cobalt, copper, manganese, nickel and</w:t>
            </w:r>
          </w:p>
          <w:p w14:paraId="4FEB4A24">
            <w:pPr>
              <w:pStyle w:val="16"/>
              <w:spacing w:line="281" w:lineRule="atLeast"/>
              <w:ind w:left="90" w:right="84"/>
              <w:jc w:val="center"/>
              <w:rPr>
                <w:sz w:val="22"/>
              </w:rPr>
            </w:pPr>
            <w:r>
              <w:rPr>
                <w:sz w:val="22"/>
              </w:rPr>
              <w:t>their compounds</w:t>
            </w:r>
          </w:p>
        </w:tc>
        <w:tc>
          <w:tcPr>
            <w:tcW w:w="1217" w:type="dxa"/>
          </w:tcPr>
          <w:p w14:paraId="2C809008">
            <w:pPr>
              <w:pStyle w:val="16"/>
              <w:spacing w:before="67"/>
              <w:rPr>
                <w:sz w:val="22"/>
              </w:rPr>
            </w:pPr>
          </w:p>
          <w:p w14:paraId="59D94715">
            <w:pPr>
              <w:pStyle w:val="16"/>
              <w:ind w:left="12"/>
              <w:jc w:val="center"/>
              <w:rPr>
                <w:sz w:val="22"/>
              </w:rPr>
            </w:pPr>
            <w:r>
              <w:rPr>
                <w:spacing w:val="-4"/>
                <w:sz w:val="22"/>
              </w:rPr>
              <w:t>0.05</w:t>
            </w:r>
          </w:p>
        </w:tc>
        <w:tc>
          <w:tcPr>
            <w:tcW w:w="1076" w:type="dxa"/>
          </w:tcPr>
          <w:p w14:paraId="58367E12">
            <w:pPr>
              <w:pStyle w:val="16"/>
              <w:rPr>
                <w:rFonts w:ascii="Times New Roman"/>
                <w:sz w:val="22"/>
              </w:rPr>
            </w:pPr>
          </w:p>
        </w:tc>
        <w:tc>
          <w:tcPr>
            <w:tcW w:w="3481" w:type="dxa"/>
          </w:tcPr>
          <w:p w14:paraId="501498DD">
            <w:pPr>
              <w:pStyle w:val="16"/>
              <w:spacing w:before="67"/>
              <w:rPr>
                <w:sz w:val="22"/>
              </w:rPr>
            </w:pPr>
          </w:p>
          <w:p w14:paraId="17D5B620">
            <w:pPr>
              <w:pStyle w:val="16"/>
              <w:ind w:left="692"/>
              <w:rPr>
                <w:sz w:val="22"/>
              </w:rPr>
            </w:pPr>
            <w:r>
              <w:rPr>
                <w:sz w:val="22"/>
              </w:rPr>
              <w:t>Activated carbon adsorption + bag filter</w:t>
            </w:r>
          </w:p>
        </w:tc>
        <w:tc>
          <w:tcPr>
            <w:tcW w:w="1191" w:type="dxa"/>
          </w:tcPr>
          <w:p w14:paraId="2157D2DF">
            <w:pPr>
              <w:pStyle w:val="16"/>
              <w:rPr>
                <w:rFonts w:ascii="Times New Roman"/>
                <w:sz w:val="22"/>
              </w:rPr>
            </w:pPr>
          </w:p>
        </w:tc>
      </w:tr>
      <w:tr w14:paraId="46B5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966" w:type="dxa"/>
          </w:tcPr>
          <w:p w14:paraId="382E9770">
            <w:pPr>
              <w:pStyle w:val="16"/>
              <w:spacing w:before="185"/>
              <w:ind w:left="88" w:right="84"/>
              <w:jc w:val="center"/>
              <w:rPr>
                <w:sz w:val="22"/>
              </w:rPr>
            </w:pPr>
            <w:r>
              <w:rPr>
                <w:sz w:val="22"/>
              </w:rPr>
              <w:t>Dioxins</w:t>
            </w:r>
            <w:r>
              <w:rPr>
                <w:sz w:val="22"/>
              </w:rPr>
              <w:t xml:space="preserve"> (ng</w:t>
            </w:r>
          </w:p>
          <w:p w14:paraId="2CC20FFB">
            <w:pPr>
              <w:pStyle w:val="16"/>
              <w:spacing w:before="45"/>
              <w:ind w:left="90" w:right="84"/>
              <w:jc w:val="center"/>
              <w:rPr>
                <w:sz w:val="22"/>
              </w:rPr>
            </w:pPr>
            <w:r>
              <w:rPr>
                <w:spacing w:val="-2"/>
                <w:sz w:val="22"/>
              </w:rPr>
              <w:t>TEQ/m3)</w:t>
            </w:r>
          </w:p>
        </w:tc>
        <w:tc>
          <w:tcPr>
            <w:tcW w:w="1217" w:type="dxa"/>
          </w:tcPr>
          <w:p w14:paraId="36201FF2">
            <w:pPr>
              <w:pStyle w:val="16"/>
              <w:spacing w:before="66"/>
              <w:rPr>
                <w:sz w:val="22"/>
              </w:rPr>
            </w:pPr>
          </w:p>
          <w:p w14:paraId="2888E561">
            <w:pPr>
              <w:pStyle w:val="16"/>
              <w:ind w:left="12"/>
              <w:jc w:val="center"/>
              <w:rPr>
                <w:sz w:val="22"/>
              </w:rPr>
            </w:pPr>
            <w:r>
              <w:rPr>
                <w:spacing w:val="-2"/>
                <w:sz w:val="22"/>
              </w:rPr>
              <w:t>0.0063</w:t>
            </w:r>
          </w:p>
        </w:tc>
        <w:tc>
          <w:tcPr>
            <w:tcW w:w="1076" w:type="dxa"/>
          </w:tcPr>
          <w:p w14:paraId="1DAFD9AF">
            <w:pPr>
              <w:pStyle w:val="16"/>
              <w:spacing w:before="66"/>
              <w:rPr>
                <w:sz w:val="22"/>
              </w:rPr>
            </w:pPr>
          </w:p>
          <w:p w14:paraId="210CC39A">
            <w:pPr>
              <w:pStyle w:val="16"/>
              <w:ind w:left="316"/>
              <w:rPr>
                <w:sz w:val="22"/>
              </w:rPr>
            </w:pPr>
            <w:r>
              <w:rPr>
                <w:sz w:val="22"/>
              </w:rPr>
              <w:t>Carcinogenic</w:t>
            </w:r>
          </w:p>
        </w:tc>
        <w:tc>
          <w:tcPr>
            <w:tcW w:w="3481" w:type="dxa"/>
          </w:tcPr>
          <w:p w14:paraId="30F0DE7F">
            <w:pPr>
              <w:pStyle w:val="16"/>
              <w:spacing w:before="22"/>
              <w:ind w:left="198" w:hanging="92"/>
              <w:rPr>
                <w:sz w:val="22"/>
              </w:rPr>
            </w:pPr>
            <w:r>
              <w:rPr>
                <w:sz w:val="22"/>
              </w:rPr>
              <w:t>Control the secondary combustion chamber temperature and flue gas residence time to</w:t>
            </w:r>
          </w:p>
          <w:p w14:paraId="7628BCBF">
            <w:pPr>
              <w:pStyle w:val="16"/>
              <w:spacing w:before="6" w:line="320" w:lineRule="atLeast"/>
              <w:ind w:left="308" w:right="190" w:hanging="111"/>
              <w:rPr>
                <w:sz w:val="22"/>
              </w:rPr>
            </w:pPr>
            <w:r>
              <w:rPr>
                <w:sz w:val="22"/>
              </w:rPr>
              <w:t>Thoroughly decompose it; flue gas quenching measures are adopted to prevent the secondary synthesis of dioxins.</w:t>
            </w:r>
          </w:p>
        </w:tc>
        <w:tc>
          <w:tcPr>
            <w:tcW w:w="1191" w:type="dxa"/>
          </w:tcPr>
          <w:p w14:paraId="1879F688">
            <w:pPr>
              <w:pStyle w:val="16"/>
              <w:spacing w:before="185" w:line="278" w:lineRule="auto"/>
              <w:ind w:left="262" w:right="143" w:hanging="111"/>
              <w:rPr>
                <w:sz w:val="22"/>
              </w:rPr>
            </w:pPr>
            <w:r>
              <w:rPr>
                <w:sz w:val="22"/>
              </w:rPr>
              <w:t>Far below the national standard</w:t>
            </w:r>
          </w:p>
        </w:tc>
      </w:tr>
    </w:tbl>
    <w:p w14:paraId="0F6FA212">
      <w:pPr>
        <w:pStyle w:val="5"/>
        <w:spacing w:before="139"/>
        <w:rPr>
          <w:sz w:val="28"/>
        </w:rPr>
      </w:pPr>
    </w:p>
    <w:p w14:paraId="22D700BD">
      <w:pPr>
        <w:pStyle w:val="4"/>
        <w:numPr>
          <w:ilvl w:val="0"/>
          <w:numId w:val="0"/>
        </w:numPr>
        <w:tabs>
          <w:tab w:val="left" w:pos="690"/>
        </w:tabs>
        <w:spacing w:before="0" w:after="0" w:line="240" w:lineRule="auto"/>
        <w:ind w:left="230" w:leftChars="0" w:right="0" w:rightChars="0"/>
        <w:jc w:val="left"/>
      </w:pPr>
      <w:bookmarkStart w:id="13" w:name="_bookmark14"/>
      <w:bookmarkEnd w:id="13"/>
      <w:r>
        <w:rPr>
          <w:rFonts w:hint="default" w:ascii="Arial" w:hAnsi="Arial" w:cs="Arial"/>
          <w:b/>
          <w:bCs/>
          <w:lang w:val="en-US" w:eastAsia="zh-CN"/>
        </w:rPr>
        <w:t>2.5 Main Pollution</w:t>
      </w:r>
      <w:r>
        <w:rPr>
          <w:rFonts w:hint="eastAsia"/>
          <w:spacing w:val="-1"/>
          <w:lang w:val="en-US" w:eastAsia="zh-CN"/>
        </w:rPr>
        <w:t/>
      </w:r>
      <w:r>
        <w:rPr/>
        <w:t xml:space="preserve"> Prevention and Control Measures and Mechanisms</w:t>
      </w:r>
    </w:p>
    <w:p w14:paraId="3658E5A0">
      <w:pPr>
        <w:pStyle w:val="5"/>
        <w:spacing w:before="73"/>
        <w:rPr>
          <w:sz w:val="28"/>
        </w:rPr>
      </w:pPr>
    </w:p>
    <w:p w14:paraId="2748FB8A">
      <w:pPr>
        <w:pStyle w:val="4"/>
        <w:numPr>
          <w:ilvl w:val="0"/>
          <w:numId w:val="0"/>
        </w:numPr>
        <w:tabs>
          <w:tab w:val="left" w:pos="928"/>
        </w:tabs>
        <w:spacing w:before="0" w:after="0" w:line="240" w:lineRule="auto"/>
        <w:ind w:left="230" w:leftChars="0" w:right="0" w:rightChars="0"/>
        <w:jc w:val="left"/>
        <w:rPr>
          <w:rFonts w:ascii="Times New Roman" w:eastAsia="Times New Roman"/>
          <w:b/>
        </w:rPr>
      </w:pPr>
      <w:bookmarkStart w:id="14" w:name="_bookmark15"/>
      <w:bookmarkEnd w:id="14"/>
      <w:r>
        <w:rPr>
          <w:rFonts w:hint="default" w:ascii="Arial" w:hAnsi="Arial" w:cs="Arial"/>
          <w:b/>
          <w:bCs/>
          <w:lang w:val="en-US" w:eastAsia="zh-CN"/>
        </w:rPr>
        <w:t>2.5.1 Dioxin</w:t>
      </w:r>
      <w:r>
        <w:rPr/>
        <w:t xml:space="preserve"> Removal Process</w:t>
      </w:r>
    </w:p>
    <w:p w14:paraId="470F61A8">
      <w:pPr>
        <w:pStyle w:val="5"/>
        <w:spacing w:before="220"/>
        <w:rPr>
          <w:sz w:val="28"/>
        </w:rPr>
      </w:pPr>
    </w:p>
    <w:p w14:paraId="1619FDD3">
      <w:pPr>
        <w:pStyle w:val="5"/>
        <w:spacing w:line="508" w:lineRule="auto"/>
        <w:ind w:left="230" w:right="675" w:firstLine="480"/>
      </w:pPr>
      <w:r>
        <w:rPr/>
        <w:t>First, the temperature in the primary combustion</w:t>
      </w:r>
      <w:r>
        <w:rPr>
          <w:rFonts w:ascii="Times New Roman" w:hAnsi="Times New Roman" w:eastAsia="Times New Roman"/>
        </w:rPr>
        <w:t xml:space="preserve"> chamber</w:t>
      </w:r>
      <w:r>
        <w:rPr/>
        <w:t xml:space="preserve"> is</w:t>
      </w:r>
      <w:r>
        <w:rPr>
          <w:rFonts w:ascii="Times New Roman" w:hAnsi="Times New Roman" w:eastAsia="Times New Roman"/>
        </w:rPr>
        <w:t xml:space="preserve"> controlled at</w:t>
      </w:r>
      <w:r>
        <w:t xml:space="preserve"> 600℃ to 800℃, and the oxygen supply is controlled to maintain a reducing</w:t>
      </w:r>
      <w:r>
        <w:rPr/>
        <w:t xml:space="preserve"> atmosphere, so</w:t>
      </w:r>
      <w:r>
        <w:rPr>
          <w:rFonts w:ascii="Times New Roman" w:hAnsi="Times New Roman" w:eastAsia="Times New Roman"/>
        </w:rPr>
        <w:t xml:space="preserve"> that</w:t>
      </w:r>
      <w:r>
        <w:rPr>
          <w:rFonts w:ascii="Times New Roman" w:hAnsi="Times New Roman" w:eastAsia="Times New Roman"/>
          <w:spacing w:val="-15"/>
        </w:rPr>
        <w:t/>
      </w:r>
      <w:r>
        <w:rPr/>
        <w:t xml:space="preserve"> copper, aluminum and iron will</w:t>
      </w:r>
      <w:r>
        <w:rPr>
          <w:rFonts w:ascii="Times New Roman" w:hAnsi="Times New Roman" w:eastAsia="Times New Roman"/>
        </w:rPr>
        <w:t xml:space="preserve"> not be oxidized,</w:t>
      </w:r>
      <w:r>
        <w:rPr>
          <w:rFonts w:ascii="Times New Roman" w:hAnsi="Times New Roman" w:eastAsia="Times New Roman"/>
          <w:spacing w:val="-15"/>
        </w:rPr>
        <w:t/>
      </w:r>
      <w:r>
        <w:rPr/>
        <w:t xml:space="preserve"> no CuO is produced, and no CuCl2 is generated or present — thus there is</w:t>
      </w:r>
      <w:r>
        <w:t xml:space="preserve"> no</w:t>
      </w:r>
      <w:r>
        <w:rPr>
          <w:rFonts w:ascii="Times New Roman" w:hAnsi="Times New Roman" w:eastAsia="Times New Roman"/>
        </w:rPr>
        <w:t xml:space="preserve"> catalyst</w:t>
      </w:r>
      <w:r>
        <w:t xml:space="preserve"> for dioxin</w:t>
      </w:r>
      <w:r>
        <w:rPr>
          <w:rFonts w:ascii="Times New Roman" w:hAnsi="Times New Roman" w:eastAsia="Times New Roman"/>
        </w:rPr>
        <w:t xml:space="preserve"> re-synthesis (CuO,</w:t>
      </w:r>
      <w:r>
        <w:t xml:space="preserve"> CuCl2 and other</w:t>
      </w:r>
      <w:r>
        <w:rPr/>
        <w:t xml:space="preserve"> compounds).</w:t>
      </w:r>
      <w:r>
        <w:rPr>
          <w:rFonts w:ascii="Times New Roman" w:hAnsi="Times New Roman" w:eastAsia="Times New Roman"/>
        </w:rPr>
        <w:t xml:space="preserve"> Without the catalysis of</w:t>
      </w:r>
      <w:r>
        <w:t xml:space="preserve"> CuCl2 and carbon atoms, the synthesis of dioxins becomes impossible.</w:t>
      </w:r>
    </w:p>
    <w:p w14:paraId="7F6DFBF2">
      <w:pPr>
        <w:pStyle w:val="5"/>
        <w:spacing w:before="1" w:line="508" w:lineRule="auto"/>
        <w:ind w:left="230" w:right="793" w:firstLine="480"/>
      </w:pPr>
      <w:r>
        <w:rPr/>
        <w:t>Second, through 3T+E</w:t>
      </w:r>
      <w:r>
        <w:rPr>
          <w:rFonts w:ascii="Times New Roman" w:eastAsia="Times New Roman"/>
        </w:rPr>
        <w:t xml:space="preserve"> combustion</w:t>
      </w:r>
      <w:r>
        <w:rPr>
          <w:rFonts w:ascii="Times New Roman" w:eastAsia="Times New Roman"/>
          <w:spacing w:val="39"/>
        </w:rPr>
        <w:t/>
      </w:r>
      <w:r>
        <w:rPr/>
        <w:t xml:space="preserve"> control, the unburned gas containing dioxins is completely burned, suppressing dioxin generation to the lowest level.</w:t>
      </w:r>
    </w:p>
    <w:p w14:paraId="5AD950E8">
      <w:pPr>
        <w:pStyle w:val="5"/>
        <w:spacing w:before="1" w:line="508" w:lineRule="auto"/>
        <w:ind w:left="230" w:right="795" w:firstLine="480"/>
      </w:pPr>
      <w:r>
        <w:rPr/>
        <w:t>Third, the heat exchanger and the semi-dry quench tower are used to quench the flue gas, rapidly cooling it</w:t>
      </w:r>
      <w:r>
        <w:rPr>
          <w:rFonts w:ascii="Times New Roman" w:hAnsi="Times New Roman" w:eastAsia="Times New Roman"/>
        </w:rPr>
        <w:t xml:space="preserve"> to 200℃,</w:t>
      </w:r>
      <w:r>
        <w:rPr/>
        <w:t xml:space="preserve"> avoiding the dioxin re-formation temperature range.</w:t>
      </w:r>
    </w:p>
    <w:p w14:paraId="4B840689">
      <w:pPr>
        <w:pStyle w:val="5"/>
        <w:spacing w:line="508" w:lineRule="auto"/>
        <w:ind w:left="230" w:right="794" w:firstLine="480"/>
        <w:jc w:val="both"/>
      </w:pPr>
      <w:r>
        <w:rPr/>
        <w:t>Finally, activated carbon powder is sprayed through the dry reaction device to adsorb dioxins. After the flue gas enters the bag filter, the unreacted activated carbon continues to adsorb harmful substances, and solid particulates and solid-phase dioxins are efficiently intercepted by the bag filter.</w:t>
      </w:r>
    </w:p>
    <w:p w14:paraId="703216F1">
      <w:pPr>
        <w:pStyle w:val="15"/>
        <w:numPr>
          <w:ilvl w:val="0"/>
          <w:numId w:val="0"/>
        </w:numPr>
        <w:tabs>
          <w:tab w:val="left" w:pos="1069"/>
        </w:tabs>
        <w:spacing w:before="234" w:after="0" w:line="240" w:lineRule="auto"/>
        <w:ind w:left="230" w:leftChars="0" w:right="0" w:rightChars="0"/>
        <w:jc w:val="left"/>
        <w:rPr>
          <w:rFonts w:ascii="Times New Roman" w:eastAsia="Times New Roman"/>
          <w:b/>
          <w:sz w:val="28"/>
        </w:rPr>
      </w:pPr>
      <w:bookmarkStart w:id="15" w:name="_bookmark16"/>
      <w:bookmarkEnd w:id="15"/>
      <w:r>
        <w:rPr>
          <w:rFonts w:hint="eastAsia" w:ascii="Times New Roman" w:eastAsia="宋体"/>
          <w:b/>
          <w:sz w:val="28"/>
          <w:lang w:val="en-US" w:eastAsia="zh-CN"/>
        </w:rPr>
        <w:t>2.5.2 NOX</w:t>
      </w:r>
      <w:r>
        <w:rPr>
          <w:rFonts w:ascii="Times New Roman" w:eastAsia="Times New Roman"/>
          <w:b/>
          <w:sz w:val="28"/>
        </w:rPr>
        <w:t xml:space="preserve"> Removal</w:t>
      </w:r>
      <w:r>
        <w:rPr>
          <w:rFonts w:ascii="Times New Roman" w:eastAsia="Times New Roman"/>
          <w:b/>
          <w:spacing w:val="-2"/>
          <w:sz w:val="28"/>
        </w:rPr>
        <w:t/>
      </w:r>
      <w:r>
        <w:rPr>
          <w:sz w:val="28"/>
        </w:rPr>
        <w:t xml:space="preserve"> Process</w:t>
      </w:r>
    </w:p>
    <w:p w14:paraId="58E3A418">
      <w:pPr>
        <w:pStyle w:val="5"/>
        <w:spacing w:before="220"/>
        <w:rPr>
          <w:sz w:val="28"/>
        </w:rPr>
      </w:pPr>
    </w:p>
    <w:p w14:paraId="34EE68BC">
      <w:pPr>
        <w:pStyle w:val="5"/>
        <w:ind w:left="710"/>
      </w:pPr>
      <w:r>
        <w:rPr/>
        <w:t>The chemical reaction equations are as follows:</w:t>
      </w:r>
    </w:p>
    <w:p w14:paraId="414EEB1A">
      <w:pPr>
        <w:pStyle w:val="5"/>
        <w:spacing w:before="38"/>
      </w:pPr>
    </w:p>
    <w:p w14:paraId="1BF6DD9A">
      <w:pPr>
        <w:pStyle w:val="5"/>
        <w:spacing w:before="1"/>
        <w:ind w:left="710"/>
        <w:rPr>
          <w:rFonts w:ascii="Times New Roman" w:eastAsia="Times New Roman"/>
        </w:rPr>
      </w:pPr>
      <w:r>
        <w:rPr/>
        <w:t>Urea</w:t>
      </w:r>
      <w:r>
        <w:rPr>
          <w:rFonts w:ascii="Times New Roman" w:eastAsia="Times New Roman"/>
        </w:rPr>
        <w:t xml:space="preserve">  NH2CONH2+2NO+1/2O2=2N2+CO2+2H2O</w:t>
      </w:r>
    </w:p>
    <w:p w14:paraId="0AE26811">
      <w:pPr>
        <w:pStyle w:val="5"/>
        <w:spacing w:before="69"/>
        <w:rPr>
          <w:rFonts w:ascii="Times New Roman"/>
        </w:rPr>
      </w:pPr>
    </w:p>
    <w:p w14:paraId="643098D9">
      <w:pPr>
        <w:pStyle w:val="5"/>
        <w:ind w:left="710"/>
        <w:rPr>
          <w:rFonts w:ascii="Times New Roman" w:eastAsia="Times New Roman"/>
        </w:rPr>
      </w:pPr>
      <w:r>
        <w:rPr/>
        <w:t>Or</w:t>
      </w:r>
      <w:r>
        <w:rPr>
          <w:rFonts w:ascii="Times New Roman" w:eastAsia="Times New Roman"/>
        </w:rPr>
        <w:t xml:space="preserve"> ammonia water  4NH3+4NO+O2=4N2+6H2O</w:t>
      </w:r>
    </w:p>
    <w:p w14:paraId="4C682008">
      <w:pPr>
        <w:pStyle w:val="5"/>
        <w:spacing w:after="0"/>
        <w:rPr>
          <w:rFonts w:ascii="Times New Roman" w:eastAsia="Times New Roman"/>
        </w:rPr>
        <w:sectPr>
          <w:pgSz w:w="11910" w:h="16840"/>
          <w:pgMar w:top="1400" w:right="283" w:bottom="820" w:left="850" w:header="761" w:footer="628" w:gutter="0"/>
          <w:cols w:space="720" w:num="1"/>
        </w:sectPr>
      </w:pPr>
    </w:p>
    <w:p w14:paraId="6800D8E5">
      <w:pPr>
        <w:pStyle w:val="5"/>
        <w:spacing w:before="209"/>
        <w:ind w:left="710"/>
      </w:pPr>
      <w:r>
        <w:rPr/>
        <w:t>Through the above reactions, nitrogen, water and carbon dioxide are finally formed.</w:t>
      </w:r>
    </w:p>
    <w:p w14:paraId="020746B4">
      <w:pPr>
        <w:pStyle w:val="5"/>
        <w:spacing w:before="271"/>
      </w:pPr>
    </w:p>
    <w:p w14:paraId="0154D6CC">
      <w:pPr>
        <w:pStyle w:val="4"/>
        <w:numPr>
          <w:ilvl w:val="0"/>
          <w:numId w:val="0"/>
        </w:numPr>
        <w:tabs>
          <w:tab w:val="left" w:pos="1070"/>
        </w:tabs>
        <w:spacing w:before="0" w:after="0" w:line="240" w:lineRule="auto"/>
        <w:ind w:left="230" w:leftChars="0" w:right="0" w:rightChars="0"/>
        <w:jc w:val="left"/>
        <w:rPr>
          <w:rFonts w:ascii="Times New Roman" w:eastAsia="Times New Roman"/>
          <w:b/>
        </w:rPr>
      </w:pPr>
      <w:bookmarkStart w:id="16" w:name="_bookmark17"/>
      <w:bookmarkEnd w:id="16"/>
      <w:r>
        <w:rPr>
          <w:rFonts w:hint="default" w:ascii="Arial" w:hAnsi="Arial" w:cs="Arial"/>
          <w:b/>
          <w:bCs/>
          <w:lang w:val="en-US" w:eastAsia="zh-CN"/>
        </w:rPr>
        <w:t>2.5.3 Deacidification</w:t>
      </w:r>
      <w:r>
        <w:rPr>
          <w:rFonts w:hint="eastAsia"/>
          <w:spacing w:val="-3"/>
          <w:lang w:val="en-US" w:eastAsia="zh-CN"/>
        </w:rPr>
        <w:t/>
      </w:r>
      <w:r>
        <w:rPr/>
        <w:t xml:space="preserve"> Process</w:t>
      </w:r>
    </w:p>
    <w:p w14:paraId="5ED3C7E1">
      <w:pPr>
        <w:pStyle w:val="5"/>
        <w:spacing w:before="220"/>
        <w:rPr>
          <w:sz w:val="28"/>
        </w:rPr>
      </w:pPr>
    </w:p>
    <w:p w14:paraId="4D75F4A1">
      <w:pPr>
        <w:pStyle w:val="5"/>
        <w:spacing w:line="508" w:lineRule="auto"/>
        <w:ind w:left="230" w:right="794" w:firstLine="480"/>
      </w:pPr>
      <w:r>
        <w:rPr/>
        <w:t>Through the dry reaction device, hydrated lime powder is sprayed into the Venturi duct to react chemically with the flue gas, achieving further deacidification.</w:t>
      </w:r>
      <w:r>
        <w:rPr/>
        <w:t xml:space="preserve"> The basic chemical reaction equations are as follows:</w:t>
      </w:r>
    </w:p>
    <w:p w14:paraId="371FD78B">
      <w:pPr>
        <w:pStyle w:val="5"/>
        <w:spacing w:before="164" w:line="636" w:lineRule="auto"/>
        <w:ind w:left="710" w:right="6049"/>
      </w:pPr>
      <w:r>
        <w:rPr>
          <w:spacing w:val="-2"/>
        </w:rPr>
        <w:t xml:space="preserve">SO3+Ca(OH)2=CaSO4+H2O SO2+Ca(OH)2=CaSO3+H2O </w:t>
      </w:r>
      <w:r>
        <w:t>2HCl+Ca(OH)2=</w:t>
      </w:r>
      <w:r>
        <w:rPr>
          <w:spacing w:val="-30"/>
        </w:rPr>
        <w:t xml:space="preserve"> </w:t>
      </w:r>
      <w:r>
        <w:t>CaCl2+2H2O</w:t>
      </w:r>
    </w:p>
    <w:p w14:paraId="0B7B3528">
      <w:pPr>
        <w:pStyle w:val="5"/>
        <w:spacing w:before="1"/>
        <w:ind w:left="710"/>
      </w:pPr>
      <w:r>
        <w:rPr>
          <w:spacing w:val="-2"/>
        </w:rPr>
        <w:t>2HF+Ca(OH)2=CaF2+2H2O</w:t>
      </w:r>
    </w:p>
    <w:p w14:paraId="49FA79D7">
      <w:pPr>
        <w:pStyle w:val="5"/>
        <w:spacing w:before="201"/>
      </w:pPr>
    </w:p>
    <w:p w14:paraId="0F578D18">
      <w:pPr>
        <w:pStyle w:val="5"/>
        <w:spacing w:line="508" w:lineRule="auto"/>
        <w:ind w:left="230" w:right="794" w:firstLine="480"/>
        <w:jc w:val="both"/>
      </w:pPr>
      <w:r>
        <w:rPr/>
        <w:t>The hydrated lime spraying feeding device is used in the flue gas purification treatment system. The absorbent device is arranged between the quench tower</w:t>
      </w:r>
      <w:r>
        <w:rPr/>
        <w:t xml:space="preserve"> and the bag filter. Through the absorbent mixer on the flue, the absorbent is evenly mixed into the flue gas and deposited on the bag walls of the bag filter, forming</w:t>
      </w:r>
      <w:r>
        <w:rPr/>
        <w:t xml:space="preserve"> a filter cake, so that the deposited absorbent continues to absorb the gaseous pollutants in the flue gas.</w:t>
      </w:r>
    </w:p>
    <w:p w14:paraId="4F0DACA1">
      <w:pPr>
        <w:pStyle w:val="2"/>
        <w:spacing w:before="211"/>
        <w:ind w:left="1996"/>
        <w:jc w:val="left"/>
      </w:pPr>
      <w:bookmarkStart w:id="17" w:name="_bookmark18"/>
      <w:bookmarkEnd w:id="17"/>
      <w:r>
        <w:rPr/>
        <w:t>Chapter 3 Engineering Design</w:t>
      </w:r>
    </w:p>
    <w:p w14:paraId="0926BF6B">
      <w:pPr>
        <w:pStyle w:val="4"/>
        <w:numPr>
          <w:ilvl w:val="1"/>
          <w:numId w:val="20"/>
        </w:numPr>
        <w:tabs>
          <w:tab w:val="left" w:pos="690"/>
        </w:tabs>
        <w:spacing w:before="540" w:after="0" w:line="240" w:lineRule="auto"/>
        <w:ind w:left="690" w:right="0" w:hanging="460"/>
        <w:jc w:val="left"/>
      </w:pPr>
      <w:bookmarkStart w:id="18" w:name="_bookmark19"/>
      <w:bookmarkEnd w:id="18"/>
      <w:r>
        <w:rPr/>
        <w:t>Principles of Overall Scheme Design</w:t>
      </w:r>
    </w:p>
    <w:p w14:paraId="73DAC437">
      <w:pPr>
        <w:pStyle w:val="5"/>
        <w:spacing w:before="83"/>
        <w:rPr>
          <w:sz w:val="28"/>
        </w:rPr>
      </w:pPr>
    </w:p>
    <w:p w14:paraId="61ED60E7">
      <w:pPr>
        <w:pStyle w:val="5"/>
        <w:spacing w:line="405" w:lineRule="auto"/>
        <w:ind w:left="230" w:right="676" w:firstLine="480"/>
      </w:pPr>
      <w:r>
        <w:rPr/>
        <w:t>The general layout has clear zoning and convenient management; pedestrian routes and vehicle routes are separated, transport access and exit are smooth, roads within the plant</w:t>
      </w:r>
      <w:r>
        <w:rPr/>
        <w:t xml:space="preserve"> are unobstructed forming a ring route, meeting fire protection requirements; the flue gas emission of the main plant building is downwind, and offices and other living areas are upwind; full</w:t>
      </w:r>
      <w:r>
        <w:rPr/>
        <w:t xml:space="preserve"> greening beautifies the environment, leaving no bare ground as far as possible.</w:t>
      </w:r>
    </w:p>
    <w:p w14:paraId="4FBB2C7A">
      <w:pPr>
        <w:pStyle w:val="5"/>
        <w:spacing w:after="0" w:line="405" w:lineRule="auto"/>
        <w:sectPr>
          <w:pgSz w:w="11910" w:h="16840"/>
          <w:pgMar w:top="1400" w:right="283" w:bottom="820" w:left="850" w:header="761" w:footer="628" w:gutter="0"/>
          <w:cols w:space="720" w:num="1"/>
        </w:sectPr>
      </w:pPr>
    </w:p>
    <w:p w14:paraId="0BF0F894">
      <w:pPr>
        <w:pStyle w:val="4"/>
        <w:numPr>
          <w:ilvl w:val="1"/>
          <w:numId w:val="20"/>
        </w:numPr>
        <w:tabs>
          <w:tab w:val="left" w:pos="690"/>
        </w:tabs>
        <w:spacing w:before="174" w:after="0" w:line="240" w:lineRule="auto"/>
        <w:ind w:left="690" w:right="0" w:hanging="460"/>
        <w:jc w:val="left"/>
      </w:pPr>
      <w:bookmarkStart w:id="19" w:name="_bookmark20"/>
      <w:bookmarkEnd w:id="19"/>
      <w:r>
        <w:rPr/>
        <w:t>General Layout</w:t>
      </w:r>
    </w:p>
    <w:p w14:paraId="5875D580">
      <w:pPr>
        <w:pStyle w:val="5"/>
        <w:spacing w:before="143"/>
        <w:rPr>
          <w:sz w:val="28"/>
        </w:rPr>
      </w:pPr>
    </w:p>
    <w:p w14:paraId="0E003EF1">
      <w:pPr>
        <w:pStyle w:val="3"/>
        <w:numPr>
          <w:ilvl w:val="2"/>
          <w:numId w:val="20"/>
        </w:numPr>
        <w:tabs>
          <w:tab w:val="left" w:pos="906"/>
        </w:tabs>
        <w:spacing w:before="0" w:after="0" w:line="240" w:lineRule="auto"/>
        <w:ind w:left="906" w:right="0" w:hanging="676"/>
        <w:jc w:val="left"/>
      </w:pPr>
      <w:bookmarkStart w:id="20" w:name="_bookmark21"/>
      <w:bookmarkEnd w:id="20"/>
      <w:r>
        <w:rPr/>
        <w:t>Project Site Planning Concepts Based on Layout and Site Selection Principles</w:t>
      </w:r>
    </w:p>
    <w:p w14:paraId="50B36FE0">
      <w:pPr>
        <w:pStyle w:val="5"/>
        <w:spacing w:before="49"/>
        <w:rPr>
          <w:sz w:val="30"/>
        </w:rPr>
      </w:pPr>
    </w:p>
    <w:p w14:paraId="38E78781">
      <w:pPr>
        <w:pStyle w:val="15"/>
        <w:numPr>
          <w:ilvl w:val="3"/>
          <w:numId w:val="20"/>
        </w:numPr>
        <w:tabs>
          <w:tab w:val="left" w:pos="1074"/>
        </w:tabs>
        <w:spacing w:before="1" w:after="0" w:line="240" w:lineRule="auto"/>
        <w:ind w:left="1074" w:right="0" w:hanging="362"/>
        <w:jc w:val="left"/>
        <w:rPr>
          <w:sz w:val="24"/>
        </w:rPr>
      </w:pPr>
      <w:r>
        <w:rPr>
          <w:sz w:val="24"/>
        </w:rPr>
        <w:t>Functional Zoning</w:t>
      </w:r>
    </w:p>
    <w:p w14:paraId="309E0B8E">
      <w:pPr>
        <w:pStyle w:val="5"/>
        <w:spacing w:before="208"/>
        <w:ind w:left="710"/>
      </w:pPr>
      <w:r>
        <w:rPr/>
        <w:t>According to the process flow, functions and wind direction, the buildings and structures in the plant are divided into three functional zones:</w:t>
      </w:r>
    </w:p>
    <w:p w14:paraId="1BB7A185">
      <w:pPr>
        <w:pStyle w:val="5"/>
        <w:spacing w:before="38"/>
      </w:pPr>
    </w:p>
    <w:p w14:paraId="2A8F05C6">
      <w:pPr>
        <w:pStyle w:val="5"/>
        <w:spacing w:before="1" w:line="508" w:lineRule="auto"/>
        <w:ind w:left="230" w:right="796" w:firstLine="480"/>
      </w:pPr>
      <w:r>
        <w:rPr/>
        <w:t>Office zone: including offices and parking lot. This is a relatively clean zone in the plant with high environmental requirements; it should be arranged away</w:t>
      </w:r>
      <w:r>
        <w:rPr/>
        <w:t xml:space="preserve"> from various pollution sources and located on the upwind side of the prevailing wind direction.</w:t>
      </w:r>
    </w:p>
    <w:p w14:paraId="7E9CFB90">
      <w:pPr>
        <w:pStyle w:val="5"/>
        <w:spacing w:line="508" w:lineRule="auto"/>
        <w:ind w:left="230" w:right="796" w:firstLine="480"/>
      </w:pPr>
      <w:r>
        <w:rPr/>
        <w:t>Main production zone: including the waste storage pit, ash and slag collection area and resource recovery area. The main plant building is the main building of the plant; on the</w:t>
      </w:r>
      <w:r>
        <w:rPr/>
        <w:t xml:space="preserve"> premise of meeting various protection distances, it can be close to the auxiliary production zones and the office building.</w:t>
      </w:r>
    </w:p>
    <w:p w14:paraId="4050C270">
      <w:pPr>
        <w:pStyle w:val="5"/>
        <w:spacing w:line="307" w:lineRule="atLeast"/>
        <w:ind w:left="710"/>
      </w:pPr>
      <w:r>
        <w:rPr/>
        <w:t>Heat supply station: including water pump house, cooling tower, water treatment device and clear water pool.</w:t>
      </w:r>
    </w:p>
    <w:p w14:paraId="79B73387">
      <w:pPr>
        <w:pStyle w:val="5"/>
        <w:spacing w:before="37"/>
      </w:pPr>
    </w:p>
    <w:p w14:paraId="3B4E2CE5">
      <w:pPr>
        <w:pStyle w:val="5"/>
        <w:spacing w:line="508" w:lineRule="auto"/>
        <w:ind w:left="230" w:right="796" w:firstLine="480"/>
      </w:pPr>
      <w:r>
        <w:rPr/>
        <w:t>To facilitate the work of management personnel and external business contacts, the comprehensive office building is arranged near the plant gate and on the</w:t>
      </w:r>
      <w:r>
        <w:rPr/>
        <w:t xml:space="preserve"> upwind side of the prevailing wind direction.</w:t>
      </w:r>
    </w:p>
    <w:p w14:paraId="3651373D">
      <w:pPr>
        <w:pStyle w:val="5"/>
        <w:spacing w:line="307" w:lineRule="atLeast"/>
        <w:ind w:left="710"/>
      </w:pPr>
      <w:r>
        <w:rPr/>
        <w:t>The open space between the office building and the main plant building is centrally arranged with greening as a protective isolation belt.</w:t>
      </w:r>
    </w:p>
    <w:p w14:paraId="06A4EB92">
      <w:pPr>
        <w:pStyle w:val="5"/>
        <w:spacing w:before="38"/>
      </w:pPr>
    </w:p>
    <w:p w14:paraId="60D53804">
      <w:pPr>
        <w:pStyle w:val="15"/>
        <w:numPr>
          <w:ilvl w:val="3"/>
          <w:numId w:val="20"/>
        </w:numPr>
        <w:tabs>
          <w:tab w:val="left" w:pos="1074"/>
        </w:tabs>
        <w:spacing w:before="0" w:after="0" w:line="240" w:lineRule="auto"/>
        <w:ind w:left="1074" w:right="0" w:hanging="362"/>
        <w:jc w:val="left"/>
        <w:rPr>
          <w:sz w:val="24"/>
        </w:rPr>
      </w:pPr>
      <w:r>
        <w:rPr>
          <w:sz w:val="24"/>
        </w:rPr>
        <w:t>Main Items</w:t>
      </w:r>
    </w:p>
    <w:p w14:paraId="13704DBA">
      <w:pPr>
        <w:pStyle w:val="5"/>
        <w:spacing w:before="38"/>
      </w:pPr>
    </w:p>
    <w:p w14:paraId="7CF20D7D">
      <w:pPr>
        <w:pStyle w:val="15"/>
        <w:numPr>
          <w:ilvl w:val="0"/>
          <w:numId w:val="21"/>
        </w:numPr>
        <w:tabs>
          <w:tab w:val="left" w:pos="1310"/>
        </w:tabs>
        <w:spacing w:before="0" w:after="0" w:line="240" w:lineRule="auto"/>
        <w:ind w:left="1310" w:right="0" w:hanging="600"/>
        <w:jc w:val="left"/>
        <w:rPr>
          <w:sz w:val="24"/>
        </w:rPr>
      </w:pPr>
      <w:r>
        <w:rPr>
          <w:sz w:val="24"/>
        </w:rPr>
        <w:t>Main plant building of the waste pyrolysis gasification treatment station, including the following:</w:t>
      </w:r>
    </w:p>
    <w:p w14:paraId="587703E5">
      <w:pPr>
        <w:pStyle w:val="5"/>
        <w:spacing w:before="36"/>
      </w:pPr>
    </w:p>
    <w:p w14:paraId="4358C629">
      <w:pPr>
        <w:pStyle w:val="15"/>
        <w:numPr>
          <w:ilvl w:val="0"/>
          <w:numId w:val="22"/>
        </w:numPr>
        <w:tabs>
          <w:tab w:val="left" w:pos="1070"/>
        </w:tabs>
        <w:spacing w:before="0" w:after="0" w:line="240" w:lineRule="auto"/>
        <w:ind w:left="1070" w:right="0" w:hanging="487"/>
        <w:jc w:val="left"/>
        <w:rPr>
          <w:sz w:val="24"/>
        </w:rPr>
      </w:pPr>
      <w:r>
        <w:rPr>
          <w:rFonts w:ascii="Times New Roman" w:eastAsia="Times New Roman"/>
          <w:sz w:val="24"/>
        </w:rPr>
        <w:t>1</w:t>
      </w:r>
      <w:r>
        <w:rPr>
          <w:rFonts w:ascii="Times New Roman" w:eastAsia="Times New Roman"/>
          <w:spacing w:val="-3"/>
          <w:sz w:val="24"/>
        </w:rPr>
        <w:t/>
      </w:r>
      <w:r>
        <w:rPr>
          <w:sz w:val="24"/>
        </w:rPr>
        <w:t xml:space="preserve"> set of</w:t>
      </w:r>
      <w:r>
        <w:rPr>
          <w:rFonts w:ascii="Times New Roman" w:eastAsia="Times New Roman"/>
          <w:sz w:val="24"/>
        </w:rPr>
        <w:t xml:space="preserve"> 5T/D pyrolysis</w:t>
      </w:r>
      <w:r>
        <w:rPr>
          <w:rFonts w:ascii="Times New Roman" w:eastAsia="Times New Roman"/>
          <w:spacing w:val="-1"/>
          <w:sz w:val="24"/>
        </w:rPr>
        <w:t/>
      </w:r>
      <w:r>
        <w:rPr>
          <w:sz w:val="24"/>
        </w:rPr>
        <w:t xml:space="preserve"> gasifier and its supporting equipment;</w:t>
      </w:r>
    </w:p>
    <w:p w14:paraId="1841C4EB">
      <w:pPr>
        <w:pStyle w:val="5"/>
        <w:spacing w:before="37"/>
      </w:pPr>
    </w:p>
    <w:p w14:paraId="756A5FA6">
      <w:pPr>
        <w:pStyle w:val="15"/>
        <w:numPr>
          <w:ilvl w:val="0"/>
          <w:numId w:val="22"/>
        </w:numPr>
        <w:tabs>
          <w:tab w:val="left" w:pos="1070"/>
        </w:tabs>
        <w:spacing w:before="1" w:after="0" w:line="240" w:lineRule="auto"/>
        <w:ind w:left="1070" w:right="0" w:hanging="554"/>
        <w:jc w:val="left"/>
        <w:rPr>
          <w:sz w:val="24"/>
        </w:rPr>
      </w:pPr>
      <w:r>
        <w:rPr>
          <w:sz w:val="24"/>
        </w:rPr>
        <w:t>Waste transport tipping hall and pretreatment waste storage pit;</w:t>
      </w:r>
    </w:p>
    <w:p w14:paraId="099C842B">
      <w:pPr>
        <w:pStyle w:val="5"/>
        <w:spacing w:before="37"/>
      </w:pPr>
    </w:p>
    <w:p w14:paraId="01CE2AD9">
      <w:pPr>
        <w:pStyle w:val="15"/>
        <w:numPr>
          <w:ilvl w:val="0"/>
          <w:numId w:val="22"/>
        </w:numPr>
        <w:tabs>
          <w:tab w:val="left" w:pos="1080"/>
        </w:tabs>
        <w:spacing w:before="0" w:after="0" w:line="240" w:lineRule="auto"/>
        <w:ind w:left="1080" w:right="0" w:hanging="629"/>
        <w:jc w:val="left"/>
        <w:rPr>
          <w:sz w:val="24"/>
        </w:rPr>
      </w:pPr>
      <w:r>
        <w:rPr>
          <w:rFonts w:ascii="Times New Roman" w:eastAsia="Times New Roman"/>
          <w:position w:val="-1"/>
          <w:sz w:val="24"/>
        </w:rPr>
        <w:drawing>
          <wp:inline distT="0" distB="0" distL="0" distR="0">
            <wp:extent cx="139700" cy="139700"/>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4" cstate="print"/>
                    <a:stretch>
                      <a:fillRect/>
                    </a:stretch>
                  </pic:blipFill>
                  <pic:spPr>
                    <a:xfrm>
                      <a:off x="0" y="0"/>
                      <a:ext cx="139700" cy="139700"/>
                    </a:xfrm>
                    <a:prstGeom prst="rect">
                      <a:avLst/>
                    </a:prstGeom>
                  </pic:spPr>
                </pic:pic>
              </a:graphicData>
            </a:graphic>
          </wp:inline>
        </w:drawing>
      </w:r>
      <w:r>
        <w:rPr>
          <w:sz w:val="24"/>
        </w:rPr>
        <w:t>Leachate collection area;</w:t>
      </w:r>
    </w:p>
    <w:p w14:paraId="30FE5A1B">
      <w:pPr>
        <w:pStyle w:val="5"/>
        <w:spacing w:before="36"/>
      </w:pPr>
    </w:p>
    <w:p w14:paraId="0C48DBFB">
      <w:pPr>
        <w:pStyle w:val="15"/>
        <w:numPr>
          <w:ilvl w:val="0"/>
          <w:numId w:val="22"/>
        </w:numPr>
        <w:tabs>
          <w:tab w:val="left" w:pos="1070"/>
        </w:tabs>
        <w:spacing w:before="0" w:after="0" w:line="240" w:lineRule="auto"/>
        <w:ind w:left="1070" w:right="0" w:hanging="607"/>
        <w:jc w:val="left"/>
        <w:rPr>
          <w:sz w:val="24"/>
        </w:rPr>
      </w:pPr>
      <w:r>
        <w:rPr>
          <w:sz w:val="24"/>
        </w:rPr>
        <w:t>Slag removal and ash collection area;</w:t>
      </w:r>
    </w:p>
    <w:p w14:paraId="68BFDA84">
      <w:pPr>
        <w:pStyle w:val="5"/>
        <w:spacing w:before="37"/>
      </w:pPr>
    </w:p>
    <w:p w14:paraId="06D2C308">
      <w:pPr>
        <w:pStyle w:val="15"/>
        <w:numPr>
          <w:ilvl w:val="0"/>
          <w:numId w:val="22"/>
        </w:numPr>
        <w:tabs>
          <w:tab w:val="left" w:pos="1070"/>
        </w:tabs>
        <w:spacing w:before="1" w:after="0" w:line="240" w:lineRule="auto"/>
        <w:ind w:left="1070" w:right="0" w:hanging="540"/>
        <w:jc w:val="left"/>
        <w:rPr>
          <w:sz w:val="24"/>
        </w:rPr>
      </w:pPr>
      <w:r>
        <w:rPr>
          <w:sz w:val="24"/>
        </w:rPr>
        <w:t>Control and monitoring room;</w:t>
      </w:r>
    </w:p>
    <w:p w14:paraId="1B370FCD">
      <w:pPr>
        <w:pStyle w:val="5"/>
        <w:spacing w:before="38"/>
      </w:pPr>
    </w:p>
    <w:p w14:paraId="31DD469D">
      <w:pPr>
        <w:pStyle w:val="15"/>
        <w:numPr>
          <w:ilvl w:val="0"/>
          <w:numId w:val="22"/>
        </w:numPr>
        <w:tabs>
          <w:tab w:val="left" w:pos="1070"/>
        </w:tabs>
        <w:spacing w:before="0" w:after="0" w:line="240" w:lineRule="auto"/>
        <w:ind w:left="1070" w:right="0" w:hanging="607"/>
        <w:jc w:val="left"/>
        <w:rPr>
          <w:sz w:val="24"/>
        </w:rPr>
      </w:pPr>
      <w:r>
        <w:rPr>
          <w:sz w:val="24"/>
        </w:rPr>
        <w:t>Auxiliary rooms</w:t>
      </w:r>
    </w:p>
    <w:p w14:paraId="23DCAD6F">
      <w:pPr>
        <w:pStyle w:val="5"/>
        <w:spacing w:before="155"/>
      </w:pPr>
    </w:p>
    <w:p w14:paraId="66C44AB5">
      <w:pPr>
        <w:pStyle w:val="15"/>
        <w:numPr>
          <w:ilvl w:val="0"/>
          <w:numId w:val="21"/>
        </w:numPr>
        <w:tabs>
          <w:tab w:val="left" w:pos="1310"/>
        </w:tabs>
        <w:spacing w:before="0" w:after="0" w:line="240" w:lineRule="auto"/>
        <w:ind w:left="1310" w:right="0" w:hanging="600"/>
        <w:jc w:val="left"/>
        <w:rPr>
          <w:sz w:val="24"/>
        </w:rPr>
      </w:pPr>
      <w:r>
        <w:rPr>
          <w:sz w:val="24"/>
        </w:rPr>
        <w:t>Office area, mainly used for office, technology, exhibition center, reception room, meetings and shift dormitories, etc.</w:t>
      </w:r>
    </w:p>
    <w:p w14:paraId="34CBEA7B">
      <w:pPr>
        <w:pStyle w:val="15"/>
        <w:spacing w:after="0" w:line="240" w:lineRule="auto"/>
        <w:jc w:val="left"/>
        <w:rPr>
          <w:sz w:val="24"/>
        </w:rPr>
        <w:sectPr>
          <w:pgSz w:w="11910" w:h="16840"/>
          <w:pgMar w:top="1400" w:right="283" w:bottom="820" w:left="850" w:header="761" w:footer="628" w:gutter="0"/>
          <w:cols w:space="720" w:num="1"/>
        </w:sectPr>
      </w:pPr>
    </w:p>
    <w:p w14:paraId="4DC89E8F">
      <w:pPr>
        <w:pStyle w:val="15"/>
        <w:numPr>
          <w:ilvl w:val="0"/>
          <w:numId w:val="21"/>
        </w:numPr>
        <w:tabs>
          <w:tab w:val="left" w:pos="1310"/>
        </w:tabs>
        <w:spacing w:before="209" w:after="0" w:line="508" w:lineRule="auto"/>
        <w:ind w:left="230" w:right="799" w:firstLine="480"/>
        <w:jc w:val="left"/>
        <w:rPr>
          <w:sz w:val="24"/>
        </w:rPr>
      </w:pPr>
      <w:r>
        <w:rPr>
          <w:sz w:val="24"/>
        </w:rPr>
        <w:t>Heat supply station, collecting pool, etc., used for heat supply to surrounding residents and enterprises/institutions, and for storing the plant-wide production and fire-fighting water.</w:t>
      </w:r>
    </w:p>
    <w:p w14:paraId="56A36066">
      <w:pPr>
        <w:pStyle w:val="15"/>
        <w:numPr>
          <w:ilvl w:val="0"/>
          <w:numId w:val="21"/>
        </w:numPr>
        <w:tabs>
          <w:tab w:val="left" w:pos="1070"/>
        </w:tabs>
        <w:spacing w:before="4" w:after="0" w:line="240" w:lineRule="auto"/>
        <w:ind w:left="1070" w:leftChars="0" w:right="0" w:hanging="600"/>
        <w:jc w:val="left"/>
        <w:rPr>
          <w:sz w:val="24"/>
        </w:rPr>
      </w:pPr>
      <w:r>
        <w:rPr>
          <w:sz w:val="24"/>
        </w:rPr>
        <w:t>Preliminary Design Drawings</w:t>
      </w:r>
    </w:p>
    <w:p w14:paraId="4B42CEE3">
      <w:pPr>
        <w:pStyle w:val="5"/>
        <w:rPr>
          <w:sz w:val="20"/>
        </w:rPr>
      </w:pPr>
    </w:p>
    <w:p w14:paraId="436020FC">
      <w:pPr>
        <w:pStyle w:val="5"/>
        <w:spacing w:before="133"/>
        <w:rPr>
          <w:sz w:val="20"/>
        </w:rPr>
      </w:pPr>
      <w:r>
        <w:rPr>
          <w:sz w:val="20"/>
        </w:rPr>
        <w:drawing>
          <wp:anchor distT="0" distB="0" distL="0" distR="0" simplePos="0" relativeHeight="251674624" behindDoc="1" locked="0" layoutInCell="1" allowOverlap="1">
            <wp:simplePos x="0" y="0"/>
            <wp:positionH relativeFrom="page">
              <wp:posOffset>969010</wp:posOffset>
            </wp:positionH>
            <wp:positionV relativeFrom="paragraph">
              <wp:posOffset>262255</wp:posOffset>
            </wp:positionV>
            <wp:extent cx="5597525" cy="315468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8" cstate="print"/>
                    <a:stretch>
                      <a:fillRect/>
                    </a:stretch>
                  </pic:blipFill>
                  <pic:spPr>
                    <a:xfrm>
                      <a:off x="0" y="0"/>
                      <a:ext cx="5597359" cy="3154679"/>
                    </a:xfrm>
                    <a:prstGeom prst="rect">
                      <a:avLst/>
                    </a:prstGeom>
                  </pic:spPr>
                </pic:pic>
              </a:graphicData>
            </a:graphic>
          </wp:anchor>
        </w:drawing>
      </w:r>
    </w:p>
    <w:p w14:paraId="51EBA5D3">
      <w:pPr>
        <w:pStyle w:val="5"/>
        <w:spacing w:before="125"/>
      </w:pPr>
    </w:p>
    <w:p w14:paraId="11234CD9">
      <w:pPr>
        <w:pStyle w:val="5"/>
        <w:spacing w:line="405" w:lineRule="auto"/>
        <w:ind w:left="230" w:right="3820"/>
      </w:pPr>
      <w:r>
        <w:drawing>
          <wp:anchor distT="0" distB="0" distL="0" distR="0" simplePos="0" relativeHeight="251661312" behindDoc="0" locked="0" layoutInCell="1" allowOverlap="1">
            <wp:simplePos x="0" y="0"/>
            <wp:positionH relativeFrom="page">
              <wp:posOffset>685800</wp:posOffset>
            </wp:positionH>
            <wp:positionV relativeFrom="paragraph">
              <wp:posOffset>564515</wp:posOffset>
            </wp:positionV>
            <wp:extent cx="6193790" cy="3067685"/>
            <wp:effectExtent l="0" t="0" r="0" b="0"/>
            <wp:wrapNone/>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9" cstate="print"/>
                    <a:stretch>
                      <a:fillRect/>
                    </a:stretch>
                  </pic:blipFill>
                  <pic:spPr>
                    <a:xfrm>
                      <a:off x="0" y="0"/>
                      <a:ext cx="6193790" cy="3067685"/>
                    </a:xfrm>
                    <a:prstGeom prst="rect">
                      <a:avLst/>
                    </a:prstGeom>
                  </pic:spPr>
                </pic:pic>
              </a:graphicData>
            </a:graphic>
          </wp:anchor>
        </w:drawing>
      </w:r>
      <w:r>
        <w:rPr/>
        <w:t>Complete</w:t>
      </w:r>
      <w:r>
        <w:rPr/>
        <w:t xml:space="preserve"> equipment with a processing capacity of 5 tons/day, ordinary layout, main plant</w:t>
      </w:r>
      <w:r>
        <w:rPr/>
        <w:t xml:space="preserve"> building area approx. 800m2. Height design:</w:t>
      </w:r>
      <w:r>
        <w:t xml:space="preserve"> waste room 12m,</w:t>
      </w:r>
      <w:r>
        <w:rPr/>
        <w:t xml:space="preserve"> main equipment</w:t>
      </w:r>
      <w:r>
        <w:t xml:space="preserve"> plant 10m,</w:t>
      </w:r>
      <w:r>
        <w:rPr/>
        <w:t xml:space="preserve"> auxiliary</w:t>
      </w:r>
      <w:r>
        <w:t xml:space="preserve"> building 3m;</w:t>
      </w:r>
    </w:p>
    <w:p w14:paraId="08553342">
      <w:pPr>
        <w:pStyle w:val="5"/>
        <w:rPr>
          <w:sz w:val="20"/>
        </w:rPr>
      </w:pPr>
      <w:bookmarkStart w:id="26" w:name="_GoBack"/>
      <w:bookmarkEnd w:id="26"/>
      <w:r>
        <w:rPr>
          <w:sz w:val="20"/>
        </w:rPr>
        <w:drawing>
          <wp:anchor distT="0" distB="0" distL="0" distR="0" simplePos="0" relativeHeight="251667456" behindDoc="1" locked="0" layoutInCell="1" allowOverlap="1">
            <wp:simplePos x="0" y="0"/>
            <wp:positionH relativeFrom="page">
              <wp:posOffset>2592070</wp:posOffset>
            </wp:positionH>
            <wp:positionV relativeFrom="page">
              <wp:posOffset>4109720</wp:posOffset>
            </wp:positionV>
            <wp:extent cx="2371725" cy="255714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2371424" cy="2557175"/>
                    </a:xfrm>
                    <a:prstGeom prst="rect">
                      <a:avLst/>
                    </a:prstGeom>
                  </pic:spPr>
                </pic:pic>
              </a:graphicData>
            </a:graphic>
          </wp:anchor>
        </w:drawing>
      </w:r>
    </w:p>
    <w:p w14:paraId="6AD1B7CC">
      <w:pPr>
        <w:pStyle w:val="5"/>
        <w:spacing w:before="2"/>
        <w:rPr>
          <w:sz w:val="5"/>
        </w:rPr>
      </w:pPr>
    </w:p>
    <w:p w14:paraId="57F0404B">
      <w:pPr>
        <w:pStyle w:val="5"/>
        <w:spacing w:after="0"/>
        <w:rPr>
          <w:sz w:val="5"/>
        </w:rPr>
        <w:sectPr>
          <w:pgSz w:w="11910" w:h="16840"/>
          <w:pgMar w:top="1400" w:right="283" w:bottom="820" w:left="850" w:header="761" w:footer="628" w:gutter="0"/>
          <w:cols w:space="720" w:num="1"/>
        </w:sectPr>
      </w:pPr>
    </w:p>
    <w:p w14:paraId="11FCD223">
      <w:pPr>
        <w:pStyle w:val="2"/>
        <w:spacing w:before="422"/>
        <w:ind w:left="928" w:right="613"/>
      </w:pPr>
      <w:bookmarkStart w:id="21" w:name="_bookmark22"/>
      <w:bookmarkEnd w:id="21"/>
      <w:r>
        <w:rPr/>
        <w:t>Chapter 4 Project Implementation and Schedule</w:t>
      </w:r>
    </w:p>
    <w:p w14:paraId="764BFE2C">
      <w:pPr>
        <w:pStyle w:val="5"/>
        <w:spacing w:before="505"/>
        <w:rPr>
          <w:sz w:val="44"/>
        </w:rPr>
      </w:pPr>
    </w:p>
    <w:p w14:paraId="53BCED9F">
      <w:pPr>
        <w:pStyle w:val="5"/>
        <w:spacing w:line="405" w:lineRule="auto"/>
        <w:ind w:left="230" w:right="796" w:firstLine="480"/>
      </w:pPr>
      <w:r>
        <w:rPr/>
        <w:t>The project implements the owner responsibility system. The owner entrusts the design, raises construction funds, organizes the bidding and tendering of the project, complies</w:t>
      </w:r>
      <w:r>
        <w:rPr/>
        <w:t xml:space="preserve"> with the relevant requirements of the contract law, and organizes construction and production. The project duration is</w:t>
      </w:r>
      <w:r>
        <w:rPr>
          <w:rFonts w:ascii="Times New Roman" w:eastAsia="Times New Roman"/>
          <w:color w:val="FF0000"/>
        </w:rPr>
        <w:t xml:space="preserve"> expected to be</w:t>
      </w:r>
      <w:r>
        <w:rPr>
          <w:color w:val="FF0000"/>
        </w:rPr>
        <w:t xml:space="preserve"> 120 days.</w:t>
      </w:r>
    </w:p>
    <w:p w14:paraId="0D4A689E">
      <w:pPr>
        <w:spacing w:before="0"/>
        <w:ind w:right="880"/>
        <w:jc w:val="center"/>
        <w:rPr>
          <w:rFonts w:ascii="Times New Roman" w:eastAsia="Times New Roman"/>
          <w:b/>
          <w:sz w:val="21"/>
        </w:rPr>
      </w:pPr>
    </w:p>
    <w:p w14:paraId="3E33AF8A">
      <w:pPr>
        <w:spacing w:before="0"/>
        <w:ind w:right="880"/>
        <w:jc w:val="center"/>
        <w:rPr>
          <w:sz w:val="21"/>
        </w:rPr>
      </w:pPr>
      <w:r>
        <w:rPr>
          <w:rFonts w:ascii="Times New Roman" w:eastAsia="Times New Roman"/>
          <w:b/>
          <w:sz w:val="21"/>
        </w:rPr>
        <w:t>4-1 Installation</w:t>
      </w:r>
      <w:r>
        <w:rPr>
          <w:rFonts w:ascii="Times New Roman" w:eastAsia="Times New Roman"/>
          <w:b/>
          <w:spacing w:val="49"/>
          <w:sz w:val="21"/>
        </w:rPr>
        <w:t/>
      </w:r>
      <w:r>
        <w:rPr>
          <w:sz w:val="21"/>
        </w:rPr>
        <w:t xml:space="preserve"> and Commissioning Schedule</w:t>
      </w:r>
    </w:p>
    <w:p w14:paraId="18266485">
      <w:pPr>
        <w:pStyle w:val="5"/>
        <w:spacing w:before="1"/>
        <w:rPr>
          <w:sz w:val="12"/>
        </w:rPr>
      </w:pPr>
    </w:p>
    <w:tbl>
      <w:tblPr>
        <w:tblStyle w:val="12"/>
        <w:tblW w:w="0" w:type="auto"/>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1707"/>
        <w:gridCol w:w="1078"/>
        <w:gridCol w:w="984"/>
        <w:gridCol w:w="982"/>
        <w:gridCol w:w="984"/>
        <w:gridCol w:w="1148"/>
        <w:gridCol w:w="1150"/>
        <w:gridCol w:w="1314"/>
      </w:tblGrid>
      <w:tr w14:paraId="3144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620" w:type="dxa"/>
          </w:tcPr>
          <w:p w14:paraId="670EB6C0">
            <w:pPr>
              <w:pStyle w:val="16"/>
              <w:rPr>
                <w:rFonts w:ascii="Times New Roman"/>
                <w:sz w:val="22"/>
              </w:rPr>
            </w:pPr>
          </w:p>
        </w:tc>
        <w:tc>
          <w:tcPr>
            <w:tcW w:w="9347" w:type="dxa"/>
            <w:gridSpan w:val="8"/>
          </w:tcPr>
          <w:p w14:paraId="47425454">
            <w:pPr>
              <w:pStyle w:val="16"/>
              <w:spacing w:before="6"/>
              <w:rPr>
                <w:sz w:val="18"/>
              </w:rPr>
            </w:pPr>
          </w:p>
          <w:p w14:paraId="2C099BE7">
            <w:pPr>
              <w:pStyle w:val="16"/>
              <w:ind w:left="2"/>
              <w:jc w:val="center"/>
              <w:rPr>
                <w:sz w:val="18"/>
              </w:rPr>
            </w:pPr>
            <w:r>
              <w:rPr>
                <w:sz w:val="18"/>
              </w:rPr>
              <w:t>Timeline</w:t>
            </w:r>
            <w:r>
              <w:rPr>
                <w:rFonts w:ascii="Calibri" w:eastAsia="Calibri"/>
                <w:sz w:val="18"/>
              </w:rPr>
              <w:t xml:space="preserve"> (Day</w:t>
            </w:r>
            <w:r>
              <w:rPr>
                <w:sz w:val="18"/>
              </w:rPr>
              <w:t xml:space="preserve"> *</w:t>
            </w:r>
            <w:r>
              <w:rPr>
                <w:sz w:val="18"/>
              </w:rPr>
              <w:t>*)</w:t>
            </w:r>
          </w:p>
        </w:tc>
      </w:tr>
      <w:tr w14:paraId="3BEE4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72EC77C3">
            <w:pPr>
              <w:pStyle w:val="16"/>
              <w:spacing w:before="217"/>
              <w:ind w:left="108"/>
              <w:rPr>
                <w:rFonts w:ascii="Calibri"/>
                <w:sz w:val="21"/>
              </w:rPr>
            </w:pPr>
            <w:r>
              <w:rPr>
                <w:rFonts w:ascii="Calibri"/>
                <w:spacing w:val="-10"/>
                <w:sz w:val="21"/>
              </w:rPr>
              <w:t>1</w:t>
            </w:r>
          </w:p>
        </w:tc>
        <w:tc>
          <w:tcPr>
            <w:tcW w:w="1707" w:type="dxa"/>
          </w:tcPr>
          <w:p w14:paraId="4C7566D0">
            <w:pPr>
              <w:pStyle w:val="16"/>
              <w:spacing w:before="207"/>
              <w:ind w:left="107"/>
              <w:rPr>
                <w:sz w:val="21"/>
              </w:rPr>
            </w:pPr>
            <w:r>
              <w:rPr>
                <w:sz w:val="21"/>
              </w:rPr>
              <w:t>Equipment design and fabrication</w:t>
            </w:r>
          </w:p>
        </w:tc>
        <w:tc>
          <w:tcPr>
            <w:tcW w:w="1078" w:type="dxa"/>
          </w:tcPr>
          <w:p w14:paraId="64551C7F">
            <w:pPr>
              <w:pStyle w:val="16"/>
              <w:spacing w:before="15"/>
              <w:rPr>
                <w:sz w:val="18"/>
              </w:rPr>
            </w:pPr>
          </w:p>
          <w:p w14:paraId="5C52E3C1">
            <w:pPr>
              <w:pStyle w:val="16"/>
              <w:ind w:left="107"/>
              <w:rPr>
                <w:rFonts w:ascii="Calibri" w:hAnsi="Calibri"/>
                <w:sz w:val="18"/>
              </w:rPr>
            </w:pPr>
            <w:r>
              <w:rPr>
                <w:rFonts w:ascii="Calibri" w:hAnsi="Calibri"/>
                <w:spacing w:val="-2"/>
                <w:sz w:val="18"/>
              </w:rPr>
              <w:t>1—</w:t>
            </w:r>
            <w:r>
              <w:rPr>
                <w:rFonts w:ascii="Calibri" w:hAnsi="Calibri"/>
                <w:spacing w:val="-5"/>
                <w:sz w:val="18"/>
              </w:rPr>
              <w:t>60</w:t>
            </w:r>
          </w:p>
        </w:tc>
        <w:tc>
          <w:tcPr>
            <w:tcW w:w="984" w:type="dxa"/>
          </w:tcPr>
          <w:p w14:paraId="48BAEAEE">
            <w:pPr>
              <w:pStyle w:val="16"/>
              <w:rPr>
                <w:rFonts w:ascii="Times New Roman"/>
                <w:sz w:val="22"/>
              </w:rPr>
            </w:pPr>
          </w:p>
        </w:tc>
        <w:tc>
          <w:tcPr>
            <w:tcW w:w="982" w:type="dxa"/>
          </w:tcPr>
          <w:p w14:paraId="11E83624">
            <w:pPr>
              <w:pStyle w:val="16"/>
              <w:rPr>
                <w:rFonts w:ascii="Times New Roman"/>
                <w:sz w:val="22"/>
              </w:rPr>
            </w:pPr>
          </w:p>
        </w:tc>
        <w:tc>
          <w:tcPr>
            <w:tcW w:w="984" w:type="dxa"/>
          </w:tcPr>
          <w:p w14:paraId="0BF00B77">
            <w:pPr>
              <w:pStyle w:val="16"/>
              <w:rPr>
                <w:rFonts w:ascii="Times New Roman"/>
                <w:sz w:val="22"/>
              </w:rPr>
            </w:pPr>
          </w:p>
        </w:tc>
        <w:tc>
          <w:tcPr>
            <w:tcW w:w="1148" w:type="dxa"/>
          </w:tcPr>
          <w:p w14:paraId="5086C09F">
            <w:pPr>
              <w:pStyle w:val="16"/>
              <w:rPr>
                <w:rFonts w:ascii="Times New Roman"/>
                <w:sz w:val="22"/>
              </w:rPr>
            </w:pPr>
          </w:p>
        </w:tc>
        <w:tc>
          <w:tcPr>
            <w:tcW w:w="1150" w:type="dxa"/>
          </w:tcPr>
          <w:p w14:paraId="733A3AE8">
            <w:pPr>
              <w:pStyle w:val="16"/>
              <w:rPr>
                <w:rFonts w:ascii="Times New Roman"/>
                <w:sz w:val="22"/>
              </w:rPr>
            </w:pPr>
          </w:p>
        </w:tc>
        <w:tc>
          <w:tcPr>
            <w:tcW w:w="1314" w:type="dxa"/>
          </w:tcPr>
          <w:p w14:paraId="6955E0FF">
            <w:pPr>
              <w:pStyle w:val="16"/>
              <w:rPr>
                <w:rFonts w:ascii="Times New Roman"/>
                <w:sz w:val="22"/>
              </w:rPr>
            </w:pPr>
          </w:p>
        </w:tc>
      </w:tr>
      <w:tr w14:paraId="19D4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69A80B48">
            <w:pPr>
              <w:pStyle w:val="16"/>
              <w:spacing w:before="217"/>
              <w:ind w:left="108"/>
              <w:rPr>
                <w:rFonts w:ascii="Calibri"/>
                <w:sz w:val="21"/>
              </w:rPr>
            </w:pPr>
            <w:r>
              <w:rPr>
                <w:rFonts w:ascii="Calibri"/>
                <w:spacing w:val="-10"/>
                <w:sz w:val="21"/>
              </w:rPr>
              <w:t>2</w:t>
            </w:r>
          </w:p>
        </w:tc>
        <w:tc>
          <w:tcPr>
            <w:tcW w:w="1707" w:type="dxa"/>
          </w:tcPr>
          <w:p w14:paraId="7311EDE3">
            <w:pPr>
              <w:pStyle w:val="16"/>
              <w:spacing w:before="207"/>
              <w:ind w:left="107"/>
              <w:rPr>
                <w:sz w:val="21"/>
              </w:rPr>
            </w:pPr>
            <w:r>
              <w:rPr>
                <w:sz w:val="21"/>
              </w:rPr>
              <w:t>Equipment shipment</w:t>
            </w:r>
          </w:p>
        </w:tc>
        <w:tc>
          <w:tcPr>
            <w:tcW w:w="1078" w:type="dxa"/>
          </w:tcPr>
          <w:p w14:paraId="5BEED7B5">
            <w:pPr>
              <w:pStyle w:val="16"/>
              <w:rPr>
                <w:rFonts w:ascii="Times New Roman"/>
                <w:sz w:val="22"/>
              </w:rPr>
            </w:pPr>
          </w:p>
        </w:tc>
        <w:tc>
          <w:tcPr>
            <w:tcW w:w="984" w:type="dxa"/>
          </w:tcPr>
          <w:p w14:paraId="2385C5A7">
            <w:pPr>
              <w:pStyle w:val="16"/>
              <w:spacing w:before="15"/>
              <w:rPr>
                <w:sz w:val="18"/>
              </w:rPr>
            </w:pPr>
          </w:p>
          <w:p w14:paraId="1D132A8E">
            <w:pPr>
              <w:pStyle w:val="16"/>
              <w:ind w:left="107"/>
              <w:rPr>
                <w:rFonts w:ascii="Calibri"/>
                <w:sz w:val="18"/>
              </w:rPr>
            </w:pPr>
            <w:r>
              <w:rPr>
                <w:rFonts w:ascii="Calibri"/>
                <w:spacing w:val="-2"/>
                <w:sz w:val="18"/>
              </w:rPr>
              <w:t>61-</w:t>
            </w:r>
            <w:r>
              <w:rPr>
                <w:rFonts w:ascii="Calibri"/>
                <w:spacing w:val="-7"/>
                <w:sz w:val="18"/>
              </w:rPr>
              <w:t>67</w:t>
            </w:r>
          </w:p>
        </w:tc>
        <w:tc>
          <w:tcPr>
            <w:tcW w:w="982" w:type="dxa"/>
          </w:tcPr>
          <w:p w14:paraId="45E54B4D">
            <w:pPr>
              <w:pStyle w:val="16"/>
              <w:rPr>
                <w:rFonts w:ascii="Times New Roman"/>
                <w:sz w:val="22"/>
              </w:rPr>
            </w:pPr>
          </w:p>
        </w:tc>
        <w:tc>
          <w:tcPr>
            <w:tcW w:w="984" w:type="dxa"/>
          </w:tcPr>
          <w:p w14:paraId="748A843F">
            <w:pPr>
              <w:pStyle w:val="16"/>
              <w:rPr>
                <w:rFonts w:ascii="Times New Roman"/>
                <w:sz w:val="22"/>
              </w:rPr>
            </w:pPr>
          </w:p>
        </w:tc>
        <w:tc>
          <w:tcPr>
            <w:tcW w:w="1148" w:type="dxa"/>
          </w:tcPr>
          <w:p w14:paraId="3C140086">
            <w:pPr>
              <w:pStyle w:val="16"/>
              <w:rPr>
                <w:rFonts w:ascii="Times New Roman"/>
                <w:sz w:val="22"/>
              </w:rPr>
            </w:pPr>
          </w:p>
        </w:tc>
        <w:tc>
          <w:tcPr>
            <w:tcW w:w="1150" w:type="dxa"/>
          </w:tcPr>
          <w:p w14:paraId="07757E57">
            <w:pPr>
              <w:pStyle w:val="16"/>
              <w:rPr>
                <w:rFonts w:ascii="Times New Roman"/>
                <w:sz w:val="22"/>
              </w:rPr>
            </w:pPr>
          </w:p>
        </w:tc>
        <w:tc>
          <w:tcPr>
            <w:tcW w:w="1314" w:type="dxa"/>
          </w:tcPr>
          <w:p w14:paraId="0E6ACD05">
            <w:pPr>
              <w:pStyle w:val="16"/>
              <w:rPr>
                <w:rFonts w:ascii="Times New Roman"/>
                <w:sz w:val="22"/>
              </w:rPr>
            </w:pPr>
          </w:p>
        </w:tc>
      </w:tr>
      <w:tr w14:paraId="4C9F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31782139">
            <w:pPr>
              <w:pStyle w:val="16"/>
              <w:spacing w:before="218"/>
              <w:ind w:left="108"/>
              <w:rPr>
                <w:rFonts w:ascii="Calibri"/>
                <w:sz w:val="21"/>
              </w:rPr>
            </w:pPr>
            <w:r>
              <w:rPr>
                <w:rFonts w:ascii="Calibri"/>
                <w:spacing w:val="-10"/>
                <w:sz w:val="21"/>
              </w:rPr>
              <w:t>3</w:t>
            </w:r>
          </w:p>
        </w:tc>
        <w:tc>
          <w:tcPr>
            <w:tcW w:w="1707" w:type="dxa"/>
          </w:tcPr>
          <w:p w14:paraId="1B507A84">
            <w:pPr>
              <w:pStyle w:val="16"/>
              <w:spacing w:before="208"/>
              <w:ind w:left="107"/>
              <w:rPr>
                <w:sz w:val="21"/>
              </w:rPr>
            </w:pPr>
            <w:r>
              <w:rPr>
                <w:sz w:val="21"/>
              </w:rPr>
              <w:t>Equipment installation</w:t>
            </w:r>
          </w:p>
        </w:tc>
        <w:tc>
          <w:tcPr>
            <w:tcW w:w="1078" w:type="dxa"/>
          </w:tcPr>
          <w:p w14:paraId="7A1B502D">
            <w:pPr>
              <w:pStyle w:val="16"/>
              <w:rPr>
                <w:rFonts w:ascii="Times New Roman"/>
                <w:sz w:val="22"/>
              </w:rPr>
            </w:pPr>
          </w:p>
        </w:tc>
        <w:tc>
          <w:tcPr>
            <w:tcW w:w="984" w:type="dxa"/>
          </w:tcPr>
          <w:p w14:paraId="7B44C145">
            <w:pPr>
              <w:pStyle w:val="16"/>
              <w:rPr>
                <w:rFonts w:ascii="Times New Roman"/>
                <w:sz w:val="22"/>
              </w:rPr>
            </w:pPr>
          </w:p>
        </w:tc>
        <w:tc>
          <w:tcPr>
            <w:tcW w:w="982" w:type="dxa"/>
          </w:tcPr>
          <w:p w14:paraId="6A0C57F4">
            <w:pPr>
              <w:pStyle w:val="16"/>
              <w:rPr>
                <w:rFonts w:ascii="Times New Roman"/>
                <w:sz w:val="22"/>
              </w:rPr>
            </w:pPr>
          </w:p>
        </w:tc>
        <w:tc>
          <w:tcPr>
            <w:tcW w:w="984" w:type="dxa"/>
          </w:tcPr>
          <w:p w14:paraId="7BD8C254">
            <w:pPr>
              <w:pStyle w:val="16"/>
              <w:rPr>
                <w:rFonts w:ascii="Times New Roman"/>
                <w:sz w:val="22"/>
              </w:rPr>
            </w:pPr>
          </w:p>
        </w:tc>
        <w:tc>
          <w:tcPr>
            <w:tcW w:w="1148" w:type="dxa"/>
          </w:tcPr>
          <w:p w14:paraId="3E622201">
            <w:pPr>
              <w:pStyle w:val="16"/>
              <w:rPr>
                <w:rFonts w:ascii="Times New Roman"/>
                <w:sz w:val="22"/>
              </w:rPr>
            </w:pPr>
          </w:p>
        </w:tc>
        <w:tc>
          <w:tcPr>
            <w:tcW w:w="1150" w:type="dxa"/>
          </w:tcPr>
          <w:p w14:paraId="5E5319D8">
            <w:pPr>
              <w:pStyle w:val="16"/>
              <w:rPr>
                <w:rFonts w:ascii="Times New Roman"/>
                <w:sz w:val="22"/>
              </w:rPr>
            </w:pPr>
          </w:p>
        </w:tc>
        <w:tc>
          <w:tcPr>
            <w:tcW w:w="1314" w:type="dxa"/>
          </w:tcPr>
          <w:p w14:paraId="64393417">
            <w:pPr>
              <w:pStyle w:val="16"/>
              <w:rPr>
                <w:rFonts w:ascii="Times New Roman"/>
                <w:sz w:val="22"/>
              </w:rPr>
            </w:pPr>
          </w:p>
        </w:tc>
      </w:tr>
      <w:tr w14:paraId="3CCD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620" w:type="dxa"/>
          </w:tcPr>
          <w:p w14:paraId="2B6830EC">
            <w:pPr>
              <w:pStyle w:val="16"/>
              <w:spacing w:before="215"/>
              <w:ind w:left="108"/>
              <w:rPr>
                <w:rFonts w:ascii="Calibri"/>
                <w:sz w:val="21"/>
              </w:rPr>
            </w:pPr>
            <w:r>
              <w:rPr>
                <w:rFonts w:ascii="Calibri"/>
                <w:spacing w:val="-5"/>
                <w:sz w:val="21"/>
              </w:rPr>
              <w:t>3.1</w:t>
            </w:r>
          </w:p>
        </w:tc>
        <w:tc>
          <w:tcPr>
            <w:tcW w:w="1707" w:type="dxa"/>
          </w:tcPr>
          <w:p w14:paraId="5D88B998">
            <w:pPr>
              <w:pStyle w:val="16"/>
              <w:spacing w:before="205"/>
              <w:ind w:left="107"/>
              <w:rPr>
                <w:sz w:val="21"/>
              </w:rPr>
            </w:pPr>
            <w:r>
              <w:rPr>
                <w:sz w:val="21"/>
              </w:rPr>
              <w:t>First installation of equipment</w:t>
            </w:r>
          </w:p>
        </w:tc>
        <w:tc>
          <w:tcPr>
            <w:tcW w:w="1078" w:type="dxa"/>
          </w:tcPr>
          <w:p w14:paraId="736E50E0">
            <w:pPr>
              <w:pStyle w:val="16"/>
              <w:rPr>
                <w:rFonts w:ascii="Times New Roman"/>
                <w:sz w:val="22"/>
              </w:rPr>
            </w:pPr>
          </w:p>
        </w:tc>
        <w:tc>
          <w:tcPr>
            <w:tcW w:w="984" w:type="dxa"/>
          </w:tcPr>
          <w:p w14:paraId="0E4F99BB">
            <w:pPr>
              <w:pStyle w:val="16"/>
              <w:rPr>
                <w:rFonts w:ascii="Times New Roman"/>
                <w:sz w:val="22"/>
              </w:rPr>
            </w:pPr>
          </w:p>
        </w:tc>
        <w:tc>
          <w:tcPr>
            <w:tcW w:w="982" w:type="dxa"/>
          </w:tcPr>
          <w:p w14:paraId="62437245">
            <w:pPr>
              <w:pStyle w:val="16"/>
              <w:spacing w:before="215"/>
              <w:ind w:left="107"/>
              <w:rPr>
                <w:rFonts w:ascii="Calibri"/>
                <w:sz w:val="21"/>
              </w:rPr>
            </w:pPr>
            <w:r>
              <w:rPr>
                <w:rFonts w:ascii="Calibri"/>
                <w:spacing w:val="-2"/>
                <w:sz w:val="21"/>
              </w:rPr>
              <w:t>68-</w:t>
            </w:r>
            <w:r>
              <w:rPr>
                <w:rFonts w:ascii="Calibri"/>
                <w:spacing w:val="-7"/>
                <w:sz w:val="21"/>
              </w:rPr>
              <w:t>88</w:t>
            </w:r>
          </w:p>
        </w:tc>
        <w:tc>
          <w:tcPr>
            <w:tcW w:w="984" w:type="dxa"/>
          </w:tcPr>
          <w:p w14:paraId="1FB9BDD6">
            <w:pPr>
              <w:pStyle w:val="16"/>
              <w:rPr>
                <w:rFonts w:ascii="Times New Roman"/>
                <w:sz w:val="22"/>
              </w:rPr>
            </w:pPr>
          </w:p>
        </w:tc>
        <w:tc>
          <w:tcPr>
            <w:tcW w:w="1148" w:type="dxa"/>
          </w:tcPr>
          <w:p w14:paraId="530089F2">
            <w:pPr>
              <w:pStyle w:val="16"/>
              <w:rPr>
                <w:rFonts w:ascii="Times New Roman"/>
                <w:sz w:val="22"/>
              </w:rPr>
            </w:pPr>
          </w:p>
        </w:tc>
        <w:tc>
          <w:tcPr>
            <w:tcW w:w="1150" w:type="dxa"/>
          </w:tcPr>
          <w:p w14:paraId="53F9E2C3">
            <w:pPr>
              <w:pStyle w:val="16"/>
              <w:rPr>
                <w:rFonts w:ascii="Times New Roman"/>
                <w:sz w:val="22"/>
              </w:rPr>
            </w:pPr>
          </w:p>
        </w:tc>
        <w:tc>
          <w:tcPr>
            <w:tcW w:w="1314" w:type="dxa"/>
          </w:tcPr>
          <w:p w14:paraId="3459F4C0">
            <w:pPr>
              <w:pStyle w:val="16"/>
              <w:rPr>
                <w:rFonts w:ascii="Times New Roman"/>
                <w:sz w:val="22"/>
              </w:rPr>
            </w:pPr>
          </w:p>
        </w:tc>
      </w:tr>
      <w:tr w14:paraId="78FA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2DB461D2">
            <w:pPr>
              <w:pStyle w:val="16"/>
              <w:spacing w:before="217"/>
              <w:ind w:left="108"/>
              <w:rPr>
                <w:rFonts w:ascii="Calibri"/>
                <w:sz w:val="21"/>
              </w:rPr>
            </w:pPr>
            <w:r>
              <w:rPr>
                <w:rFonts w:ascii="Calibri"/>
                <w:spacing w:val="-5"/>
                <w:sz w:val="21"/>
              </w:rPr>
              <w:t>3.2</w:t>
            </w:r>
          </w:p>
        </w:tc>
        <w:tc>
          <w:tcPr>
            <w:tcW w:w="1707" w:type="dxa"/>
          </w:tcPr>
          <w:p w14:paraId="61F947F3">
            <w:pPr>
              <w:pStyle w:val="16"/>
              <w:spacing w:before="207"/>
              <w:ind w:left="107"/>
              <w:rPr>
                <w:sz w:val="21"/>
              </w:rPr>
            </w:pPr>
            <w:r>
              <w:rPr>
                <w:sz w:val="21"/>
              </w:rPr>
              <w:t>Second installation of equipment</w:t>
            </w:r>
          </w:p>
        </w:tc>
        <w:tc>
          <w:tcPr>
            <w:tcW w:w="1078" w:type="dxa"/>
          </w:tcPr>
          <w:p w14:paraId="37A1B8F4">
            <w:pPr>
              <w:pStyle w:val="16"/>
              <w:rPr>
                <w:rFonts w:ascii="Times New Roman"/>
                <w:sz w:val="22"/>
              </w:rPr>
            </w:pPr>
          </w:p>
        </w:tc>
        <w:tc>
          <w:tcPr>
            <w:tcW w:w="984" w:type="dxa"/>
          </w:tcPr>
          <w:p w14:paraId="64CCD8C3">
            <w:pPr>
              <w:pStyle w:val="16"/>
              <w:rPr>
                <w:rFonts w:ascii="Times New Roman"/>
                <w:sz w:val="22"/>
              </w:rPr>
            </w:pPr>
          </w:p>
        </w:tc>
        <w:tc>
          <w:tcPr>
            <w:tcW w:w="982" w:type="dxa"/>
          </w:tcPr>
          <w:p w14:paraId="0AA6BF42">
            <w:pPr>
              <w:pStyle w:val="16"/>
              <w:rPr>
                <w:rFonts w:ascii="Times New Roman"/>
                <w:sz w:val="22"/>
              </w:rPr>
            </w:pPr>
          </w:p>
        </w:tc>
        <w:tc>
          <w:tcPr>
            <w:tcW w:w="984" w:type="dxa"/>
          </w:tcPr>
          <w:p w14:paraId="7B3E2354">
            <w:pPr>
              <w:pStyle w:val="16"/>
              <w:spacing w:before="217"/>
              <w:ind w:left="107"/>
              <w:rPr>
                <w:rFonts w:ascii="Calibri"/>
                <w:sz w:val="21"/>
              </w:rPr>
            </w:pPr>
            <w:r>
              <w:rPr>
                <w:rFonts w:ascii="Calibri"/>
                <w:spacing w:val="-2"/>
                <w:sz w:val="21"/>
              </w:rPr>
              <w:t>89-</w:t>
            </w:r>
            <w:r>
              <w:rPr>
                <w:rFonts w:ascii="Calibri"/>
                <w:spacing w:val="-7"/>
                <w:sz w:val="21"/>
              </w:rPr>
              <w:t>96</w:t>
            </w:r>
          </w:p>
        </w:tc>
        <w:tc>
          <w:tcPr>
            <w:tcW w:w="1148" w:type="dxa"/>
          </w:tcPr>
          <w:p w14:paraId="2734C86B">
            <w:pPr>
              <w:pStyle w:val="16"/>
              <w:rPr>
                <w:rFonts w:ascii="Times New Roman"/>
                <w:sz w:val="22"/>
              </w:rPr>
            </w:pPr>
          </w:p>
        </w:tc>
        <w:tc>
          <w:tcPr>
            <w:tcW w:w="1150" w:type="dxa"/>
          </w:tcPr>
          <w:p w14:paraId="3C644E68">
            <w:pPr>
              <w:pStyle w:val="16"/>
              <w:rPr>
                <w:rFonts w:ascii="Times New Roman"/>
                <w:sz w:val="22"/>
              </w:rPr>
            </w:pPr>
          </w:p>
        </w:tc>
        <w:tc>
          <w:tcPr>
            <w:tcW w:w="1314" w:type="dxa"/>
          </w:tcPr>
          <w:p w14:paraId="76C69557">
            <w:pPr>
              <w:pStyle w:val="16"/>
              <w:rPr>
                <w:rFonts w:ascii="Times New Roman"/>
                <w:sz w:val="22"/>
              </w:rPr>
            </w:pPr>
          </w:p>
        </w:tc>
      </w:tr>
      <w:tr w14:paraId="3C28D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0E85A8CA">
            <w:pPr>
              <w:pStyle w:val="16"/>
              <w:spacing w:before="217"/>
              <w:ind w:left="108"/>
              <w:rPr>
                <w:rFonts w:ascii="Calibri"/>
                <w:sz w:val="21"/>
              </w:rPr>
            </w:pPr>
            <w:r>
              <w:rPr>
                <w:rFonts w:ascii="Calibri"/>
                <w:spacing w:val="-10"/>
                <w:sz w:val="21"/>
              </w:rPr>
              <w:t>4</w:t>
            </w:r>
          </w:p>
        </w:tc>
        <w:tc>
          <w:tcPr>
            <w:tcW w:w="1707" w:type="dxa"/>
          </w:tcPr>
          <w:p w14:paraId="0D20F2CB">
            <w:pPr>
              <w:pStyle w:val="16"/>
              <w:spacing w:before="207"/>
              <w:ind w:left="107"/>
              <w:rPr>
                <w:sz w:val="21"/>
              </w:rPr>
            </w:pPr>
            <w:r>
              <w:rPr>
                <w:sz w:val="21"/>
              </w:rPr>
              <w:t>Commissioning</w:t>
            </w:r>
            <w:r>
              <w:rPr>
                <w:sz w:val="21"/>
              </w:rPr>
              <w:t xml:space="preserve"> (training)</w:t>
            </w:r>
          </w:p>
        </w:tc>
        <w:tc>
          <w:tcPr>
            <w:tcW w:w="1078" w:type="dxa"/>
          </w:tcPr>
          <w:p w14:paraId="60FD70F5">
            <w:pPr>
              <w:pStyle w:val="16"/>
              <w:rPr>
                <w:rFonts w:ascii="Times New Roman"/>
                <w:sz w:val="22"/>
              </w:rPr>
            </w:pPr>
          </w:p>
        </w:tc>
        <w:tc>
          <w:tcPr>
            <w:tcW w:w="984" w:type="dxa"/>
          </w:tcPr>
          <w:p w14:paraId="7067681A">
            <w:pPr>
              <w:pStyle w:val="16"/>
              <w:rPr>
                <w:rFonts w:ascii="Times New Roman"/>
                <w:sz w:val="22"/>
              </w:rPr>
            </w:pPr>
          </w:p>
        </w:tc>
        <w:tc>
          <w:tcPr>
            <w:tcW w:w="982" w:type="dxa"/>
          </w:tcPr>
          <w:p w14:paraId="66EA2E77">
            <w:pPr>
              <w:pStyle w:val="16"/>
              <w:rPr>
                <w:rFonts w:ascii="Times New Roman"/>
                <w:sz w:val="22"/>
              </w:rPr>
            </w:pPr>
          </w:p>
        </w:tc>
        <w:tc>
          <w:tcPr>
            <w:tcW w:w="984" w:type="dxa"/>
          </w:tcPr>
          <w:p w14:paraId="3F3B7254">
            <w:pPr>
              <w:pStyle w:val="16"/>
              <w:rPr>
                <w:rFonts w:ascii="Times New Roman"/>
                <w:sz w:val="22"/>
              </w:rPr>
            </w:pPr>
          </w:p>
        </w:tc>
        <w:tc>
          <w:tcPr>
            <w:tcW w:w="1148" w:type="dxa"/>
          </w:tcPr>
          <w:p w14:paraId="50FBFD8A">
            <w:pPr>
              <w:pStyle w:val="16"/>
              <w:spacing w:before="217"/>
              <w:ind w:left="107"/>
              <w:rPr>
                <w:rFonts w:ascii="Calibri"/>
                <w:sz w:val="21"/>
              </w:rPr>
            </w:pPr>
            <w:r>
              <w:rPr>
                <w:rFonts w:ascii="Calibri"/>
                <w:spacing w:val="-2"/>
                <w:sz w:val="21"/>
              </w:rPr>
              <w:t>97-</w:t>
            </w:r>
            <w:r>
              <w:rPr>
                <w:rFonts w:ascii="Calibri"/>
                <w:spacing w:val="-5"/>
                <w:sz w:val="21"/>
              </w:rPr>
              <w:t>104</w:t>
            </w:r>
          </w:p>
        </w:tc>
        <w:tc>
          <w:tcPr>
            <w:tcW w:w="1150" w:type="dxa"/>
          </w:tcPr>
          <w:p w14:paraId="03AA4D2C">
            <w:pPr>
              <w:pStyle w:val="16"/>
              <w:rPr>
                <w:rFonts w:ascii="Times New Roman"/>
                <w:sz w:val="22"/>
              </w:rPr>
            </w:pPr>
          </w:p>
        </w:tc>
        <w:tc>
          <w:tcPr>
            <w:tcW w:w="1314" w:type="dxa"/>
          </w:tcPr>
          <w:p w14:paraId="64A481B8">
            <w:pPr>
              <w:pStyle w:val="16"/>
              <w:rPr>
                <w:rFonts w:ascii="Times New Roman"/>
                <w:sz w:val="22"/>
              </w:rPr>
            </w:pPr>
          </w:p>
        </w:tc>
      </w:tr>
      <w:tr w14:paraId="185D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5BDDC148">
            <w:pPr>
              <w:pStyle w:val="16"/>
              <w:spacing w:before="217"/>
              <w:ind w:left="108"/>
              <w:rPr>
                <w:rFonts w:ascii="Calibri"/>
                <w:sz w:val="21"/>
              </w:rPr>
            </w:pPr>
            <w:r>
              <w:rPr>
                <w:rFonts w:ascii="Calibri"/>
                <w:spacing w:val="-10"/>
                <w:sz w:val="21"/>
              </w:rPr>
              <w:t>5</w:t>
            </w:r>
          </w:p>
        </w:tc>
        <w:tc>
          <w:tcPr>
            <w:tcW w:w="1707" w:type="dxa"/>
          </w:tcPr>
          <w:p w14:paraId="3422E4AD">
            <w:pPr>
              <w:pStyle w:val="16"/>
              <w:spacing w:before="207"/>
              <w:ind w:left="107"/>
              <w:rPr>
                <w:sz w:val="21"/>
              </w:rPr>
            </w:pPr>
            <w:r>
              <w:rPr>
                <w:sz w:val="21"/>
              </w:rPr>
              <w:t>Furnace curing</w:t>
            </w:r>
            <w:r>
              <w:rPr>
                <w:sz w:val="21"/>
              </w:rPr>
              <w:t xml:space="preserve"> (training)</w:t>
            </w:r>
          </w:p>
        </w:tc>
        <w:tc>
          <w:tcPr>
            <w:tcW w:w="1078" w:type="dxa"/>
          </w:tcPr>
          <w:p w14:paraId="12D1A8A5">
            <w:pPr>
              <w:pStyle w:val="16"/>
              <w:rPr>
                <w:rFonts w:ascii="Times New Roman"/>
                <w:sz w:val="22"/>
              </w:rPr>
            </w:pPr>
          </w:p>
        </w:tc>
        <w:tc>
          <w:tcPr>
            <w:tcW w:w="984" w:type="dxa"/>
          </w:tcPr>
          <w:p w14:paraId="078FE315">
            <w:pPr>
              <w:pStyle w:val="16"/>
              <w:rPr>
                <w:rFonts w:ascii="Times New Roman"/>
                <w:sz w:val="22"/>
              </w:rPr>
            </w:pPr>
          </w:p>
        </w:tc>
        <w:tc>
          <w:tcPr>
            <w:tcW w:w="982" w:type="dxa"/>
          </w:tcPr>
          <w:p w14:paraId="3FEE0360">
            <w:pPr>
              <w:pStyle w:val="16"/>
              <w:rPr>
                <w:rFonts w:ascii="Times New Roman"/>
                <w:sz w:val="22"/>
              </w:rPr>
            </w:pPr>
          </w:p>
        </w:tc>
        <w:tc>
          <w:tcPr>
            <w:tcW w:w="984" w:type="dxa"/>
          </w:tcPr>
          <w:p w14:paraId="6517C0C6">
            <w:pPr>
              <w:pStyle w:val="16"/>
              <w:rPr>
                <w:rFonts w:ascii="Times New Roman"/>
                <w:sz w:val="22"/>
              </w:rPr>
            </w:pPr>
          </w:p>
        </w:tc>
        <w:tc>
          <w:tcPr>
            <w:tcW w:w="1148" w:type="dxa"/>
          </w:tcPr>
          <w:p w14:paraId="6521C248">
            <w:pPr>
              <w:pStyle w:val="16"/>
              <w:rPr>
                <w:rFonts w:ascii="Times New Roman"/>
                <w:sz w:val="22"/>
              </w:rPr>
            </w:pPr>
          </w:p>
        </w:tc>
        <w:tc>
          <w:tcPr>
            <w:tcW w:w="1150" w:type="dxa"/>
          </w:tcPr>
          <w:p w14:paraId="57D13BE4">
            <w:pPr>
              <w:pStyle w:val="16"/>
              <w:spacing w:before="217"/>
              <w:ind w:left="106"/>
              <w:rPr>
                <w:rFonts w:ascii="Calibri"/>
                <w:sz w:val="21"/>
              </w:rPr>
            </w:pPr>
            <w:r>
              <w:rPr>
                <w:rFonts w:ascii="Calibri"/>
                <w:spacing w:val="-2"/>
                <w:sz w:val="21"/>
              </w:rPr>
              <w:t>105-</w:t>
            </w:r>
            <w:r>
              <w:rPr>
                <w:rFonts w:ascii="Calibri"/>
                <w:spacing w:val="-5"/>
                <w:sz w:val="21"/>
              </w:rPr>
              <w:t>113</w:t>
            </w:r>
          </w:p>
        </w:tc>
        <w:tc>
          <w:tcPr>
            <w:tcW w:w="1314" w:type="dxa"/>
          </w:tcPr>
          <w:p w14:paraId="4B647E3D">
            <w:pPr>
              <w:pStyle w:val="16"/>
              <w:rPr>
                <w:rFonts w:ascii="Times New Roman"/>
                <w:sz w:val="22"/>
              </w:rPr>
            </w:pPr>
          </w:p>
        </w:tc>
      </w:tr>
      <w:tr w14:paraId="4E5B6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20" w:type="dxa"/>
          </w:tcPr>
          <w:p w14:paraId="473AE6E7">
            <w:pPr>
              <w:pStyle w:val="16"/>
              <w:spacing w:before="217"/>
              <w:ind w:left="108"/>
              <w:rPr>
                <w:rFonts w:ascii="Calibri"/>
                <w:sz w:val="21"/>
              </w:rPr>
            </w:pPr>
            <w:r>
              <w:rPr>
                <w:rFonts w:ascii="Calibri"/>
                <w:spacing w:val="-10"/>
                <w:sz w:val="21"/>
              </w:rPr>
              <w:t>6</w:t>
            </w:r>
          </w:p>
        </w:tc>
        <w:tc>
          <w:tcPr>
            <w:tcW w:w="1707" w:type="dxa"/>
          </w:tcPr>
          <w:p w14:paraId="50A0CB15">
            <w:pPr>
              <w:pStyle w:val="16"/>
              <w:spacing w:before="207"/>
              <w:ind w:left="107"/>
              <w:rPr>
                <w:sz w:val="21"/>
              </w:rPr>
            </w:pPr>
            <w:r>
              <w:rPr>
                <w:sz w:val="21"/>
              </w:rPr>
              <w:t>Trial operation</w:t>
            </w:r>
            <w:r>
              <w:rPr>
                <w:sz w:val="21"/>
              </w:rPr>
              <w:t xml:space="preserve"> (training)</w:t>
            </w:r>
          </w:p>
        </w:tc>
        <w:tc>
          <w:tcPr>
            <w:tcW w:w="1078" w:type="dxa"/>
          </w:tcPr>
          <w:p w14:paraId="2D067BEA">
            <w:pPr>
              <w:pStyle w:val="16"/>
              <w:rPr>
                <w:rFonts w:ascii="Times New Roman"/>
                <w:sz w:val="22"/>
              </w:rPr>
            </w:pPr>
          </w:p>
        </w:tc>
        <w:tc>
          <w:tcPr>
            <w:tcW w:w="984" w:type="dxa"/>
          </w:tcPr>
          <w:p w14:paraId="21765452">
            <w:pPr>
              <w:pStyle w:val="16"/>
              <w:rPr>
                <w:rFonts w:ascii="Times New Roman"/>
                <w:sz w:val="22"/>
              </w:rPr>
            </w:pPr>
          </w:p>
        </w:tc>
        <w:tc>
          <w:tcPr>
            <w:tcW w:w="982" w:type="dxa"/>
          </w:tcPr>
          <w:p w14:paraId="03B3A913">
            <w:pPr>
              <w:pStyle w:val="16"/>
              <w:rPr>
                <w:rFonts w:ascii="Times New Roman"/>
                <w:sz w:val="22"/>
              </w:rPr>
            </w:pPr>
          </w:p>
        </w:tc>
        <w:tc>
          <w:tcPr>
            <w:tcW w:w="984" w:type="dxa"/>
          </w:tcPr>
          <w:p w14:paraId="17B73E08">
            <w:pPr>
              <w:pStyle w:val="16"/>
              <w:rPr>
                <w:rFonts w:ascii="Times New Roman"/>
                <w:sz w:val="22"/>
              </w:rPr>
            </w:pPr>
          </w:p>
        </w:tc>
        <w:tc>
          <w:tcPr>
            <w:tcW w:w="1148" w:type="dxa"/>
          </w:tcPr>
          <w:p w14:paraId="3965B6CC">
            <w:pPr>
              <w:pStyle w:val="16"/>
              <w:rPr>
                <w:rFonts w:ascii="Times New Roman"/>
                <w:sz w:val="22"/>
              </w:rPr>
            </w:pPr>
          </w:p>
        </w:tc>
        <w:tc>
          <w:tcPr>
            <w:tcW w:w="1150" w:type="dxa"/>
          </w:tcPr>
          <w:p w14:paraId="5005F6DE">
            <w:pPr>
              <w:pStyle w:val="16"/>
              <w:rPr>
                <w:rFonts w:ascii="Times New Roman"/>
                <w:sz w:val="22"/>
              </w:rPr>
            </w:pPr>
          </w:p>
        </w:tc>
        <w:tc>
          <w:tcPr>
            <w:tcW w:w="1314" w:type="dxa"/>
          </w:tcPr>
          <w:p w14:paraId="5D76442C">
            <w:pPr>
              <w:pStyle w:val="16"/>
              <w:spacing w:before="217"/>
              <w:ind w:left="106"/>
              <w:rPr>
                <w:rFonts w:ascii="Calibri"/>
                <w:sz w:val="21"/>
              </w:rPr>
            </w:pPr>
            <w:r>
              <w:rPr>
                <w:rFonts w:ascii="Calibri"/>
                <w:spacing w:val="-2"/>
                <w:sz w:val="21"/>
              </w:rPr>
              <w:t>113-</w:t>
            </w:r>
            <w:r>
              <w:rPr>
                <w:rFonts w:ascii="Calibri"/>
                <w:spacing w:val="-5"/>
                <w:sz w:val="21"/>
              </w:rPr>
              <w:t>120</w:t>
            </w:r>
          </w:p>
        </w:tc>
      </w:tr>
    </w:tbl>
    <w:p w14:paraId="5406642B">
      <w:pPr>
        <w:pStyle w:val="16"/>
        <w:spacing w:after="0"/>
        <w:rPr>
          <w:rFonts w:ascii="Calibri"/>
          <w:sz w:val="21"/>
        </w:rPr>
        <w:sectPr>
          <w:pgSz w:w="11910" w:h="16840"/>
          <w:pgMar w:top="1400" w:right="283" w:bottom="820" w:left="850" w:header="761" w:footer="628" w:gutter="0"/>
          <w:cols w:space="720" w:num="1"/>
        </w:sectPr>
      </w:pPr>
    </w:p>
    <w:p w14:paraId="6F9DAF73">
      <w:pPr>
        <w:pStyle w:val="2"/>
        <w:spacing w:before="422"/>
        <w:ind w:right="908"/>
      </w:pPr>
      <w:bookmarkStart w:id="22" w:name="_bookmark23"/>
      <w:bookmarkEnd w:id="22"/>
      <w:r>
        <w:rPr/>
        <w:t>Chapter 5  Operating Cost Estimation</w:t>
      </w:r>
    </w:p>
    <w:p w14:paraId="6E8CB227">
      <w:pPr>
        <w:pStyle w:val="5"/>
        <w:spacing w:before="464" w:line="381" w:lineRule="auto"/>
        <w:ind w:left="230" w:right="880" w:firstLine="480"/>
      </w:pPr>
      <w:r>
        <w:rPr/>
        <w:t>The design scale of this project is</w:t>
      </w:r>
      <w:r>
        <w:rPr/>
        <w:t xml:space="preserve"> 5t/d. The unit operating cost of the project includes electricity fees, chemical fees, staff wages and maintenance management costs, as well as the calculated operating cost per ton of waste. See the table below; the specific calculation process is as follows:</w:t>
      </w:r>
    </w:p>
    <w:p w14:paraId="09313C04">
      <w:pPr>
        <w:pStyle w:val="15"/>
        <w:numPr>
          <w:ilvl w:val="0"/>
          <w:numId w:val="23"/>
        </w:numPr>
        <w:tabs>
          <w:tab w:val="left" w:pos="873"/>
          <w:t/>
          <w:tab w:val="left" w:pos="1070"/>
          <w:t/>
        </w:tabs>
        <w:spacing w:before="0" w:after="0" w:line="381" w:lineRule="auto"/>
        <w:ind w:left="873" w:right="699" w:hanging="360"/>
        <w:jc w:val="left"/>
        <w:rPr>
          <w:sz w:val="24"/>
        </w:rPr>
      </w:pPr>
      <w:r>
        <w:rPr>
          <w:sz w:val="24"/>
        </w:rPr>
        <w:tab/>
      </w:r>
      <w:r>
        <w:rPr>
          <w:sz w:val="24"/>
        </w:rPr>
        <w:t>Electricity cost: the installed power</w:t>
      </w:r>
      <w:r>
        <w:rPr>
          <w:sz w:val="24"/>
        </w:rPr>
        <w:t xml:space="preserve"> is about 100kwh; some</w:t>
      </w:r>
      <w:r>
        <w:rPr>
          <w:sz w:val="24"/>
        </w:rPr>
        <w:t xml:space="preserve"> equipment runs continuously and some intermittently, converted into a daily</w:t>
      </w:r>
      <w:r>
        <w:rPr>
          <w:sz w:val="24"/>
        </w:rPr>
        <w:t xml:space="preserve"> consumption of 1080kw. The average industrial electricity price</w:t>
      </w:r>
      <w:r>
        <w:rPr>
          <w:sz w:val="24"/>
        </w:rPr>
        <w:t xml:space="preserve"> in Bangladesh</w:t>
      </w:r>
      <w:r>
        <w:rPr>
          <w:sz w:val="24"/>
        </w:rPr>
        <w:t xml:space="preserve"> is about 0.56 RMB/kWh, so the electricity</w:t>
      </w:r>
      <w:r>
        <w:rPr>
          <w:sz w:val="24"/>
        </w:rPr>
        <w:t xml:space="preserve"> cost is</w:t>
      </w:r>
      <w:r>
        <w:rPr>
          <w:sz w:val="24"/>
        </w:rPr>
        <w:t xml:space="preserve"> about 605 RMB/day.</w:t>
      </w:r>
    </w:p>
    <w:p w14:paraId="0FE70517">
      <w:pPr>
        <w:pStyle w:val="15"/>
        <w:numPr>
          <w:ilvl w:val="0"/>
          <w:numId w:val="23"/>
        </w:numPr>
        <w:tabs>
          <w:tab w:val="left" w:pos="873"/>
          <w:t/>
          <w:tab w:val="left" w:pos="1070"/>
          <w:t/>
        </w:tabs>
        <w:spacing w:before="1" w:after="0" w:line="381" w:lineRule="auto"/>
        <w:ind w:left="873" w:right="819" w:hanging="360"/>
        <w:jc w:val="left"/>
        <w:rPr>
          <w:sz w:val="24"/>
        </w:rPr>
      </w:pPr>
      <w:r>
        <w:rPr>
          <w:sz w:val="24"/>
        </w:rPr>
        <w:tab/>
      </w:r>
      <w:r>
        <w:rPr>
          <w:sz w:val="24"/>
        </w:rPr>
        <w:t>Chemical fees: including caustic soda, urea, activated carbon, quicklime, deodorizing liquid, water, etc. Considering that prices are lower than in China,</w:t>
      </w:r>
      <w:r>
        <w:rPr>
          <w:sz w:val="24"/>
        </w:rPr>
        <w:t xml:space="preserve"> the total daily consumption is</w:t>
      </w:r>
      <w:r>
        <w:rPr>
          <w:sz w:val="24"/>
        </w:rPr>
        <w:t xml:space="preserve"> estimated at</w:t>
      </w:r>
      <w:r>
        <w:rPr>
          <w:sz w:val="24"/>
        </w:rPr>
        <w:t xml:space="preserve"> about 100 RMB.</w:t>
      </w:r>
    </w:p>
    <w:p w14:paraId="60071B97">
      <w:pPr>
        <w:pStyle w:val="5"/>
        <w:spacing w:before="80"/>
        <w:ind w:left="1070"/>
      </w:pPr>
      <w:r>
        <w:rPr>
          <w:color w:val="FF0000"/>
        </w:rPr>
        <w:t>Total plant workforce: 7 persons</w:t>
      </w:r>
      <w:r>
        <w:rPr>
          <w:color w:val="FF0000"/>
        </w:rPr>
        <w:t xml:space="preserve"> (calculated</w:t>
      </w:r>
      <w:r>
        <w:rPr>
          <w:color w:val="FF0000"/>
        </w:rPr>
        <w:t xml:space="preserve"> at</w:t>
      </w:r>
      <w:r>
        <w:rPr>
          <w:color w:val="FF0000"/>
        </w:rPr>
        <w:t xml:space="preserve"> the Bangladesh</w:t>
      </w:r>
      <w:r>
        <w:rPr>
          <w:color w:val="FF0000"/>
        </w:rPr>
        <w:t xml:space="preserve"> average wage</w:t>
      </w:r>
      <w:r>
        <w:rPr>
          <w:color w:val="FF0000"/>
        </w:rPr>
        <w:t xml:space="preserve"> of 800</w:t>
      </w:r>
      <w:r>
        <w:rPr>
          <w:color w:val="FF0000"/>
        </w:rPr>
        <w:t xml:space="preserve"> RMB/month)</w:t>
      </w:r>
    </w:p>
    <w:p w14:paraId="79C07497">
      <w:pPr>
        <w:pStyle w:val="5"/>
        <w:spacing w:before="6"/>
        <w:rPr>
          <w:sz w:val="13"/>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1"/>
        <w:gridCol w:w="3558"/>
        <w:gridCol w:w="1666"/>
        <w:gridCol w:w="1591"/>
        <w:gridCol w:w="1608"/>
      </w:tblGrid>
      <w:tr w14:paraId="5BB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060B3D67">
            <w:pPr>
              <w:pStyle w:val="16"/>
              <w:spacing w:before="207"/>
              <w:ind w:right="50"/>
              <w:jc w:val="center"/>
              <w:rPr>
                <w:sz w:val="21"/>
              </w:rPr>
            </w:pPr>
            <w:r>
              <w:rPr>
                <w:sz w:val="21"/>
              </w:rPr>
              <w:t>No.</w:t>
            </w:r>
          </w:p>
        </w:tc>
        <w:tc>
          <w:tcPr>
            <w:tcW w:w="3558" w:type="dxa"/>
          </w:tcPr>
          <w:p w14:paraId="082745E3">
            <w:pPr>
              <w:pStyle w:val="16"/>
              <w:spacing w:before="207"/>
              <w:ind w:left="528"/>
              <w:rPr>
                <w:sz w:val="21"/>
              </w:rPr>
            </w:pPr>
            <w:r>
              <w:rPr>
                <w:sz w:val="21"/>
              </w:rPr>
              <w:t>Position</w:t>
            </w:r>
          </w:p>
        </w:tc>
        <w:tc>
          <w:tcPr>
            <w:tcW w:w="1666" w:type="dxa"/>
          </w:tcPr>
          <w:p w14:paraId="5B00DBDB">
            <w:pPr>
              <w:pStyle w:val="16"/>
              <w:spacing w:before="207"/>
              <w:ind w:left="527"/>
              <w:rPr>
                <w:sz w:val="21"/>
              </w:rPr>
            </w:pPr>
            <w:r>
              <w:rPr>
                <w:sz w:val="21"/>
              </w:rPr>
              <w:t>Configuration</w:t>
            </w:r>
          </w:p>
        </w:tc>
        <w:tc>
          <w:tcPr>
            <w:tcW w:w="1591" w:type="dxa"/>
          </w:tcPr>
          <w:p w14:paraId="2B015EB7">
            <w:pPr>
              <w:pStyle w:val="16"/>
              <w:spacing w:before="207"/>
              <w:ind w:right="100"/>
              <w:jc w:val="center"/>
              <w:rPr>
                <w:sz w:val="21"/>
              </w:rPr>
            </w:pPr>
            <w:r>
              <w:rPr>
                <w:sz w:val="21"/>
              </w:rPr>
              <w:t>Shift system</w:t>
            </w:r>
          </w:p>
        </w:tc>
        <w:tc>
          <w:tcPr>
            <w:tcW w:w="1608" w:type="dxa"/>
          </w:tcPr>
          <w:p w14:paraId="7AAB7D1A">
            <w:pPr>
              <w:pStyle w:val="16"/>
              <w:spacing w:before="207"/>
              <w:ind w:left="528"/>
              <w:rPr>
                <w:sz w:val="21"/>
              </w:rPr>
            </w:pPr>
            <w:r>
              <w:rPr>
                <w:sz w:val="21"/>
              </w:rPr>
              <w:t>Headcount</w:t>
            </w:r>
          </w:p>
        </w:tc>
      </w:tr>
      <w:tr w14:paraId="5992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1F9ED87F">
            <w:pPr>
              <w:pStyle w:val="16"/>
              <w:spacing w:before="217"/>
              <w:ind w:right="495"/>
              <w:jc w:val="right"/>
              <w:rPr>
                <w:rFonts w:ascii="Calibri"/>
                <w:sz w:val="21"/>
              </w:rPr>
            </w:pPr>
            <w:r>
              <w:rPr>
                <w:rFonts w:ascii="Calibri"/>
                <w:spacing w:val="-10"/>
                <w:sz w:val="21"/>
              </w:rPr>
              <w:t>1</w:t>
            </w:r>
          </w:p>
        </w:tc>
        <w:tc>
          <w:tcPr>
            <w:tcW w:w="3558" w:type="dxa"/>
          </w:tcPr>
          <w:p w14:paraId="0EB7EB90">
            <w:pPr>
              <w:pStyle w:val="16"/>
              <w:spacing w:before="207"/>
              <w:ind w:left="528"/>
              <w:rPr>
                <w:sz w:val="21"/>
              </w:rPr>
            </w:pPr>
            <w:r>
              <w:rPr>
                <w:sz w:val="21"/>
              </w:rPr>
              <w:t>Mechanical and electrical maintenance worker</w:t>
            </w:r>
          </w:p>
        </w:tc>
        <w:tc>
          <w:tcPr>
            <w:tcW w:w="1666" w:type="dxa"/>
          </w:tcPr>
          <w:p w14:paraId="552AA1F1">
            <w:pPr>
              <w:pStyle w:val="16"/>
              <w:spacing w:before="217"/>
              <w:ind w:right="558"/>
              <w:jc w:val="right"/>
              <w:rPr>
                <w:rFonts w:ascii="Calibri"/>
                <w:sz w:val="21"/>
              </w:rPr>
            </w:pPr>
            <w:r>
              <w:rPr>
                <w:rFonts w:ascii="Calibri"/>
                <w:spacing w:val="-10"/>
                <w:sz w:val="21"/>
              </w:rPr>
              <w:t>1</w:t>
            </w:r>
          </w:p>
        </w:tc>
        <w:tc>
          <w:tcPr>
            <w:tcW w:w="1591" w:type="dxa"/>
          </w:tcPr>
          <w:p w14:paraId="4EC5B0E7">
            <w:pPr>
              <w:pStyle w:val="16"/>
              <w:spacing w:before="217"/>
              <w:ind w:right="521"/>
              <w:jc w:val="right"/>
              <w:rPr>
                <w:rFonts w:ascii="Calibri"/>
                <w:sz w:val="21"/>
              </w:rPr>
            </w:pPr>
            <w:r>
              <w:rPr>
                <w:rFonts w:ascii="Calibri"/>
                <w:spacing w:val="-10"/>
                <w:sz w:val="21"/>
              </w:rPr>
              <w:t>1</w:t>
            </w:r>
          </w:p>
        </w:tc>
        <w:tc>
          <w:tcPr>
            <w:tcW w:w="1608" w:type="dxa"/>
          </w:tcPr>
          <w:p w14:paraId="0FF6700C">
            <w:pPr>
              <w:pStyle w:val="16"/>
              <w:spacing w:before="217"/>
              <w:ind w:right="528"/>
              <w:jc w:val="right"/>
              <w:rPr>
                <w:rFonts w:ascii="Calibri"/>
                <w:sz w:val="21"/>
              </w:rPr>
            </w:pPr>
            <w:r>
              <w:rPr>
                <w:rFonts w:ascii="Calibri"/>
                <w:spacing w:val="-10"/>
                <w:sz w:val="21"/>
              </w:rPr>
              <w:t>1</w:t>
            </w:r>
          </w:p>
        </w:tc>
      </w:tr>
      <w:tr w14:paraId="20E7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541" w:type="dxa"/>
          </w:tcPr>
          <w:p w14:paraId="7B4BF4FF">
            <w:pPr>
              <w:pStyle w:val="16"/>
              <w:spacing w:before="215"/>
              <w:ind w:right="495"/>
              <w:jc w:val="right"/>
              <w:rPr>
                <w:rFonts w:ascii="Calibri"/>
                <w:sz w:val="21"/>
              </w:rPr>
            </w:pPr>
            <w:r>
              <w:rPr>
                <w:rFonts w:ascii="Calibri"/>
                <w:spacing w:val="-10"/>
                <w:sz w:val="21"/>
              </w:rPr>
              <w:t>2</w:t>
            </w:r>
          </w:p>
        </w:tc>
        <w:tc>
          <w:tcPr>
            <w:tcW w:w="3558" w:type="dxa"/>
          </w:tcPr>
          <w:p w14:paraId="23EF1E44">
            <w:pPr>
              <w:pStyle w:val="16"/>
              <w:spacing w:before="205"/>
              <w:ind w:left="528"/>
              <w:rPr>
                <w:sz w:val="21"/>
              </w:rPr>
            </w:pPr>
            <w:r>
              <w:rPr>
                <w:sz w:val="21"/>
              </w:rPr>
              <w:t>Central control room operation and monitoring</w:t>
            </w:r>
          </w:p>
        </w:tc>
        <w:tc>
          <w:tcPr>
            <w:tcW w:w="1666" w:type="dxa"/>
          </w:tcPr>
          <w:p w14:paraId="385B59FD">
            <w:pPr>
              <w:pStyle w:val="16"/>
              <w:spacing w:before="215"/>
              <w:ind w:right="558"/>
              <w:jc w:val="right"/>
              <w:rPr>
                <w:rFonts w:ascii="Calibri"/>
                <w:sz w:val="21"/>
              </w:rPr>
            </w:pPr>
            <w:r>
              <w:rPr>
                <w:rFonts w:ascii="Calibri"/>
                <w:spacing w:val="-10"/>
                <w:sz w:val="21"/>
              </w:rPr>
              <w:t>1</w:t>
            </w:r>
          </w:p>
        </w:tc>
        <w:tc>
          <w:tcPr>
            <w:tcW w:w="1591" w:type="dxa"/>
          </w:tcPr>
          <w:p w14:paraId="47F39466">
            <w:pPr>
              <w:pStyle w:val="16"/>
              <w:spacing w:before="215"/>
              <w:ind w:right="521"/>
              <w:jc w:val="right"/>
              <w:rPr>
                <w:rFonts w:ascii="Calibri"/>
                <w:sz w:val="21"/>
              </w:rPr>
            </w:pPr>
            <w:r>
              <w:rPr>
                <w:rFonts w:ascii="Calibri"/>
                <w:spacing w:val="-10"/>
                <w:sz w:val="21"/>
              </w:rPr>
              <w:t>3</w:t>
            </w:r>
          </w:p>
        </w:tc>
        <w:tc>
          <w:tcPr>
            <w:tcW w:w="1608" w:type="dxa"/>
          </w:tcPr>
          <w:p w14:paraId="5A54552F">
            <w:pPr>
              <w:pStyle w:val="16"/>
              <w:spacing w:before="215"/>
              <w:ind w:right="528"/>
              <w:jc w:val="right"/>
              <w:rPr>
                <w:rFonts w:ascii="Calibri"/>
                <w:sz w:val="21"/>
              </w:rPr>
            </w:pPr>
            <w:r>
              <w:rPr>
                <w:rFonts w:ascii="Calibri"/>
                <w:spacing w:val="-10"/>
                <w:sz w:val="21"/>
              </w:rPr>
              <w:t>3</w:t>
            </w:r>
          </w:p>
        </w:tc>
      </w:tr>
      <w:tr w14:paraId="43153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737C6A15">
            <w:pPr>
              <w:pStyle w:val="16"/>
              <w:spacing w:before="217"/>
              <w:ind w:right="495"/>
              <w:jc w:val="right"/>
              <w:rPr>
                <w:rFonts w:ascii="Calibri"/>
                <w:sz w:val="21"/>
              </w:rPr>
            </w:pPr>
            <w:r>
              <w:rPr>
                <w:rFonts w:ascii="Calibri"/>
                <w:spacing w:val="-10"/>
                <w:sz w:val="21"/>
              </w:rPr>
              <w:t>3</w:t>
            </w:r>
          </w:p>
        </w:tc>
        <w:tc>
          <w:tcPr>
            <w:tcW w:w="3558" w:type="dxa"/>
          </w:tcPr>
          <w:p w14:paraId="2B4BC553">
            <w:pPr>
              <w:pStyle w:val="16"/>
              <w:spacing w:before="207"/>
              <w:ind w:left="528"/>
              <w:rPr>
                <w:sz w:val="21"/>
              </w:rPr>
            </w:pPr>
            <w:r>
              <w:rPr>
                <w:sz w:val="21"/>
              </w:rPr>
              <w:t>Chemical preparation, slag discharge and patrol inspection</w:t>
            </w:r>
          </w:p>
        </w:tc>
        <w:tc>
          <w:tcPr>
            <w:tcW w:w="1666" w:type="dxa"/>
          </w:tcPr>
          <w:p w14:paraId="4D41C39C">
            <w:pPr>
              <w:pStyle w:val="16"/>
              <w:spacing w:before="217"/>
              <w:ind w:right="558"/>
              <w:jc w:val="right"/>
              <w:rPr>
                <w:rFonts w:ascii="Calibri"/>
                <w:sz w:val="21"/>
              </w:rPr>
            </w:pPr>
            <w:r>
              <w:rPr>
                <w:rFonts w:ascii="Calibri"/>
                <w:spacing w:val="-10"/>
                <w:sz w:val="21"/>
              </w:rPr>
              <w:t>1</w:t>
            </w:r>
          </w:p>
        </w:tc>
        <w:tc>
          <w:tcPr>
            <w:tcW w:w="1591" w:type="dxa"/>
          </w:tcPr>
          <w:p w14:paraId="276F36E5">
            <w:pPr>
              <w:pStyle w:val="16"/>
              <w:spacing w:before="217"/>
              <w:ind w:right="521"/>
              <w:jc w:val="right"/>
              <w:rPr>
                <w:rFonts w:ascii="Calibri"/>
                <w:sz w:val="21"/>
              </w:rPr>
            </w:pPr>
            <w:r>
              <w:rPr>
                <w:rFonts w:ascii="Calibri"/>
                <w:spacing w:val="-10"/>
                <w:sz w:val="21"/>
              </w:rPr>
              <w:t>3</w:t>
            </w:r>
          </w:p>
        </w:tc>
        <w:tc>
          <w:tcPr>
            <w:tcW w:w="1608" w:type="dxa"/>
          </w:tcPr>
          <w:p w14:paraId="24E53DFF">
            <w:pPr>
              <w:pStyle w:val="16"/>
              <w:spacing w:before="217"/>
              <w:ind w:right="528"/>
              <w:jc w:val="right"/>
              <w:rPr>
                <w:rFonts w:ascii="Calibri"/>
                <w:sz w:val="21"/>
              </w:rPr>
            </w:pPr>
            <w:r>
              <w:rPr>
                <w:rFonts w:ascii="Calibri"/>
                <w:spacing w:val="-10"/>
                <w:sz w:val="21"/>
              </w:rPr>
              <w:t>3</w:t>
            </w:r>
          </w:p>
        </w:tc>
      </w:tr>
      <w:tr w14:paraId="2499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3B371711">
            <w:pPr>
              <w:pStyle w:val="16"/>
              <w:rPr>
                <w:rFonts w:ascii="Times New Roman"/>
                <w:sz w:val="22"/>
              </w:rPr>
            </w:pPr>
          </w:p>
        </w:tc>
        <w:tc>
          <w:tcPr>
            <w:tcW w:w="3558" w:type="dxa"/>
          </w:tcPr>
          <w:p w14:paraId="4EFE56D4">
            <w:pPr>
              <w:pStyle w:val="16"/>
              <w:spacing w:before="207"/>
              <w:ind w:left="528"/>
              <w:rPr>
                <w:sz w:val="21"/>
              </w:rPr>
            </w:pPr>
            <w:r>
              <w:rPr>
                <w:sz w:val="21"/>
              </w:rPr>
              <w:t>Total</w:t>
            </w:r>
          </w:p>
        </w:tc>
        <w:tc>
          <w:tcPr>
            <w:tcW w:w="1666" w:type="dxa"/>
          </w:tcPr>
          <w:p w14:paraId="6967767C">
            <w:pPr>
              <w:pStyle w:val="16"/>
              <w:rPr>
                <w:rFonts w:ascii="Times New Roman"/>
                <w:sz w:val="22"/>
              </w:rPr>
            </w:pPr>
          </w:p>
        </w:tc>
        <w:tc>
          <w:tcPr>
            <w:tcW w:w="1591" w:type="dxa"/>
          </w:tcPr>
          <w:p w14:paraId="606CB04D">
            <w:pPr>
              <w:pStyle w:val="16"/>
              <w:rPr>
                <w:rFonts w:ascii="Times New Roman"/>
                <w:sz w:val="22"/>
              </w:rPr>
            </w:pPr>
          </w:p>
        </w:tc>
        <w:tc>
          <w:tcPr>
            <w:tcW w:w="1608" w:type="dxa"/>
          </w:tcPr>
          <w:p w14:paraId="687A4A79">
            <w:pPr>
              <w:pStyle w:val="16"/>
              <w:spacing w:before="217"/>
              <w:ind w:right="528"/>
              <w:jc w:val="right"/>
              <w:rPr>
                <w:rFonts w:ascii="Calibri"/>
                <w:sz w:val="21"/>
              </w:rPr>
            </w:pPr>
            <w:r>
              <w:rPr>
                <w:rFonts w:ascii="Calibri"/>
                <w:spacing w:val="-10"/>
                <w:sz w:val="21"/>
              </w:rPr>
              <w:t>7</w:t>
            </w:r>
          </w:p>
        </w:tc>
      </w:tr>
    </w:tbl>
    <w:p w14:paraId="074AEC4C">
      <w:pPr>
        <w:pStyle w:val="5"/>
        <w:spacing w:before="93"/>
        <w:ind w:left="513"/>
      </w:pPr>
      <w:r>
        <w:rPr/>
        <w:t>③ Staff wages:</w:t>
      </w:r>
      <w:r>
        <w:t xml:space="preserve"> 7</w:t>
      </w:r>
      <w:r>
        <w:rPr/>
        <w:t xml:space="preserve"> persons</w:t>
      </w:r>
      <w:r>
        <w:t xml:space="preserve"> at</w:t>
      </w:r>
      <w:r>
        <w:rPr/>
        <w:t xml:space="preserve"> (800</w:t>
      </w:r>
      <w:r>
        <w:t xml:space="preserve"> RMB/(person·month)) *12/365 = 184</w:t>
      </w:r>
      <w:r>
        <w:rPr/>
        <w:t xml:space="preserve"> RMB/day.</w:t>
      </w:r>
    </w:p>
    <w:p w14:paraId="4B9D67A0">
      <w:pPr>
        <w:pStyle w:val="15"/>
        <w:numPr>
          <w:ilvl w:val="0"/>
          <w:numId w:val="24"/>
        </w:numPr>
        <w:tabs>
          <w:tab w:val="left" w:pos="873"/>
        </w:tabs>
        <w:spacing w:before="182" w:after="0" w:line="240" w:lineRule="auto"/>
        <w:ind w:left="873" w:right="0" w:hanging="360"/>
        <w:jc w:val="left"/>
        <w:rPr>
          <w:sz w:val="24"/>
        </w:rPr>
      </w:pPr>
      <w:r>
        <w:rPr>
          <w:sz w:val="24"/>
        </w:rPr>
        <w:t>Equipment maintenance cost: annual maintenance</w:t>
      </w:r>
      <w:r>
        <w:rPr>
          <w:sz w:val="24"/>
        </w:rPr>
        <w:t xml:space="preserve"> cost</w:t>
      </w:r>
      <w:r>
        <w:rPr>
          <w:sz w:val="24"/>
        </w:rPr>
        <w:t xml:space="preserve"> is 10,000 RMB, daily</w:t>
      </w:r>
      <w:r>
        <w:rPr>
          <w:sz w:val="24"/>
        </w:rPr>
        <w:t xml:space="preserve"> expenditure</w:t>
      </w:r>
      <w:r>
        <w:rPr>
          <w:sz w:val="24"/>
        </w:rPr>
        <w:t xml:space="preserve"> 27 RMB.</w:t>
      </w:r>
    </w:p>
    <w:p w14:paraId="08EFAD66">
      <w:pPr>
        <w:pStyle w:val="15"/>
        <w:numPr>
          <w:ilvl w:val="0"/>
          <w:numId w:val="24"/>
        </w:numPr>
        <w:tabs>
          <w:tab w:val="left" w:pos="650"/>
        </w:tabs>
        <w:spacing w:before="93" w:after="0" w:line="240" w:lineRule="auto"/>
        <w:ind w:left="650" w:right="0" w:hanging="420"/>
        <w:jc w:val="left"/>
        <w:rPr>
          <w:sz w:val="24"/>
        </w:rPr>
      </w:pPr>
      <w:r>
        <w:rPr>
          <w:sz w:val="24"/>
        </w:rPr>
        <w:t>Solid waste treatment cost: the bottom ash of this project can be recycled for brick making, generating additional value, which is not calculated here.</w:t>
      </w:r>
    </w:p>
    <w:p w14:paraId="2D7A2C40">
      <w:pPr>
        <w:pStyle w:val="5"/>
        <w:spacing w:before="55"/>
        <w:rPr>
          <w:sz w:val="20"/>
        </w:rPr>
      </w:pPr>
    </w:p>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2635"/>
        <w:gridCol w:w="2693"/>
      </w:tblGrid>
      <w:tr w14:paraId="10476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5B13D4AA">
            <w:pPr>
              <w:pStyle w:val="16"/>
              <w:spacing w:before="178"/>
              <w:ind w:left="494" w:right="5"/>
              <w:jc w:val="center"/>
              <w:rPr>
                <w:sz w:val="24"/>
              </w:rPr>
            </w:pPr>
            <w:r>
              <w:rPr>
                <w:sz w:val="24"/>
              </w:rPr>
              <w:t>Item</w:t>
            </w:r>
          </w:p>
        </w:tc>
        <w:tc>
          <w:tcPr>
            <w:tcW w:w="2635" w:type="dxa"/>
          </w:tcPr>
          <w:p w14:paraId="77F79889">
            <w:pPr>
              <w:pStyle w:val="16"/>
              <w:spacing w:before="178"/>
              <w:ind w:left="588" w:right="-15"/>
              <w:jc w:val="center"/>
              <w:rPr>
                <w:sz w:val="24"/>
              </w:rPr>
            </w:pPr>
            <w:r>
              <w:rPr>
                <w:sz w:val="24"/>
              </w:rPr>
              <w:t>Operating cost</w:t>
            </w:r>
            <w:r>
              <w:rPr>
                <w:sz w:val="24"/>
              </w:rPr>
              <w:t xml:space="preserve"> (RMB/day)</w:t>
            </w:r>
          </w:p>
        </w:tc>
        <w:tc>
          <w:tcPr>
            <w:tcW w:w="2693" w:type="dxa"/>
          </w:tcPr>
          <w:p w14:paraId="0175F01E">
            <w:pPr>
              <w:pStyle w:val="16"/>
              <w:spacing w:before="178"/>
              <w:ind w:left="535"/>
              <w:jc w:val="center"/>
              <w:rPr>
                <w:sz w:val="24"/>
              </w:rPr>
            </w:pPr>
            <w:r>
              <w:rPr>
                <w:sz w:val="24"/>
              </w:rPr>
              <w:t>Operating cost</w:t>
            </w:r>
            <w:r>
              <w:rPr>
                <w:sz w:val="24"/>
              </w:rPr>
              <w:t xml:space="preserve"> (RMB/ton)</w:t>
            </w:r>
          </w:p>
        </w:tc>
      </w:tr>
      <w:tr w14:paraId="66970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3D5B11A2">
            <w:pPr>
              <w:pStyle w:val="16"/>
              <w:spacing w:before="177"/>
              <w:ind w:left="494" w:right="5"/>
              <w:jc w:val="center"/>
              <w:rPr>
                <w:sz w:val="24"/>
              </w:rPr>
            </w:pPr>
            <w:r>
              <w:rPr>
                <w:sz w:val="24"/>
              </w:rPr>
              <w:t>Electricity fee</w:t>
            </w:r>
          </w:p>
        </w:tc>
        <w:tc>
          <w:tcPr>
            <w:tcW w:w="2635" w:type="dxa"/>
          </w:tcPr>
          <w:p w14:paraId="43DFD1DD">
            <w:pPr>
              <w:pStyle w:val="16"/>
              <w:spacing w:before="177"/>
              <w:ind w:left="588" w:right="103"/>
              <w:jc w:val="center"/>
              <w:rPr>
                <w:sz w:val="24"/>
              </w:rPr>
            </w:pPr>
            <w:r>
              <w:rPr>
                <w:spacing w:val="-5"/>
                <w:sz w:val="24"/>
              </w:rPr>
              <w:t>605</w:t>
            </w:r>
          </w:p>
        </w:tc>
        <w:tc>
          <w:tcPr>
            <w:tcW w:w="2693" w:type="dxa"/>
          </w:tcPr>
          <w:p w14:paraId="496201FE">
            <w:pPr>
              <w:pStyle w:val="16"/>
              <w:spacing w:before="212"/>
              <w:ind w:left="449"/>
              <w:jc w:val="center"/>
              <w:rPr>
                <w:rFonts w:ascii="Times New Roman"/>
                <w:sz w:val="22"/>
              </w:rPr>
            </w:pPr>
            <w:r>
              <w:rPr>
                <w:rFonts w:ascii="Times New Roman"/>
                <w:spacing w:val="-5"/>
                <w:sz w:val="22"/>
              </w:rPr>
              <w:t>121</w:t>
            </w:r>
          </w:p>
        </w:tc>
      </w:tr>
      <w:tr w14:paraId="3EEC5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17F12129">
            <w:pPr>
              <w:pStyle w:val="16"/>
              <w:spacing w:before="177"/>
              <w:ind w:left="494" w:right="5"/>
              <w:jc w:val="center"/>
              <w:rPr>
                <w:sz w:val="24"/>
              </w:rPr>
            </w:pPr>
            <w:r>
              <w:rPr>
                <w:sz w:val="24"/>
              </w:rPr>
              <w:t>Chemical fees</w:t>
            </w:r>
          </w:p>
        </w:tc>
        <w:tc>
          <w:tcPr>
            <w:tcW w:w="2635" w:type="dxa"/>
          </w:tcPr>
          <w:p w14:paraId="0A31A27B">
            <w:pPr>
              <w:pStyle w:val="16"/>
              <w:spacing w:before="177"/>
              <w:ind w:left="588" w:right="103"/>
              <w:jc w:val="center"/>
              <w:rPr>
                <w:sz w:val="24"/>
              </w:rPr>
            </w:pPr>
            <w:r>
              <w:rPr>
                <w:spacing w:val="-5"/>
                <w:sz w:val="24"/>
              </w:rPr>
              <w:t>100</w:t>
            </w:r>
          </w:p>
        </w:tc>
        <w:tc>
          <w:tcPr>
            <w:tcW w:w="2693" w:type="dxa"/>
          </w:tcPr>
          <w:p w14:paraId="6D20279C">
            <w:pPr>
              <w:pStyle w:val="16"/>
              <w:spacing w:before="212"/>
              <w:ind w:left="449"/>
              <w:jc w:val="center"/>
              <w:rPr>
                <w:rFonts w:ascii="Times New Roman"/>
                <w:sz w:val="22"/>
              </w:rPr>
            </w:pPr>
            <w:r>
              <w:rPr>
                <w:rFonts w:ascii="Times New Roman"/>
                <w:spacing w:val="-5"/>
                <w:sz w:val="22"/>
              </w:rPr>
              <w:t>20</w:t>
            </w:r>
          </w:p>
        </w:tc>
      </w:tr>
      <w:tr w14:paraId="4D80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FEFDDD">
            <w:pPr>
              <w:pStyle w:val="16"/>
              <w:spacing w:before="177"/>
              <w:ind w:left="494" w:right="5"/>
              <w:jc w:val="center"/>
              <w:rPr>
                <w:sz w:val="24"/>
              </w:rPr>
            </w:pPr>
            <w:r>
              <w:rPr>
                <w:sz w:val="24"/>
              </w:rPr>
              <w:t>Worker wages</w:t>
            </w:r>
          </w:p>
        </w:tc>
        <w:tc>
          <w:tcPr>
            <w:tcW w:w="2635" w:type="dxa"/>
          </w:tcPr>
          <w:p w14:paraId="71EB393D">
            <w:pPr>
              <w:pStyle w:val="16"/>
              <w:spacing w:before="177"/>
              <w:ind w:left="588" w:right="103"/>
              <w:jc w:val="center"/>
              <w:rPr>
                <w:sz w:val="24"/>
              </w:rPr>
            </w:pPr>
            <w:r>
              <w:rPr>
                <w:spacing w:val="-5"/>
                <w:sz w:val="24"/>
              </w:rPr>
              <w:t>184</w:t>
            </w:r>
          </w:p>
        </w:tc>
        <w:tc>
          <w:tcPr>
            <w:tcW w:w="2693" w:type="dxa"/>
          </w:tcPr>
          <w:p w14:paraId="726B25BB">
            <w:pPr>
              <w:pStyle w:val="16"/>
              <w:spacing w:before="212"/>
              <w:ind w:left="451"/>
              <w:jc w:val="center"/>
              <w:rPr>
                <w:rFonts w:ascii="Times New Roman"/>
                <w:sz w:val="22"/>
              </w:rPr>
            </w:pPr>
            <w:r>
              <w:rPr>
                <w:rFonts w:ascii="Times New Roman"/>
                <w:spacing w:val="-4"/>
                <w:sz w:val="22"/>
              </w:rPr>
              <w:t>36.8</w:t>
            </w:r>
          </w:p>
        </w:tc>
      </w:tr>
      <w:tr w14:paraId="483F4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895" w:type="dxa"/>
          </w:tcPr>
          <w:p w14:paraId="10B535F9">
            <w:pPr>
              <w:pStyle w:val="16"/>
              <w:spacing w:before="175"/>
              <w:ind w:left="494" w:right="5"/>
              <w:jc w:val="center"/>
              <w:rPr>
                <w:sz w:val="24"/>
              </w:rPr>
            </w:pPr>
            <w:r>
              <w:rPr>
                <w:sz w:val="24"/>
              </w:rPr>
              <w:t>Equipment maintenance cost</w:t>
            </w:r>
          </w:p>
        </w:tc>
        <w:tc>
          <w:tcPr>
            <w:tcW w:w="2635" w:type="dxa"/>
          </w:tcPr>
          <w:p w14:paraId="2169B0C0">
            <w:pPr>
              <w:pStyle w:val="16"/>
              <w:spacing w:before="175"/>
              <w:ind w:left="588" w:right="103"/>
              <w:jc w:val="center"/>
              <w:rPr>
                <w:sz w:val="24"/>
              </w:rPr>
            </w:pPr>
            <w:r>
              <w:rPr>
                <w:spacing w:val="-5"/>
                <w:sz w:val="24"/>
              </w:rPr>
              <w:t>27</w:t>
            </w:r>
          </w:p>
        </w:tc>
        <w:tc>
          <w:tcPr>
            <w:tcW w:w="2693" w:type="dxa"/>
          </w:tcPr>
          <w:p w14:paraId="171AE102">
            <w:pPr>
              <w:pStyle w:val="16"/>
              <w:spacing w:before="209"/>
              <w:ind w:left="451"/>
              <w:jc w:val="center"/>
              <w:rPr>
                <w:rFonts w:ascii="Times New Roman"/>
                <w:sz w:val="22"/>
              </w:rPr>
            </w:pPr>
            <w:r>
              <w:rPr>
                <w:rFonts w:ascii="Times New Roman"/>
                <w:spacing w:val="-5"/>
                <w:sz w:val="22"/>
              </w:rPr>
              <w:t>5.4</w:t>
            </w:r>
          </w:p>
        </w:tc>
      </w:tr>
      <w:tr w14:paraId="664C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580750">
            <w:pPr>
              <w:pStyle w:val="16"/>
              <w:spacing w:before="98" w:line="402" w:lineRule="atLeast"/>
              <w:ind w:left="494"/>
              <w:jc w:val="center"/>
              <w:rPr>
                <w:rFonts w:ascii="Microsoft JhengHei" w:eastAsia="Microsoft JhengHei"/>
                <w:b/>
                <w:sz w:val="24"/>
              </w:rPr>
            </w:pPr>
            <w:r>
              <w:rPr>
                <w:rFonts w:ascii="Microsoft JhengHei" w:eastAsia="Microsoft JhengHei"/>
                <w:b/>
                <w:sz w:val="24"/>
              </w:rPr>
              <w:t>Total</w:t>
            </w:r>
          </w:p>
        </w:tc>
        <w:tc>
          <w:tcPr>
            <w:tcW w:w="2635" w:type="dxa"/>
          </w:tcPr>
          <w:p w14:paraId="34299C60">
            <w:pPr>
              <w:pStyle w:val="16"/>
              <w:spacing w:before="193"/>
              <w:ind w:left="588" w:right="100"/>
              <w:jc w:val="center"/>
              <w:rPr>
                <w:rFonts w:ascii="Times New Roman"/>
                <w:b/>
                <w:sz w:val="24"/>
              </w:rPr>
            </w:pPr>
            <w:r>
              <w:rPr>
                <w:rFonts w:ascii="Times New Roman"/>
                <w:b/>
                <w:spacing w:val="-5"/>
                <w:sz w:val="24"/>
              </w:rPr>
              <w:t>916</w:t>
            </w:r>
          </w:p>
        </w:tc>
        <w:tc>
          <w:tcPr>
            <w:tcW w:w="2693" w:type="dxa"/>
          </w:tcPr>
          <w:p w14:paraId="5D4DF5C2">
            <w:pPr>
              <w:pStyle w:val="16"/>
              <w:spacing w:before="193"/>
              <w:ind w:left="492"/>
              <w:jc w:val="center"/>
              <w:rPr>
                <w:rFonts w:ascii="Times New Roman"/>
                <w:b/>
                <w:sz w:val="24"/>
              </w:rPr>
            </w:pPr>
            <w:r>
              <w:rPr>
                <w:rFonts w:ascii="Times New Roman"/>
                <w:b/>
                <w:spacing w:val="-2"/>
                <w:w w:val="115"/>
                <w:sz w:val="24"/>
              </w:rPr>
              <w:t>181.2</w:t>
            </w:r>
          </w:p>
        </w:tc>
      </w:tr>
    </w:tbl>
    <w:p w14:paraId="5EA9C389">
      <w:pPr>
        <w:pStyle w:val="5"/>
        <w:spacing w:before="275"/>
      </w:pPr>
    </w:p>
    <w:p w14:paraId="2E2848B1">
      <w:pPr>
        <w:pStyle w:val="5"/>
        <w:spacing w:before="1"/>
        <w:ind/>
      </w:pPr>
      <w:r>
        <w:rPr/>
        <w:t>Project Operating Cost Table</w:t>
      </w:r>
    </w:p>
    <w:p w14:paraId="70354019">
      <w:pPr>
        <w:spacing w:before="298"/>
        <w:ind w:left="650" w:right="0" w:firstLine="0"/>
        <w:jc w:val="left"/>
        <w:rPr>
          <w:sz w:val="21"/>
        </w:rPr>
      </w:pPr>
      <w:r>
        <w:rPr>
          <w:color w:val="FF0000"/>
          <w:sz w:val="21"/>
        </w:rPr>
        <w:t>The above is only the estimated operating cost (the actual operating cost shall be adjusted according to the local labor, electricity price and environmental protection requirements,</w:t>
      </w:r>
      <w:r>
        <w:rPr>
          <w:color w:val="FF0000"/>
          <w:sz w:val="21"/>
        </w:rPr>
        <w:t xml:space="preserve"> etc.).</w:t>
      </w:r>
    </w:p>
    <w:p w14:paraId="3363CE4D">
      <w:pPr>
        <w:spacing w:after="0"/>
        <w:jc w:val="left"/>
        <w:rPr>
          <w:sz w:val="21"/>
        </w:rPr>
        <w:sectPr>
          <w:pgSz w:w="11910" w:h="16840"/>
          <w:pgMar w:top="1400" w:right="283" w:bottom="820" w:left="850" w:header="761" w:footer="628" w:gutter="0"/>
          <w:cols w:space="720" w:num="1"/>
        </w:sectPr>
      </w:pPr>
    </w:p>
    <w:p w14:paraId="111A176B">
      <w:pPr>
        <w:pStyle w:val="2"/>
        <w:ind w:right="678"/>
      </w:pPr>
      <w:bookmarkStart w:id="23" w:name="_bookmark24"/>
      <w:bookmarkEnd w:id="23"/>
      <w:r>
        <w:rPr/>
        <w:t>Chapter 6 Technical Features</w:t>
      </w:r>
    </w:p>
    <w:p w14:paraId="6AF9D57B">
      <w:pPr>
        <w:pStyle w:val="5"/>
        <w:spacing w:before="46"/>
        <w:rPr>
          <w:sz w:val="28"/>
        </w:rPr>
      </w:pPr>
    </w:p>
    <w:p w14:paraId="45F269E4">
      <w:pPr>
        <w:pStyle w:val="4"/>
        <w:numPr>
          <w:ilvl w:val="1"/>
          <w:numId w:val="25"/>
        </w:numPr>
        <w:tabs>
          <w:tab w:val="left" w:pos="690"/>
        </w:tabs>
        <w:spacing w:before="0" w:after="0" w:line="240" w:lineRule="auto"/>
        <w:ind w:left="690" w:right="0" w:hanging="460"/>
        <w:jc w:val="left"/>
      </w:pPr>
      <w:bookmarkStart w:id="24" w:name="_bookmark25"/>
      <w:bookmarkEnd w:id="24"/>
      <w:r>
        <w:rPr/>
        <w:t>Key Technologies</w:t>
      </w:r>
    </w:p>
    <w:p w14:paraId="341B2ABC">
      <w:pPr>
        <w:pStyle w:val="5"/>
        <w:spacing w:before="239"/>
        <w:rPr>
          <w:sz w:val="28"/>
        </w:rPr>
      </w:pPr>
    </w:p>
    <w:p w14:paraId="46AD2046">
      <w:pPr>
        <w:pStyle w:val="15"/>
        <w:numPr>
          <w:ilvl w:val="0"/>
          <w:numId w:val="26"/>
        </w:numPr>
        <w:tabs>
          <w:tab w:val="left" w:pos="1069"/>
        </w:tabs>
        <w:spacing w:before="0" w:after="0" w:line="240" w:lineRule="auto"/>
        <w:ind w:left="1069" w:right="0" w:hanging="354"/>
        <w:jc w:val="left"/>
        <w:rPr>
          <w:sz w:val="24"/>
        </w:rPr>
      </w:pPr>
      <w:r>
        <w:rPr>
          <w:sz w:val="24"/>
        </w:rPr>
        <w:t>The mechanical movement of the grate realizes the physical and chemical changes of the waste at each stage, promoting waste combustion</w:t>
      </w:r>
    </w:p>
    <w:p w14:paraId="188BCBD6">
      <w:pPr>
        <w:pStyle w:val="5"/>
        <w:spacing w:before="36"/>
      </w:pPr>
    </w:p>
    <w:p w14:paraId="5042EF71">
      <w:pPr>
        <w:pStyle w:val="15"/>
        <w:numPr>
          <w:ilvl w:val="0"/>
          <w:numId w:val="26"/>
        </w:numPr>
        <w:tabs>
          <w:tab w:val="left" w:pos="1069"/>
        </w:tabs>
        <w:spacing w:before="0" w:after="0" w:line="240" w:lineRule="auto"/>
        <w:ind w:left="1069" w:right="0" w:hanging="354"/>
        <w:jc w:val="left"/>
        <w:rPr>
          <w:sz w:val="24"/>
        </w:rPr>
      </w:pPr>
      <w:r>
        <w:rPr>
          <w:sz w:val="24"/>
        </w:rPr>
        <w:t>The waste in the furnace burns stably and relatively completely, with little fly ash and low loss on ignition</w:t>
      </w:r>
    </w:p>
    <w:p w14:paraId="73179803">
      <w:pPr>
        <w:pStyle w:val="5"/>
        <w:spacing w:before="38"/>
      </w:pPr>
    </w:p>
    <w:p w14:paraId="49F81440">
      <w:pPr>
        <w:pStyle w:val="15"/>
        <w:numPr>
          <w:ilvl w:val="0"/>
          <w:numId w:val="26"/>
        </w:numPr>
        <w:tabs>
          <w:tab w:val="left" w:pos="1069"/>
        </w:tabs>
        <w:spacing w:before="0" w:after="0" w:line="240" w:lineRule="auto"/>
        <w:ind w:left="1069" w:right="0" w:hanging="357"/>
        <w:jc w:val="left"/>
        <w:rPr>
          <w:sz w:val="24"/>
        </w:rPr>
      </w:pPr>
      <w:r>
        <w:rPr>
          <w:sz w:val="24"/>
        </w:rPr>
        <w:t>Material on the grate burns in layers and zones</w:t>
      </w:r>
    </w:p>
    <w:p w14:paraId="45F04010">
      <w:pPr>
        <w:pStyle w:val="5"/>
        <w:spacing w:before="158"/>
      </w:pPr>
    </w:p>
    <w:p w14:paraId="0B1067BC">
      <w:pPr>
        <w:pStyle w:val="5"/>
        <w:spacing w:line="508" w:lineRule="auto"/>
        <w:ind w:left="230" w:right="701" w:firstLine="480"/>
      </w:pPr>
      <w:r>
        <w:rPr/>
        <w:t>After entering the furnace, the material gradually moves backward with the grate. In the front part of the grate is the preheating and drying zone of the new material; then the material begins to pyrolyze and gasify (i.e. the release of waste volatiles), then ignites and enters the combustion zone; in the middle and rear part is the coke combustion zone, where oxidation and reduction reactions proceed simultaneously, releasing a large amount of heat. At the tail of the grate is the ash burnout zone, where the remaining residual coke in the ash is continuously burned and completely burnt out.</w:t>
      </w:r>
    </w:p>
    <w:p w14:paraId="00E53BFA">
      <w:pPr>
        <w:pStyle w:val="15"/>
        <w:numPr>
          <w:ilvl w:val="0"/>
          <w:numId w:val="26"/>
        </w:numPr>
        <w:tabs>
          <w:tab w:val="left" w:pos="1069"/>
        </w:tabs>
        <w:spacing w:before="0" w:after="0" w:line="307" w:lineRule="atLeast"/>
        <w:ind w:left="1069" w:right="0" w:hanging="357"/>
        <w:jc w:val="left"/>
        <w:rPr>
          <w:sz w:val="24"/>
        </w:rPr>
      </w:pPr>
      <w:r>
        <w:rPr>
          <w:sz w:val="24"/>
        </w:rPr>
        <w:t>Staged and controllable air supply on the grate</w:t>
      </w:r>
    </w:p>
    <w:p w14:paraId="6E09777C">
      <w:pPr>
        <w:pStyle w:val="5"/>
        <w:spacing w:before="38"/>
      </w:pPr>
    </w:p>
    <w:p w14:paraId="663DA789">
      <w:pPr>
        <w:pStyle w:val="5"/>
        <w:spacing w:line="508" w:lineRule="auto"/>
        <w:ind w:left="230" w:right="701" w:firstLine="480"/>
        <w:rPr>
          <w:rFonts w:ascii="Times New Roman" w:eastAsia="Times New Roman"/>
          <w:sz w:val="21"/>
        </w:rPr>
      </w:pPr>
      <w:r>
        <w:rPr/>
        <w:t>In the preheating and drying zone and the pyrolysis gasification zone (i.e. the release of waste volatiles), not much air is needed, while in the coke combustion zone sufficient air must be guaranteed to meet the oxygen required for combustion. To adapt to the different air volume requirements of each section of the grate combustion, the area under the grate is divided into several air chambers for staged air supply (primary air). Each air chamber is tightly sealed to prevent short circuits that would lose the regulating function. To make the air volume distribution uniform across the entire grate width, air is supplied from both sides. The air volume of each air chamber is regulated separately by an individual damper. The opening of each damper shall be determined through repeated operating tests according to the characteristics of different fuels to find the optimal opening position for material combustion. When the material characteristics change, it can be readjusted. This technology adopts staged air supply with adjustable air supply, avoiding the drawback of excess air at both the front and rear ends of the furnace and insufficient air in the middle, thereby achieving the best operating effect.</w:t>
      </w:r>
      <w:bookmarkStart w:id="25" w:name="_bookmark28"/>
      <w:bookmarkEnd w:id="25"/>
    </w:p>
    <w:sectPr>
      <w:headerReference r:id="rId8" w:type="default"/>
      <w:footerReference r:id="rId9" w:type="default"/>
      <w:pgSz w:w="11910" w:h="16840"/>
      <w:pgMar w:top="1280" w:right="283" w:bottom="280" w:left="850" w:header="10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1"/>
    <w:family w:val="swiss"/>
    <w:pitch w:val="default"/>
    <w:sig w:usb0="80000003" w:usb1="02000000" w:usb2="00003000" w:usb3="00000000" w:csb0="00000001" w:csb1="00000000"/>
  </w:font>
  <w:font w:name="Microsoft JhengHei UI">
    <w:panose1 w:val="020B0604030504040204"/>
    <w:charset w:val="88"/>
    <w:family w:val="swiss"/>
    <w:pitch w:val="default"/>
    <w:sig w:usb0="000002A7" w:usb1="28CF4400" w:usb2="00000016" w:usb3="00000000" w:csb0="00100009"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4888B">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B4D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2063F">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667385</wp:posOffset>
              </wp:positionH>
              <wp:positionV relativeFrom="page">
                <wp:posOffset>882015</wp:posOffset>
              </wp:positionV>
              <wp:extent cx="6227445" cy="9525"/>
              <wp:effectExtent l="0" t="0" r="0" b="0"/>
              <wp:wrapNone/>
              <wp:docPr id="27" name="Graphic 27"/>
              <wp:cNvGraphicFramePr/>
              <a:graphic xmlns:a="http://schemas.openxmlformats.org/drawingml/2006/main">
                <a:graphicData uri="http://schemas.microsoft.com/office/word/2010/wordprocessingShape">
                  <wps:wsp>
                    <wps:cNvSpPr/>
                    <wps:spPr>
                      <a:xfrm>
                        <a:off x="0" y="0"/>
                        <a:ext cx="6227445" cy="9525"/>
                      </a:xfrm>
                      <a:custGeom>
                        <a:avLst/>
                        <a:gdLst/>
                        <a:ahLst/>
                        <a:cxnLst/>
                        <a:rect l="l" t="t" r="r" b="b"/>
                        <a:pathLst>
                          <a:path w="6227445" h="9525">
                            <a:moveTo>
                              <a:pt x="6227064" y="0"/>
                            </a:moveTo>
                            <a:lnTo>
                              <a:pt x="0" y="0"/>
                            </a:lnTo>
                            <a:lnTo>
                              <a:pt x="0" y="9143"/>
                            </a:lnTo>
                            <a:lnTo>
                              <a:pt x="6227064" y="9143"/>
                            </a:lnTo>
                            <a:lnTo>
                              <a:pt x="6227064"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52.55pt;margin-top:69.45pt;height:0.75pt;width:490.35pt;mso-position-horizontal-relative:page;mso-position-vertical-relative:page;z-index:-251652096;mso-width-relative:page;mso-height-relative:page;" fillcolor="#000000" filled="t" stroked="f" coordsize="6227445,9525" o:gfxdata="UEsDBAoAAAAAAIdO4kAAAAAAAAAAAAAAAAAEAAAAZHJzL1BLAwQUAAAACACHTuJANxC3a9gAAAAM&#10;AQAADwAAAGRycy9kb3ducmV2LnhtbE2PzU7DMBCE70i8g7VI3Kid0qIQ4vRQiUqcoIUD3Nx4m0TE&#10;6zTe/vD2bE9wm9F+mp0pF+fQqyOOqYtkIZsYUEh19B01Fj7en+9yUIkdeddHQgs/mGBRXV+VrvDx&#10;RGs8brhREkKpcBZa5qHQOtUtBpcmcUCS2y6OwbHYsdF+dCcJD72eGvOgg+tIPrRuwGWL9ffmECzE&#10;1Z73HHn9tsTN53T18jr4r521tzeZeQLFeOY/GC71pTpU0mkbD+ST6sWbeSaoiPv8EdSFMPlc1mxF&#10;zcwMdFXq/yOqX1BLAwQUAAAACACHTuJA97oVVCQCAADeBAAADgAAAGRycy9lMm9Eb2MueG1srVTR&#10;btsgFH2ftH9AvC9OvCRdozhV1ajVpGmr1O4DCMYxEnAZkDj5+12wSazupZOaB/vCPT7cc+4l67uT&#10;VuQonJdgKjqbTCkRhkMtzb6iv18fv3yjxAdmaqbAiIqehad3m8+f1p1diRJaULVwBEmMX3W2om0I&#10;dlUUnrdCMz8BKwwmG3CaBVy6fVE71iG7VkU5nS6LDlxtHXDhPe5u+yQdGN17CKFpJBdb4ActTOhZ&#10;nVAsoCTfSuvpJlXbNIKHX03jRSCqoqg0pCcegvEuPovNmq32jtlW8qEE9p4S3mjSTBo89EK1ZYGR&#10;g5P/UGnJHXhowoSDLnohyRFUMZu+8ealZVYkLWi1txfT/cfR8p/HZ0dkXdHyhhLDNHb8abADd9Ce&#10;zvoVol7ssxtWHsOo9dQ4Hd+ogpySpeeLpeIUCMfNZVnezOcLSjjmbhflIlIW12/5wYcnAYmHHX/4&#10;0DekzhFrc8RPJocO2xobqlJDAyXYUJcauusbalmI38XiYki6USHtUEdMajiKV0iwECXEaqfLOSVZ&#10;CFZ6xSgzxuIEjVA5l9828fWY29n86yA7p/O7h42P/S9wml+sMdNxBV70BkfdyemLF4gbu+1ByfpR&#10;KhXle7ffPShHjizek/QbKh7BijgKffNjtIP6jLPT4bRU1P85MCcoUd8NTme8aTlwOdjlwAX1AOk+&#10;xqMN3B8CNDJ2Pp3Q8w4LHPukYrii8V6N1wl1/Vva/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3&#10;ELdr2AAAAAwBAAAPAAAAAAAAAAEAIAAAACIAAABkcnMvZG93bnJldi54bWxQSwECFAAUAAAACACH&#10;TuJA97oVVCQCAADeBAAADgAAAAAAAAABACAAAAAnAQAAZHJzL2Uyb0RvYy54bWxQSwUGAAAAAAYA&#10;BgBZAQAAvQUAAAAA&#10;" path="m6227064,0l0,0,0,9143,6227064,9143,6227064,0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9FC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A3BE"/>
    <w:multiLevelType w:val="singleLevel"/>
    <w:tmpl w:val="81C4A3BE"/>
    <w:lvl w:ilvl="0" w:tentative="0">
      <w:start w:val="2"/>
      <w:numFmt w:val="decimal"/>
      <w:suff w:val="space"/>
      <w:lvlText w:val="Chapter %1"/>
      <w:lvlJc w:val="left"/>
      <w:rPr>
        <w:rFonts w:hint="eastAsia"/>
      </w:rPr>
    </w:lvl>
  </w:abstractNum>
  <w:abstractNum w:abstractNumId="1">
    <w:nsid w:val="824D18AB"/>
    <w:multiLevelType w:val="multilevel"/>
    <w:tmpl w:val="824D18AB"/>
    <w:lvl w:ilvl="0" w:tentative="0">
      <w:start w:val="1"/>
      <w:numFmt w:val="decimal"/>
      <w:lvlText w:val="%1."/>
      <w:lvlJc w:val="left"/>
      <w:pPr>
        <w:ind w:left="1070" w:hanging="356"/>
        <w:jc w:val="left"/>
      </w:pPr>
      <w:rPr>
        <w:rFonts w:hint="default" w:ascii="宋体" w:hAnsi="宋体" w:eastAsia="宋体" w:cs="宋体"/>
        <w:b w:val="0"/>
        <w:bCs w:val="0"/>
        <w:i w:val="0"/>
        <w:iCs w:val="0"/>
        <w:spacing w:val="0"/>
        <w:w w:val="92"/>
        <w:sz w:val="24"/>
        <w:szCs w:val="24"/>
        <w:lang w:val="nl-NL" w:eastAsia="en-US" w:bidi="ar-SA"/>
      </w:rPr>
    </w:lvl>
    <w:lvl w:ilvl="1" w:tentative="0">
      <w:start w:val="0"/>
      <w:numFmt w:val="bullet"/>
      <w:lvlText w:val="•"/>
      <w:lvlJc w:val="left"/>
      <w:pPr>
        <w:ind w:left="2049" w:hanging="356"/>
      </w:pPr>
      <w:rPr>
        <w:rFonts w:hint="default"/>
        <w:lang w:val="nl-NL" w:eastAsia="en-US" w:bidi="ar-SA"/>
      </w:rPr>
    </w:lvl>
    <w:lvl w:ilvl="2" w:tentative="0">
      <w:start w:val="0"/>
      <w:numFmt w:val="bullet"/>
      <w:lvlText w:val="•"/>
      <w:lvlJc w:val="left"/>
      <w:pPr>
        <w:ind w:left="3018" w:hanging="356"/>
      </w:pPr>
      <w:rPr>
        <w:rFonts w:hint="default"/>
        <w:lang w:val="nl-NL" w:eastAsia="en-US" w:bidi="ar-SA"/>
      </w:rPr>
    </w:lvl>
    <w:lvl w:ilvl="3" w:tentative="0">
      <w:start w:val="0"/>
      <w:numFmt w:val="bullet"/>
      <w:lvlText w:val="•"/>
      <w:lvlJc w:val="left"/>
      <w:pPr>
        <w:ind w:left="3988" w:hanging="356"/>
      </w:pPr>
      <w:rPr>
        <w:rFonts w:hint="default"/>
        <w:lang w:val="nl-NL" w:eastAsia="en-US" w:bidi="ar-SA"/>
      </w:rPr>
    </w:lvl>
    <w:lvl w:ilvl="4" w:tentative="0">
      <w:start w:val="0"/>
      <w:numFmt w:val="bullet"/>
      <w:lvlText w:val="•"/>
      <w:lvlJc w:val="left"/>
      <w:pPr>
        <w:ind w:left="4957" w:hanging="356"/>
      </w:pPr>
      <w:rPr>
        <w:rFonts w:hint="default"/>
        <w:lang w:val="nl-NL" w:eastAsia="en-US" w:bidi="ar-SA"/>
      </w:rPr>
    </w:lvl>
    <w:lvl w:ilvl="5" w:tentative="0">
      <w:start w:val="0"/>
      <w:numFmt w:val="bullet"/>
      <w:lvlText w:val="•"/>
      <w:lvlJc w:val="left"/>
      <w:pPr>
        <w:ind w:left="5926" w:hanging="356"/>
      </w:pPr>
      <w:rPr>
        <w:rFonts w:hint="default"/>
        <w:lang w:val="nl-NL" w:eastAsia="en-US" w:bidi="ar-SA"/>
      </w:rPr>
    </w:lvl>
    <w:lvl w:ilvl="6" w:tentative="0">
      <w:start w:val="0"/>
      <w:numFmt w:val="bullet"/>
      <w:lvlText w:val="•"/>
      <w:lvlJc w:val="left"/>
      <w:pPr>
        <w:ind w:left="6896" w:hanging="356"/>
      </w:pPr>
      <w:rPr>
        <w:rFonts w:hint="default"/>
        <w:lang w:val="nl-NL" w:eastAsia="en-US" w:bidi="ar-SA"/>
      </w:rPr>
    </w:lvl>
    <w:lvl w:ilvl="7" w:tentative="0">
      <w:start w:val="0"/>
      <w:numFmt w:val="bullet"/>
      <w:lvlText w:val="•"/>
      <w:lvlJc w:val="left"/>
      <w:pPr>
        <w:ind w:left="7865" w:hanging="356"/>
      </w:pPr>
      <w:rPr>
        <w:rFonts w:hint="default"/>
        <w:lang w:val="nl-NL" w:eastAsia="en-US" w:bidi="ar-SA"/>
      </w:rPr>
    </w:lvl>
    <w:lvl w:ilvl="8" w:tentative="0">
      <w:start w:val="0"/>
      <w:numFmt w:val="bullet"/>
      <w:lvlText w:val="•"/>
      <w:lvlJc w:val="left"/>
      <w:pPr>
        <w:ind w:left="8834" w:hanging="356"/>
      </w:pPr>
      <w:rPr>
        <w:rFonts w:hint="default"/>
        <w:lang w:val="nl-NL" w:eastAsia="en-US" w:bidi="ar-SA"/>
      </w:rPr>
    </w:lvl>
  </w:abstractNum>
  <w:abstractNum w:abstractNumId="2">
    <w:nsid w:val="8C1DB823"/>
    <w:multiLevelType w:val="multilevel"/>
    <w:tmpl w:val="8C1DB823"/>
    <w:lvl w:ilvl="0" w:tentative="0">
      <w:start w:val="3"/>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07" w:hanging="678"/>
        <w:jc w:val="left"/>
      </w:pPr>
      <w:rPr>
        <w:rFonts w:hint="default" w:ascii="Times New Roman" w:hAnsi="Times New Roman" w:eastAsia="Times New Roman" w:cs="Times New Roman"/>
        <w:b/>
        <w:bCs/>
        <w:i w:val="0"/>
        <w:iCs w:val="0"/>
        <w:spacing w:val="0"/>
        <w:w w:val="100"/>
        <w:sz w:val="30"/>
        <w:szCs w:val="30"/>
        <w:lang w:val="nl-NL" w:eastAsia="en-US" w:bidi="ar-SA"/>
      </w:rPr>
    </w:lvl>
    <w:lvl w:ilvl="3" w:tentative="0">
      <w:start w:val="1"/>
      <w:numFmt w:val="decimal"/>
      <w:lvlText w:val="%4、"/>
      <w:lvlJc w:val="left"/>
      <w:pPr>
        <w:ind w:left="1075" w:hanging="363"/>
        <w:jc w:val="left"/>
      </w:pPr>
      <w:rPr>
        <w:rFonts w:hint="default" w:ascii="Times New Roman" w:hAnsi="Times New Roman" w:eastAsia="Times New Roman" w:cs="Times New Roman"/>
        <w:b/>
        <w:bCs/>
        <w:i w:val="0"/>
        <w:iCs w:val="0"/>
        <w:spacing w:val="0"/>
        <w:w w:val="100"/>
        <w:sz w:val="22"/>
        <w:szCs w:val="22"/>
        <w:lang w:val="nl-NL" w:eastAsia="en-US" w:bidi="ar-SA"/>
      </w:rPr>
    </w:lvl>
    <w:lvl w:ilvl="4" w:tentative="0">
      <w:start w:val="0"/>
      <w:numFmt w:val="bullet"/>
      <w:lvlText w:val="•"/>
      <w:lvlJc w:val="left"/>
      <w:pPr>
        <w:ind w:left="3503" w:hanging="363"/>
      </w:pPr>
      <w:rPr>
        <w:rFonts w:hint="default"/>
        <w:lang w:val="nl-NL" w:eastAsia="en-US" w:bidi="ar-SA"/>
      </w:rPr>
    </w:lvl>
    <w:lvl w:ilvl="5" w:tentative="0">
      <w:start w:val="0"/>
      <w:numFmt w:val="bullet"/>
      <w:lvlText w:val="•"/>
      <w:lvlJc w:val="left"/>
      <w:pPr>
        <w:ind w:left="4715" w:hanging="363"/>
      </w:pPr>
      <w:rPr>
        <w:rFonts w:hint="default"/>
        <w:lang w:val="nl-NL" w:eastAsia="en-US" w:bidi="ar-SA"/>
      </w:rPr>
    </w:lvl>
    <w:lvl w:ilvl="6" w:tentative="0">
      <w:start w:val="0"/>
      <w:numFmt w:val="bullet"/>
      <w:lvlText w:val="•"/>
      <w:lvlJc w:val="left"/>
      <w:pPr>
        <w:ind w:left="5926" w:hanging="363"/>
      </w:pPr>
      <w:rPr>
        <w:rFonts w:hint="default"/>
        <w:lang w:val="nl-NL" w:eastAsia="en-US" w:bidi="ar-SA"/>
      </w:rPr>
    </w:lvl>
    <w:lvl w:ilvl="7" w:tentative="0">
      <w:start w:val="0"/>
      <w:numFmt w:val="bullet"/>
      <w:lvlText w:val="•"/>
      <w:lvlJc w:val="left"/>
      <w:pPr>
        <w:ind w:left="7138" w:hanging="363"/>
      </w:pPr>
      <w:rPr>
        <w:rFonts w:hint="default"/>
        <w:lang w:val="nl-NL" w:eastAsia="en-US" w:bidi="ar-SA"/>
      </w:rPr>
    </w:lvl>
    <w:lvl w:ilvl="8" w:tentative="0">
      <w:start w:val="0"/>
      <w:numFmt w:val="bullet"/>
      <w:lvlText w:val="•"/>
      <w:lvlJc w:val="left"/>
      <w:pPr>
        <w:ind w:left="8350" w:hanging="363"/>
      </w:pPr>
      <w:rPr>
        <w:rFonts w:hint="default"/>
        <w:lang w:val="nl-NL" w:eastAsia="en-US" w:bidi="ar-SA"/>
      </w:rPr>
    </w:lvl>
  </w:abstractNum>
  <w:abstractNum w:abstractNumId="3">
    <w:nsid w:val="ADA77074"/>
    <w:multiLevelType w:val="multilevel"/>
    <w:tmpl w:val="ADA77074"/>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4">
    <w:nsid w:val="B3BB22B9"/>
    <w:multiLevelType w:val="multilevel"/>
    <w:tmpl w:val="B3BB22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5">
    <w:nsid w:val="BF205925"/>
    <w:multiLevelType w:val="multilevel"/>
    <w:tmpl w:val="BF205925"/>
    <w:lvl w:ilvl="0" w:tentative="0">
      <w:start w:val="7"/>
      <w:numFmt w:val="decimal"/>
      <w:lvlText w:val="%1"/>
      <w:lvlJc w:val="left"/>
      <w:pPr>
        <w:ind w:left="2426" w:hanging="420"/>
        <w:jc w:val="left"/>
      </w:pPr>
      <w:rPr>
        <w:rFonts w:hint="default"/>
        <w:lang w:val="nl-NL" w:eastAsia="en-US" w:bidi="ar-SA"/>
      </w:rPr>
    </w:lvl>
    <w:lvl w:ilvl="1" w:tentative="0">
      <w:start w:val="1"/>
      <w:numFmt w:val="decimal"/>
      <w:lvlText w:val="%1.%2"/>
      <w:lvlJc w:val="left"/>
      <w:pPr>
        <w:ind w:left="2426" w:hanging="42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0"/>
      <w:numFmt w:val="bullet"/>
      <w:lvlText w:val="•"/>
      <w:lvlJc w:val="left"/>
      <w:pPr>
        <w:ind w:left="4090" w:hanging="420"/>
      </w:pPr>
      <w:rPr>
        <w:rFonts w:hint="default"/>
        <w:lang w:val="nl-NL" w:eastAsia="en-US" w:bidi="ar-SA"/>
      </w:rPr>
    </w:lvl>
    <w:lvl w:ilvl="3" w:tentative="0">
      <w:start w:val="0"/>
      <w:numFmt w:val="bullet"/>
      <w:lvlText w:val="•"/>
      <w:lvlJc w:val="left"/>
      <w:pPr>
        <w:ind w:left="4926" w:hanging="420"/>
      </w:pPr>
      <w:rPr>
        <w:rFonts w:hint="default"/>
        <w:lang w:val="nl-NL" w:eastAsia="en-US" w:bidi="ar-SA"/>
      </w:rPr>
    </w:lvl>
    <w:lvl w:ilvl="4" w:tentative="0">
      <w:start w:val="0"/>
      <w:numFmt w:val="bullet"/>
      <w:lvlText w:val="•"/>
      <w:lvlJc w:val="left"/>
      <w:pPr>
        <w:ind w:left="5761" w:hanging="420"/>
      </w:pPr>
      <w:rPr>
        <w:rFonts w:hint="default"/>
        <w:lang w:val="nl-NL" w:eastAsia="en-US" w:bidi="ar-SA"/>
      </w:rPr>
    </w:lvl>
    <w:lvl w:ilvl="5" w:tentative="0">
      <w:start w:val="0"/>
      <w:numFmt w:val="bullet"/>
      <w:lvlText w:val="•"/>
      <w:lvlJc w:val="left"/>
      <w:pPr>
        <w:ind w:left="6596" w:hanging="420"/>
      </w:pPr>
      <w:rPr>
        <w:rFonts w:hint="default"/>
        <w:lang w:val="nl-NL" w:eastAsia="en-US" w:bidi="ar-SA"/>
      </w:rPr>
    </w:lvl>
    <w:lvl w:ilvl="6" w:tentative="0">
      <w:start w:val="0"/>
      <w:numFmt w:val="bullet"/>
      <w:lvlText w:val="•"/>
      <w:lvlJc w:val="left"/>
      <w:pPr>
        <w:ind w:left="7432" w:hanging="420"/>
      </w:pPr>
      <w:rPr>
        <w:rFonts w:hint="default"/>
        <w:lang w:val="nl-NL" w:eastAsia="en-US" w:bidi="ar-SA"/>
      </w:rPr>
    </w:lvl>
    <w:lvl w:ilvl="7" w:tentative="0">
      <w:start w:val="0"/>
      <w:numFmt w:val="bullet"/>
      <w:lvlText w:val="•"/>
      <w:lvlJc w:val="left"/>
      <w:pPr>
        <w:ind w:left="8267" w:hanging="420"/>
      </w:pPr>
      <w:rPr>
        <w:rFonts w:hint="default"/>
        <w:lang w:val="nl-NL" w:eastAsia="en-US" w:bidi="ar-SA"/>
      </w:rPr>
    </w:lvl>
    <w:lvl w:ilvl="8" w:tentative="0">
      <w:start w:val="0"/>
      <w:numFmt w:val="bullet"/>
      <w:lvlText w:val="•"/>
      <w:lvlJc w:val="left"/>
      <w:pPr>
        <w:ind w:left="9102" w:hanging="420"/>
      </w:pPr>
      <w:rPr>
        <w:rFonts w:hint="default"/>
        <w:lang w:val="nl-NL" w:eastAsia="en-US" w:bidi="ar-SA"/>
      </w:rPr>
    </w:lvl>
  </w:abstractNum>
  <w:abstractNum w:abstractNumId="6">
    <w:nsid w:val="C674B3F6"/>
    <w:multiLevelType w:val="multilevel"/>
    <w:tmpl w:val="C674B3F6"/>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7">
    <w:nsid w:val="C6E5264F"/>
    <w:multiLevelType w:val="multilevel"/>
    <w:tmpl w:val="C6E5264F"/>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8">
    <w:nsid w:val="CF092B84"/>
    <w:multiLevelType w:val="multilevel"/>
    <w:tmpl w:val="CF092B84"/>
    <w:lvl w:ilvl="0" w:tentative="0">
      <w:start w:val="3"/>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996" w:hanging="540"/>
      </w:pPr>
      <w:rPr>
        <w:rFonts w:hint="default"/>
        <w:lang w:val="nl-NL" w:eastAsia="en-US" w:bidi="ar-SA"/>
      </w:rPr>
    </w:lvl>
    <w:lvl w:ilvl="4" w:tentative="0">
      <w:start w:val="0"/>
      <w:numFmt w:val="bullet"/>
      <w:lvlText w:val="•"/>
      <w:lvlJc w:val="left"/>
      <w:pPr>
        <w:ind w:left="4964" w:hanging="540"/>
      </w:pPr>
      <w:rPr>
        <w:rFonts w:hint="default"/>
        <w:lang w:val="nl-NL" w:eastAsia="en-US" w:bidi="ar-SA"/>
      </w:rPr>
    </w:lvl>
    <w:lvl w:ilvl="5" w:tentative="0">
      <w:start w:val="0"/>
      <w:numFmt w:val="bullet"/>
      <w:lvlText w:val="•"/>
      <w:lvlJc w:val="left"/>
      <w:pPr>
        <w:ind w:left="5932" w:hanging="540"/>
      </w:pPr>
      <w:rPr>
        <w:rFonts w:hint="default"/>
        <w:lang w:val="nl-NL" w:eastAsia="en-US" w:bidi="ar-SA"/>
      </w:rPr>
    </w:lvl>
    <w:lvl w:ilvl="6" w:tentative="0">
      <w:start w:val="0"/>
      <w:numFmt w:val="bullet"/>
      <w:lvlText w:val="•"/>
      <w:lvlJc w:val="left"/>
      <w:pPr>
        <w:ind w:left="6900" w:hanging="540"/>
      </w:pPr>
      <w:rPr>
        <w:rFonts w:hint="default"/>
        <w:lang w:val="nl-NL" w:eastAsia="en-US" w:bidi="ar-SA"/>
      </w:rPr>
    </w:lvl>
    <w:lvl w:ilvl="7" w:tentative="0">
      <w:start w:val="0"/>
      <w:numFmt w:val="bullet"/>
      <w:lvlText w:val="•"/>
      <w:lvlJc w:val="left"/>
      <w:pPr>
        <w:ind w:left="7868" w:hanging="540"/>
      </w:pPr>
      <w:rPr>
        <w:rFonts w:hint="default"/>
        <w:lang w:val="nl-NL" w:eastAsia="en-US" w:bidi="ar-SA"/>
      </w:rPr>
    </w:lvl>
    <w:lvl w:ilvl="8" w:tentative="0">
      <w:start w:val="0"/>
      <w:numFmt w:val="bullet"/>
      <w:lvlText w:val="•"/>
      <w:lvlJc w:val="left"/>
      <w:pPr>
        <w:ind w:left="8837" w:hanging="540"/>
      </w:pPr>
      <w:rPr>
        <w:rFonts w:hint="default"/>
        <w:lang w:val="nl-NL" w:eastAsia="en-US" w:bidi="ar-SA"/>
      </w:rPr>
    </w:lvl>
  </w:abstractNum>
  <w:abstractNum w:abstractNumId="9">
    <w:nsid w:val="E13D2F2F"/>
    <w:multiLevelType w:val="multilevel"/>
    <w:tmpl w:val="E13D2F2F"/>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0">
    <w:nsid w:val="EA6737B9"/>
    <w:multiLevelType w:val="multilevel"/>
    <w:tmpl w:val="EA6737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11">
    <w:nsid w:val="EDC465FC"/>
    <w:multiLevelType w:val="multilevel"/>
    <w:tmpl w:val="EDC465F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2">
    <w:nsid w:val="F50C6CCC"/>
    <w:multiLevelType w:val="multilevel"/>
    <w:tmpl w:val="F50C6CC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3">
    <w:nsid w:val="FA05963F"/>
    <w:multiLevelType w:val="multilevel"/>
    <w:tmpl w:val="FA05963F"/>
    <w:lvl w:ilvl="0" w:tentative="0">
      <w:start w:val="1"/>
      <w:numFmt w:val="decimal"/>
      <w:lvlText w:val="（%1）"/>
      <w:lvlJc w:val="left"/>
      <w:pPr>
        <w:ind w:left="1311" w:hanging="601"/>
        <w:jc w:val="right"/>
      </w:pPr>
      <w:rPr>
        <w:rFonts w:hint="default" w:ascii="宋体" w:hAnsi="宋体" w:eastAsia="宋体" w:cs="宋体"/>
        <w:b w:val="0"/>
        <w:bCs w:val="0"/>
        <w:i w:val="0"/>
        <w:iCs w:val="0"/>
        <w:spacing w:val="0"/>
        <w:w w:val="100"/>
        <w:sz w:val="22"/>
        <w:szCs w:val="22"/>
        <w:lang w:val="nl-NL" w:eastAsia="en-US" w:bidi="ar-SA"/>
      </w:rPr>
    </w:lvl>
    <w:lvl w:ilvl="1" w:tentative="0">
      <w:start w:val="0"/>
      <w:numFmt w:val="bullet"/>
      <w:lvlText w:val="•"/>
      <w:lvlJc w:val="left"/>
      <w:pPr>
        <w:ind w:left="2265" w:hanging="601"/>
      </w:pPr>
      <w:rPr>
        <w:rFonts w:hint="default"/>
        <w:lang w:val="nl-NL" w:eastAsia="en-US" w:bidi="ar-SA"/>
      </w:rPr>
    </w:lvl>
    <w:lvl w:ilvl="2" w:tentative="0">
      <w:start w:val="0"/>
      <w:numFmt w:val="bullet"/>
      <w:lvlText w:val="•"/>
      <w:lvlJc w:val="left"/>
      <w:pPr>
        <w:ind w:left="3210" w:hanging="601"/>
      </w:pPr>
      <w:rPr>
        <w:rFonts w:hint="default"/>
        <w:lang w:val="nl-NL" w:eastAsia="en-US" w:bidi="ar-SA"/>
      </w:rPr>
    </w:lvl>
    <w:lvl w:ilvl="3" w:tentative="0">
      <w:start w:val="0"/>
      <w:numFmt w:val="bullet"/>
      <w:lvlText w:val="•"/>
      <w:lvlJc w:val="left"/>
      <w:pPr>
        <w:ind w:left="4156" w:hanging="601"/>
      </w:pPr>
      <w:rPr>
        <w:rFonts w:hint="default"/>
        <w:lang w:val="nl-NL" w:eastAsia="en-US" w:bidi="ar-SA"/>
      </w:rPr>
    </w:lvl>
    <w:lvl w:ilvl="4" w:tentative="0">
      <w:start w:val="0"/>
      <w:numFmt w:val="bullet"/>
      <w:lvlText w:val="•"/>
      <w:lvlJc w:val="left"/>
      <w:pPr>
        <w:ind w:left="5101" w:hanging="601"/>
      </w:pPr>
      <w:rPr>
        <w:rFonts w:hint="default"/>
        <w:lang w:val="nl-NL" w:eastAsia="en-US" w:bidi="ar-SA"/>
      </w:rPr>
    </w:lvl>
    <w:lvl w:ilvl="5" w:tentative="0">
      <w:start w:val="0"/>
      <w:numFmt w:val="bullet"/>
      <w:lvlText w:val="•"/>
      <w:lvlJc w:val="left"/>
      <w:pPr>
        <w:ind w:left="6046" w:hanging="601"/>
      </w:pPr>
      <w:rPr>
        <w:rFonts w:hint="default"/>
        <w:lang w:val="nl-NL" w:eastAsia="en-US" w:bidi="ar-SA"/>
      </w:rPr>
    </w:lvl>
    <w:lvl w:ilvl="6" w:tentative="0">
      <w:start w:val="0"/>
      <w:numFmt w:val="bullet"/>
      <w:lvlText w:val="•"/>
      <w:lvlJc w:val="left"/>
      <w:pPr>
        <w:ind w:left="6992" w:hanging="601"/>
      </w:pPr>
      <w:rPr>
        <w:rFonts w:hint="default"/>
        <w:lang w:val="nl-NL" w:eastAsia="en-US" w:bidi="ar-SA"/>
      </w:rPr>
    </w:lvl>
    <w:lvl w:ilvl="7" w:tentative="0">
      <w:start w:val="0"/>
      <w:numFmt w:val="bullet"/>
      <w:lvlText w:val="•"/>
      <w:lvlJc w:val="left"/>
      <w:pPr>
        <w:ind w:left="7937" w:hanging="601"/>
      </w:pPr>
      <w:rPr>
        <w:rFonts w:hint="default"/>
        <w:lang w:val="nl-NL" w:eastAsia="en-US" w:bidi="ar-SA"/>
      </w:rPr>
    </w:lvl>
    <w:lvl w:ilvl="8" w:tentative="0">
      <w:start w:val="0"/>
      <w:numFmt w:val="bullet"/>
      <w:lvlText w:val="•"/>
      <w:lvlJc w:val="left"/>
      <w:pPr>
        <w:ind w:left="8882" w:hanging="601"/>
      </w:pPr>
      <w:rPr>
        <w:rFonts w:hint="default"/>
        <w:lang w:val="nl-NL" w:eastAsia="en-US" w:bidi="ar-SA"/>
      </w:rPr>
    </w:lvl>
  </w:abstractNum>
  <w:abstractNum w:abstractNumId="14">
    <w:nsid w:val="0053208E"/>
    <w:multiLevelType w:val="multilevel"/>
    <w:tmpl w:val="0053208E"/>
    <w:lvl w:ilvl="0" w:tentative="0">
      <w:start w:val="2"/>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621" w:hanging="540"/>
      </w:pPr>
      <w:rPr>
        <w:rFonts w:hint="default"/>
        <w:lang w:val="nl-NL" w:eastAsia="en-US" w:bidi="ar-SA"/>
      </w:rPr>
    </w:lvl>
    <w:lvl w:ilvl="4" w:tentative="0">
      <w:start w:val="0"/>
      <w:numFmt w:val="bullet"/>
      <w:lvlText w:val="•"/>
      <w:lvlJc w:val="left"/>
      <w:pPr>
        <w:ind w:left="4643" w:hanging="540"/>
      </w:pPr>
      <w:rPr>
        <w:rFonts w:hint="default"/>
        <w:lang w:val="nl-NL" w:eastAsia="en-US" w:bidi="ar-SA"/>
      </w:rPr>
    </w:lvl>
    <w:lvl w:ilvl="5" w:tentative="0">
      <w:start w:val="0"/>
      <w:numFmt w:val="bullet"/>
      <w:lvlText w:val="•"/>
      <w:lvlJc w:val="left"/>
      <w:pPr>
        <w:ind w:left="5665" w:hanging="540"/>
      </w:pPr>
      <w:rPr>
        <w:rFonts w:hint="default"/>
        <w:lang w:val="nl-NL" w:eastAsia="en-US" w:bidi="ar-SA"/>
      </w:rPr>
    </w:lvl>
    <w:lvl w:ilvl="6" w:tentative="0">
      <w:start w:val="0"/>
      <w:numFmt w:val="bullet"/>
      <w:lvlText w:val="•"/>
      <w:lvlJc w:val="left"/>
      <w:pPr>
        <w:ind w:left="6686" w:hanging="540"/>
      </w:pPr>
      <w:rPr>
        <w:rFonts w:hint="default"/>
        <w:lang w:val="nl-NL" w:eastAsia="en-US" w:bidi="ar-SA"/>
      </w:rPr>
    </w:lvl>
    <w:lvl w:ilvl="7" w:tentative="0">
      <w:start w:val="0"/>
      <w:numFmt w:val="bullet"/>
      <w:lvlText w:val="•"/>
      <w:lvlJc w:val="left"/>
      <w:pPr>
        <w:ind w:left="7708" w:hanging="540"/>
      </w:pPr>
      <w:rPr>
        <w:rFonts w:hint="default"/>
        <w:lang w:val="nl-NL" w:eastAsia="en-US" w:bidi="ar-SA"/>
      </w:rPr>
    </w:lvl>
    <w:lvl w:ilvl="8" w:tentative="0">
      <w:start w:val="0"/>
      <w:numFmt w:val="bullet"/>
      <w:lvlText w:val="•"/>
      <w:lvlJc w:val="left"/>
      <w:pPr>
        <w:ind w:left="8730" w:hanging="540"/>
      </w:pPr>
      <w:rPr>
        <w:rFonts w:hint="default"/>
        <w:lang w:val="nl-NL" w:eastAsia="en-US" w:bidi="ar-SA"/>
      </w:rPr>
    </w:lvl>
  </w:abstractNum>
  <w:abstractNum w:abstractNumId="15">
    <w:nsid w:val="04CB1E96"/>
    <w:multiLevelType w:val="multilevel"/>
    <w:tmpl w:val="04CB1E96"/>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6">
    <w:nsid w:val="17C4A8EE"/>
    <w:multiLevelType w:val="multilevel"/>
    <w:tmpl w:val="17C4A8EE"/>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7">
    <w:nsid w:val="1B0404CE"/>
    <w:multiLevelType w:val="multilevel"/>
    <w:tmpl w:val="1B0404CE"/>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8">
    <w:nsid w:val="45E9A2E8"/>
    <w:multiLevelType w:val="multilevel"/>
    <w:tmpl w:val="45E9A2E8"/>
    <w:lvl w:ilvl="0" w:tentative="0">
      <w:start w:val="4"/>
      <w:numFmt w:val="decimalEnclosedCircle"/>
      <w:lvlText w:val="%1"/>
      <w:lvlJc w:val="left"/>
      <w:pPr>
        <w:ind w:left="873" w:hanging="360"/>
        <w:jc w:val="righ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360"/>
      </w:pPr>
      <w:rPr>
        <w:rFonts w:hint="default"/>
        <w:lang w:val="nl-NL" w:eastAsia="en-US" w:bidi="ar-SA"/>
      </w:rPr>
    </w:lvl>
    <w:lvl w:ilvl="2" w:tentative="0">
      <w:start w:val="0"/>
      <w:numFmt w:val="bullet"/>
      <w:lvlText w:val="•"/>
      <w:lvlJc w:val="left"/>
      <w:pPr>
        <w:ind w:left="2858" w:hanging="360"/>
      </w:pPr>
      <w:rPr>
        <w:rFonts w:hint="default"/>
        <w:lang w:val="nl-NL" w:eastAsia="en-US" w:bidi="ar-SA"/>
      </w:rPr>
    </w:lvl>
    <w:lvl w:ilvl="3" w:tentative="0">
      <w:start w:val="0"/>
      <w:numFmt w:val="bullet"/>
      <w:lvlText w:val="•"/>
      <w:lvlJc w:val="left"/>
      <w:pPr>
        <w:ind w:left="3848" w:hanging="360"/>
      </w:pPr>
      <w:rPr>
        <w:rFonts w:hint="default"/>
        <w:lang w:val="nl-NL" w:eastAsia="en-US" w:bidi="ar-SA"/>
      </w:rPr>
    </w:lvl>
    <w:lvl w:ilvl="4" w:tentative="0">
      <w:start w:val="0"/>
      <w:numFmt w:val="bullet"/>
      <w:lvlText w:val="•"/>
      <w:lvlJc w:val="left"/>
      <w:pPr>
        <w:ind w:left="4837" w:hanging="360"/>
      </w:pPr>
      <w:rPr>
        <w:rFonts w:hint="default"/>
        <w:lang w:val="nl-NL" w:eastAsia="en-US" w:bidi="ar-SA"/>
      </w:rPr>
    </w:lvl>
    <w:lvl w:ilvl="5" w:tentative="0">
      <w:start w:val="0"/>
      <w:numFmt w:val="bullet"/>
      <w:lvlText w:val="•"/>
      <w:lvlJc w:val="left"/>
      <w:pPr>
        <w:ind w:left="5826" w:hanging="360"/>
      </w:pPr>
      <w:rPr>
        <w:rFonts w:hint="default"/>
        <w:lang w:val="nl-NL" w:eastAsia="en-US" w:bidi="ar-SA"/>
      </w:rPr>
    </w:lvl>
    <w:lvl w:ilvl="6" w:tentative="0">
      <w:start w:val="0"/>
      <w:numFmt w:val="bullet"/>
      <w:lvlText w:val="•"/>
      <w:lvlJc w:val="left"/>
      <w:pPr>
        <w:ind w:left="6816" w:hanging="360"/>
      </w:pPr>
      <w:rPr>
        <w:rFonts w:hint="default"/>
        <w:lang w:val="nl-NL" w:eastAsia="en-US" w:bidi="ar-SA"/>
      </w:rPr>
    </w:lvl>
    <w:lvl w:ilvl="7" w:tentative="0">
      <w:start w:val="0"/>
      <w:numFmt w:val="bullet"/>
      <w:lvlText w:val="•"/>
      <w:lvlJc w:val="left"/>
      <w:pPr>
        <w:ind w:left="7805" w:hanging="360"/>
      </w:pPr>
      <w:rPr>
        <w:rFonts w:hint="default"/>
        <w:lang w:val="nl-NL" w:eastAsia="en-US" w:bidi="ar-SA"/>
      </w:rPr>
    </w:lvl>
    <w:lvl w:ilvl="8" w:tentative="0">
      <w:start w:val="0"/>
      <w:numFmt w:val="bullet"/>
      <w:lvlText w:val="•"/>
      <w:lvlJc w:val="left"/>
      <w:pPr>
        <w:ind w:left="8794" w:hanging="360"/>
      </w:pPr>
      <w:rPr>
        <w:rFonts w:hint="default"/>
        <w:lang w:val="nl-NL" w:eastAsia="en-US" w:bidi="ar-SA"/>
      </w:rPr>
    </w:lvl>
  </w:abstractNum>
  <w:abstractNum w:abstractNumId="19">
    <w:nsid w:val="48D7724C"/>
    <w:multiLevelType w:val="multilevel"/>
    <w:tmpl w:val="48D7724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20">
    <w:nsid w:val="4AFEE34F"/>
    <w:multiLevelType w:val="multilevel"/>
    <w:tmpl w:val="4AFEE34F"/>
    <w:lvl w:ilvl="0" w:tentative="0">
      <w:start w:val="6"/>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861" w:hanging="632"/>
        <w:jc w:val="left"/>
      </w:pPr>
      <w:rPr>
        <w:rFonts w:hint="default" w:ascii="Times New Roman" w:hAnsi="Times New Roman" w:eastAsia="Times New Roman" w:cs="Times New Roman"/>
        <w:b/>
        <w:bCs/>
        <w:i w:val="0"/>
        <w:iCs w:val="0"/>
        <w:spacing w:val="0"/>
        <w:w w:val="100"/>
        <w:sz w:val="28"/>
        <w:szCs w:val="28"/>
        <w:lang w:val="nl-NL" w:eastAsia="en-US" w:bidi="ar-SA"/>
      </w:rPr>
    </w:lvl>
    <w:lvl w:ilvl="3" w:tentative="0">
      <w:start w:val="0"/>
      <w:numFmt w:val="bullet"/>
      <w:lvlText w:val="•"/>
      <w:lvlJc w:val="left"/>
      <w:pPr>
        <w:ind w:left="3062" w:hanging="632"/>
      </w:pPr>
      <w:rPr>
        <w:rFonts w:hint="default"/>
        <w:lang w:val="nl-NL" w:eastAsia="en-US" w:bidi="ar-SA"/>
      </w:rPr>
    </w:lvl>
    <w:lvl w:ilvl="4" w:tentative="0">
      <w:start w:val="0"/>
      <w:numFmt w:val="bullet"/>
      <w:lvlText w:val="•"/>
      <w:lvlJc w:val="left"/>
      <w:pPr>
        <w:ind w:left="4164" w:hanging="632"/>
      </w:pPr>
      <w:rPr>
        <w:rFonts w:hint="default"/>
        <w:lang w:val="nl-NL" w:eastAsia="en-US" w:bidi="ar-SA"/>
      </w:rPr>
    </w:lvl>
    <w:lvl w:ilvl="5" w:tentative="0">
      <w:start w:val="0"/>
      <w:numFmt w:val="bullet"/>
      <w:lvlText w:val="•"/>
      <w:lvlJc w:val="left"/>
      <w:pPr>
        <w:ind w:left="5265" w:hanging="632"/>
      </w:pPr>
      <w:rPr>
        <w:rFonts w:hint="default"/>
        <w:lang w:val="nl-NL" w:eastAsia="en-US" w:bidi="ar-SA"/>
      </w:rPr>
    </w:lvl>
    <w:lvl w:ilvl="6" w:tentative="0">
      <w:start w:val="0"/>
      <w:numFmt w:val="bullet"/>
      <w:lvlText w:val="•"/>
      <w:lvlJc w:val="left"/>
      <w:pPr>
        <w:ind w:left="6367" w:hanging="632"/>
      </w:pPr>
      <w:rPr>
        <w:rFonts w:hint="default"/>
        <w:lang w:val="nl-NL" w:eastAsia="en-US" w:bidi="ar-SA"/>
      </w:rPr>
    </w:lvl>
    <w:lvl w:ilvl="7" w:tentative="0">
      <w:start w:val="0"/>
      <w:numFmt w:val="bullet"/>
      <w:lvlText w:val="•"/>
      <w:lvlJc w:val="left"/>
      <w:pPr>
        <w:ind w:left="7468" w:hanging="632"/>
      </w:pPr>
      <w:rPr>
        <w:rFonts w:hint="default"/>
        <w:lang w:val="nl-NL" w:eastAsia="en-US" w:bidi="ar-SA"/>
      </w:rPr>
    </w:lvl>
    <w:lvl w:ilvl="8" w:tentative="0">
      <w:start w:val="0"/>
      <w:numFmt w:val="bullet"/>
      <w:lvlText w:val="•"/>
      <w:lvlJc w:val="left"/>
      <w:pPr>
        <w:ind w:left="8570" w:hanging="632"/>
      </w:pPr>
      <w:rPr>
        <w:rFonts w:hint="default"/>
        <w:lang w:val="nl-NL" w:eastAsia="en-US" w:bidi="ar-SA"/>
      </w:rPr>
    </w:lvl>
  </w:abstractNum>
  <w:abstractNum w:abstractNumId="21">
    <w:nsid w:val="502610EC"/>
    <w:multiLevelType w:val="multilevel"/>
    <w:tmpl w:val="502610E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22">
    <w:nsid w:val="59ADCABA"/>
    <w:multiLevelType w:val="multilevel"/>
    <w:tmpl w:val="59ADCABA"/>
    <w:lvl w:ilvl="0" w:tentative="0">
      <w:start w:val="6"/>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547" w:hanging="541"/>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4369" w:hanging="541"/>
      </w:pPr>
      <w:rPr>
        <w:rFonts w:hint="default"/>
        <w:lang w:val="nl-NL" w:eastAsia="en-US" w:bidi="ar-SA"/>
      </w:rPr>
    </w:lvl>
    <w:lvl w:ilvl="4" w:tentative="0">
      <w:start w:val="0"/>
      <w:numFmt w:val="bullet"/>
      <w:lvlText w:val="•"/>
      <w:lvlJc w:val="left"/>
      <w:pPr>
        <w:ind w:left="5284" w:hanging="541"/>
      </w:pPr>
      <w:rPr>
        <w:rFonts w:hint="default"/>
        <w:lang w:val="nl-NL" w:eastAsia="en-US" w:bidi="ar-SA"/>
      </w:rPr>
    </w:lvl>
    <w:lvl w:ilvl="5" w:tentative="0">
      <w:start w:val="0"/>
      <w:numFmt w:val="bullet"/>
      <w:lvlText w:val="•"/>
      <w:lvlJc w:val="left"/>
      <w:pPr>
        <w:ind w:left="6199" w:hanging="541"/>
      </w:pPr>
      <w:rPr>
        <w:rFonts w:hint="default"/>
        <w:lang w:val="nl-NL" w:eastAsia="en-US" w:bidi="ar-SA"/>
      </w:rPr>
    </w:lvl>
    <w:lvl w:ilvl="6" w:tentative="0">
      <w:start w:val="0"/>
      <w:numFmt w:val="bullet"/>
      <w:lvlText w:val="•"/>
      <w:lvlJc w:val="left"/>
      <w:pPr>
        <w:ind w:left="7114" w:hanging="541"/>
      </w:pPr>
      <w:rPr>
        <w:rFonts w:hint="default"/>
        <w:lang w:val="nl-NL" w:eastAsia="en-US" w:bidi="ar-SA"/>
      </w:rPr>
    </w:lvl>
    <w:lvl w:ilvl="7" w:tentative="0">
      <w:start w:val="0"/>
      <w:numFmt w:val="bullet"/>
      <w:lvlText w:val="•"/>
      <w:lvlJc w:val="left"/>
      <w:pPr>
        <w:ind w:left="8028" w:hanging="541"/>
      </w:pPr>
      <w:rPr>
        <w:rFonts w:hint="default"/>
        <w:lang w:val="nl-NL" w:eastAsia="en-US" w:bidi="ar-SA"/>
      </w:rPr>
    </w:lvl>
    <w:lvl w:ilvl="8" w:tentative="0">
      <w:start w:val="0"/>
      <w:numFmt w:val="bullet"/>
      <w:lvlText w:val="•"/>
      <w:lvlJc w:val="left"/>
      <w:pPr>
        <w:ind w:left="8943" w:hanging="541"/>
      </w:pPr>
      <w:rPr>
        <w:rFonts w:hint="default"/>
        <w:lang w:val="nl-NL" w:eastAsia="en-US" w:bidi="ar-SA"/>
      </w:rPr>
    </w:lvl>
  </w:abstractNum>
  <w:abstractNum w:abstractNumId="23">
    <w:nsid w:val="607009E3"/>
    <w:multiLevelType w:val="multilevel"/>
    <w:tmpl w:val="607009E3"/>
    <w:lvl w:ilvl="0" w:tentative="0">
      <w:start w:val="1"/>
      <w:numFmt w:val="decimalEnclosedCircle"/>
      <w:lvlText w:val="%1"/>
      <w:lvlJc w:val="left"/>
      <w:pPr>
        <w:ind w:left="873" w:hanging="557"/>
        <w:jc w:val="lef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557"/>
      </w:pPr>
      <w:rPr>
        <w:rFonts w:hint="default"/>
        <w:lang w:val="nl-NL" w:eastAsia="en-US" w:bidi="ar-SA"/>
      </w:rPr>
    </w:lvl>
    <w:lvl w:ilvl="2" w:tentative="0">
      <w:start w:val="0"/>
      <w:numFmt w:val="bullet"/>
      <w:lvlText w:val="•"/>
      <w:lvlJc w:val="left"/>
      <w:pPr>
        <w:ind w:left="2858" w:hanging="557"/>
      </w:pPr>
      <w:rPr>
        <w:rFonts w:hint="default"/>
        <w:lang w:val="nl-NL" w:eastAsia="en-US" w:bidi="ar-SA"/>
      </w:rPr>
    </w:lvl>
    <w:lvl w:ilvl="3" w:tentative="0">
      <w:start w:val="0"/>
      <w:numFmt w:val="bullet"/>
      <w:lvlText w:val="•"/>
      <w:lvlJc w:val="left"/>
      <w:pPr>
        <w:ind w:left="3848" w:hanging="557"/>
      </w:pPr>
      <w:rPr>
        <w:rFonts w:hint="default"/>
        <w:lang w:val="nl-NL" w:eastAsia="en-US" w:bidi="ar-SA"/>
      </w:rPr>
    </w:lvl>
    <w:lvl w:ilvl="4" w:tentative="0">
      <w:start w:val="0"/>
      <w:numFmt w:val="bullet"/>
      <w:lvlText w:val="•"/>
      <w:lvlJc w:val="left"/>
      <w:pPr>
        <w:ind w:left="4837" w:hanging="557"/>
      </w:pPr>
      <w:rPr>
        <w:rFonts w:hint="default"/>
        <w:lang w:val="nl-NL" w:eastAsia="en-US" w:bidi="ar-SA"/>
      </w:rPr>
    </w:lvl>
    <w:lvl w:ilvl="5" w:tentative="0">
      <w:start w:val="0"/>
      <w:numFmt w:val="bullet"/>
      <w:lvlText w:val="•"/>
      <w:lvlJc w:val="left"/>
      <w:pPr>
        <w:ind w:left="5826" w:hanging="557"/>
      </w:pPr>
      <w:rPr>
        <w:rFonts w:hint="default"/>
        <w:lang w:val="nl-NL" w:eastAsia="en-US" w:bidi="ar-SA"/>
      </w:rPr>
    </w:lvl>
    <w:lvl w:ilvl="6" w:tentative="0">
      <w:start w:val="0"/>
      <w:numFmt w:val="bullet"/>
      <w:lvlText w:val="•"/>
      <w:lvlJc w:val="left"/>
      <w:pPr>
        <w:ind w:left="6816" w:hanging="557"/>
      </w:pPr>
      <w:rPr>
        <w:rFonts w:hint="default"/>
        <w:lang w:val="nl-NL" w:eastAsia="en-US" w:bidi="ar-SA"/>
      </w:rPr>
    </w:lvl>
    <w:lvl w:ilvl="7" w:tentative="0">
      <w:start w:val="0"/>
      <w:numFmt w:val="bullet"/>
      <w:lvlText w:val="•"/>
      <w:lvlJc w:val="left"/>
      <w:pPr>
        <w:ind w:left="7805" w:hanging="557"/>
      </w:pPr>
      <w:rPr>
        <w:rFonts w:hint="default"/>
        <w:lang w:val="nl-NL" w:eastAsia="en-US" w:bidi="ar-SA"/>
      </w:rPr>
    </w:lvl>
    <w:lvl w:ilvl="8" w:tentative="0">
      <w:start w:val="0"/>
      <w:numFmt w:val="bullet"/>
      <w:lvlText w:val="•"/>
      <w:lvlJc w:val="left"/>
      <w:pPr>
        <w:ind w:left="8794" w:hanging="557"/>
      </w:pPr>
      <w:rPr>
        <w:rFonts w:hint="default"/>
        <w:lang w:val="nl-NL" w:eastAsia="en-US" w:bidi="ar-SA"/>
      </w:rPr>
    </w:lvl>
  </w:abstractNum>
  <w:abstractNum w:abstractNumId="24">
    <w:nsid w:val="69F51FBB"/>
    <w:multiLevelType w:val="multilevel"/>
    <w:tmpl w:val="69F51FBB"/>
    <w:lvl w:ilvl="0" w:tentative="0">
      <w:start w:val="0"/>
      <w:numFmt w:val="bullet"/>
      <w:lvlText w:val=""/>
      <w:lvlJc w:val="left"/>
      <w:pPr>
        <w:ind w:left="475" w:hanging="329"/>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675" w:hanging="329"/>
      </w:pPr>
      <w:rPr>
        <w:rFonts w:hint="default"/>
        <w:lang w:val="nl-NL" w:eastAsia="en-US" w:bidi="ar-SA"/>
      </w:rPr>
    </w:lvl>
    <w:lvl w:ilvl="2" w:tentative="0">
      <w:start w:val="0"/>
      <w:numFmt w:val="bullet"/>
      <w:lvlText w:val="•"/>
      <w:lvlJc w:val="left"/>
      <w:pPr>
        <w:ind w:left="871" w:hanging="329"/>
      </w:pPr>
      <w:rPr>
        <w:rFonts w:hint="default"/>
        <w:lang w:val="nl-NL" w:eastAsia="en-US" w:bidi="ar-SA"/>
      </w:rPr>
    </w:lvl>
    <w:lvl w:ilvl="3" w:tentative="0">
      <w:start w:val="0"/>
      <w:numFmt w:val="bullet"/>
      <w:lvlText w:val="•"/>
      <w:lvlJc w:val="left"/>
      <w:pPr>
        <w:ind w:left="1066" w:hanging="329"/>
      </w:pPr>
      <w:rPr>
        <w:rFonts w:hint="default"/>
        <w:lang w:val="nl-NL" w:eastAsia="en-US" w:bidi="ar-SA"/>
      </w:rPr>
    </w:lvl>
    <w:lvl w:ilvl="4" w:tentative="0">
      <w:start w:val="0"/>
      <w:numFmt w:val="bullet"/>
      <w:lvlText w:val="•"/>
      <w:lvlJc w:val="left"/>
      <w:pPr>
        <w:ind w:left="1262" w:hanging="329"/>
      </w:pPr>
      <w:rPr>
        <w:rFonts w:hint="default"/>
        <w:lang w:val="nl-NL" w:eastAsia="en-US" w:bidi="ar-SA"/>
      </w:rPr>
    </w:lvl>
    <w:lvl w:ilvl="5" w:tentative="0">
      <w:start w:val="0"/>
      <w:numFmt w:val="bullet"/>
      <w:lvlText w:val="•"/>
      <w:lvlJc w:val="left"/>
      <w:pPr>
        <w:ind w:left="1458" w:hanging="329"/>
      </w:pPr>
      <w:rPr>
        <w:rFonts w:hint="default"/>
        <w:lang w:val="nl-NL" w:eastAsia="en-US" w:bidi="ar-SA"/>
      </w:rPr>
    </w:lvl>
    <w:lvl w:ilvl="6" w:tentative="0">
      <w:start w:val="0"/>
      <w:numFmt w:val="bullet"/>
      <w:lvlText w:val="•"/>
      <w:lvlJc w:val="left"/>
      <w:pPr>
        <w:ind w:left="1653" w:hanging="329"/>
      </w:pPr>
      <w:rPr>
        <w:rFonts w:hint="default"/>
        <w:lang w:val="nl-NL" w:eastAsia="en-US" w:bidi="ar-SA"/>
      </w:rPr>
    </w:lvl>
    <w:lvl w:ilvl="7" w:tentative="0">
      <w:start w:val="0"/>
      <w:numFmt w:val="bullet"/>
      <w:lvlText w:val="•"/>
      <w:lvlJc w:val="left"/>
      <w:pPr>
        <w:ind w:left="1849" w:hanging="329"/>
      </w:pPr>
      <w:rPr>
        <w:rFonts w:hint="default"/>
        <w:lang w:val="nl-NL" w:eastAsia="en-US" w:bidi="ar-SA"/>
      </w:rPr>
    </w:lvl>
    <w:lvl w:ilvl="8" w:tentative="0">
      <w:start w:val="0"/>
      <w:numFmt w:val="bullet"/>
      <w:lvlText w:val="•"/>
      <w:lvlJc w:val="left"/>
      <w:pPr>
        <w:ind w:left="2044" w:hanging="329"/>
      </w:pPr>
      <w:rPr>
        <w:rFonts w:hint="default"/>
        <w:lang w:val="nl-NL" w:eastAsia="en-US" w:bidi="ar-SA"/>
      </w:rPr>
    </w:lvl>
  </w:abstractNum>
  <w:abstractNum w:abstractNumId="25">
    <w:nsid w:val="748E3DA1"/>
    <w:multiLevelType w:val="multilevel"/>
    <w:tmpl w:val="748E3DA1"/>
    <w:lvl w:ilvl="0" w:tentative="0">
      <w:start w:val="1"/>
      <w:numFmt w:val="lowerRoman"/>
      <w:lvlText w:val="%1."/>
      <w:lvlJc w:val="left"/>
      <w:pPr>
        <w:ind w:left="1070" w:hanging="488"/>
        <w:jc w:val="right"/>
      </w:pPr>
      <w:rPr>
        <w:rFonts w:hint="default" w:ascii="Times New Roman" w:hAnsi="Times New Roman" w:eastAsia="Times New Roman" w:cs="Times New Roman"/>
        <w:b w:val="0"/>
        <w:bCs w:val="0"/>
        <w:i w:val="0"/>
        <w:iCs w:val="0"/>
        <w:spacing w:val="0"/>
        <w:w w:val="100"/>
        <w:sz w:val="24"/>
        <w:szCs w:val="24"/>
        <w:lang w:val="nl-NL" w:eastAsia="en-US" w:bidi="ar-SA"/>
      </w:rPr>
    </w:lvl>
    <w:lvl w:ilvl="1" w:tentative="0">
      <w:start w:val="0"/>
      <w:numFmt w:val="bullet"/>
      <w:lvlText w:val="•"/>
      <w:lvlJc w:val="left"/>
      <w:pPr>
        <w:ind w:left="2049" w:hanging="488"/>
      </w:pPr>
      <w:rPr>
        <w:rFonts w:hint="default"/>
        <w:lang w:val="nl-NL" w:eastAsia="en-US" w:bidi="ar-SA"/>
      </w:rPr>
    </w:lvl>
    <w:lvl w:ilvl="2" w:tentative="0">
      <w:start w:val="0"/>
      <w:numFmt w:val="bullet"/>
      <w:lvlText w:val="•"/>
      <w:lvlJc w:val="left"/>
      <w:pPr>
        <w:ind w:left="3018" w:hanging="488"/>
      </w:pPr>
      <w:rPr>
        <w:rFonts w:hint="default"/>
        <w:lang w:val="nl-NL" w:eastAsia="en-US" w:bidi="ar-SA"/>
      </w:rPr>
    </w:lvl>
    <w:lvl w:ilvl="3" w:tentative="0">
      <w:start w:val="0"/>
      <w:numFmt w:val="bullet"/>
      <w:lvlText w:val="•"/>
      <w:lvlJc w:val="left"/>
      <w:pPr>
        <w:ind w:left="3988" w:hanging="488"/>
      </w:pPr>
      <w:rPr>
        <w:rFonts w:hint="default"/>
        <w:lang w:val="nl-NL" w:eastAsia="en-US" w:bidi="ar-SA"/>
      </w:rPr>
    </w:lvl>
    <w:lvl w:ilvl="4" w:tentative="0">
      <w:start w:val="0"/>
      <w:numFmt w:val="bullet"/>
      <w:lvlText w:val="•"/>
      <w:lvlJc w:val="left"/>
      <w:pPr>
        <w:ind w:left="4957" w:hanging="488"/>
      </w:pPr>
      <w:rPr>
        <w:rFonts w:hint="default"/>
        <w:lang w:val="nl-NL" w:eastAsia="en-US" w:bidi="ar-SA"/>
      </w:rPr>
    </w:lvl>
    <w:lvl w:ilvl="5" w:tentative="0">
      <w:start w:val="0"/>
      <w:numFmt w:val="bullet"/>
      <w:lvlText w:val="•"/>
      <w:lvlJc w:val="left"/>
      <w:pPr>
        <w:ind w:left="5926" w:hanging="488"/>
      </w:pPr>
      <w:rPr>
        <w:rFonts w:hint="default"/>
        <w:lang w:val="nl-NL" w:eastAsia="en-US" w:bidi="ar-SA"/>
      </w:rPr>
    </w:lvl>
    <w:lvl w:ilvl="6" w:tentative="0">
      <w:start w:val="0"/>
      <w:numFmt w:val="bullet"/>
      <w:lvlText w:val="•"/>
      <w:lvlJc w:val="left"/>
      <w:pPr>
        <w:ind w:left="6896" w:hanging="488"/>
      </w:pPr>
      <w:rPr>
        <w:rFonts w:hint="default"/>
        <w:lang w:val="nl-NL" w:eastAsia="en-US" w:bidi="ar-SA"/>
      </w:rPr>
    </w:lvl>
    <w:lvl w:ilvl="7" w:tentative="0">
      <w:start w:val="0"/>
      <w:numFmt w:val="bullet"/>
      <w:lvlText w:val="•"/>
      <w:lvlJc w:val="left"/>
      <w:pPr>
        <w:ind w:left="7865" w:hanging="488"/>
      </w:pPr>
      <w:rPr>
        <w:rFonts w:hint="default"/>
        <w:lang w:val="nl-NL" w:eastAsia="en-US" w:bidi="ar-SA"/>
      </w:rPr>
    </w:lvl>
    <w:lvl w:ilvl="8" w:tentative="0">
      <w:start w:val="0"/>
      <w:numFmt w:val="bullet"/>
      <w:lvlText w:val="•"/>
      <w:lvlJc w:val="left"/>
      <w:pPr>
        <w:ind w:left="8834" w:hanging="488"/>
      </w:pPr>
      <w:rPr>
        <w:rFonts w:hint="default"/>
        <w:lang w:val="nl-NL" w:eastAsia="en-US" w:bidi="ar-SA"/>
      </w:rPr>
    </w:lvl>
  </w:abstractNum>
  <w:num w:numId="1">
    <w:abstractNumId w:val="14"/>
  </w:num>
  <w:num w:numId="2">
    <w:abstractNumId w:val="8"/>
  </w:num>
  <w:num w:numId="3">
    <w:abstractNumId w:val="22"/>
  </w:num>
  <w:num w:numId="4">
    <w:abstractNumId w:val="5"/>
  </w:num>
  <w:num w:numId="5">
    <w:abstractNumId w:val="0"/>
  </w:num>
  <w:num w:numId="6">
    <w:abstractNumId w:val="4"/>
  </w:num>
  <w:num w:numId="7">
    <w:abstractNumId w:val="19"/>
  </w:num>
  <w:num w:numId="8">
    <w:abstractNumId w:val="6"/>
  </w:num>
  <w:num w:numId="9">
    <w:abstractNumId w:val="15"/>
  </w:num>
  <w:num w:numId="10">
    <w:abstractNumId w:val="17"/>
  </w:num>
  <w:num w:numId="11">
    <w:abstractNumId w:val="12"/>
  </w:num>
  <w:num w:numId="12">
    <w:abstractNumId w:val="21"/>
  </w:num>
  <w:num w:numId="13">
    <w:abstractNumId w:val="24"/>
  </w:num>
  <w:num w:numId="14">
    <w:abstractNumId w:val="11"/>
  </w:num>
  <w:num w:numId="15">
    <w:abstractNumId w:val="16"/>
  </w:num>
  <w:num w:numId="16">
    <w:abstractNumId w:val="7"/>
  </w:num>
  <w:num w:numId="17">
    <w:abstractNumId w:val="9"/>
  </w:num>
  <w:num w:numId="18">
    <w:abstractNumId w:val="3"/>
  </w:num>
  <w:num w:numId="19">
    <w:abstractNumId w:val="10"/>
  </w:num>
  <w:num w:numId="20">
    <w:abstractNumId w:val="2"/>
  </w:num>
  <w:num w:numId="21">
    <w:abstractNumId w:val="13"/>
  </w:num>
  <w:num w:numId="22">
    <w:abstractNumId w:val="25"/>
  </w:num>
  <w:num w:numId="23">
    <w:abstractNumId w:val="23"/>
  </w:num>
  <w:num w:numId="24">
    <w:abstractNumId w:val="18"/>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45F3797"/>
    <w:rsid w:val="09C2600E"/>
    <w:rsid w:val="20F46465"/>
    <w:rsid w:val="22A81C68"/>
    <w:rsid w:val="333F226C"/>
    <w:rsid w:val="3E151A9D"/>
    <w:rsid w:val="50347360"/>
    <w:rsid w:val="612B004B"/>
    <w:rsid w:val="63A05C7E"/>
    <w:rsid w:val="642C7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nl-NL" w:eastAsia="en-US" w:bidi="ar-SA"/>
    </w:rPr>
  </w:style>
  <w:style w:type="paragraph" w:styleId="2">
    <w:name w:val="heading 1"/>
    <w:basedOn w:val="1"/>
    <w:qFormat/>
    <w:uiPriority w:val="1"/>
    <w:pPr>
      <w:spacing w:before="81"/>
      <w:ind w:left="315"/>
      <w:jc w:val="center"/>
      <w:outlineLvl w:val="1"/>
    </w:pPr>
    <w:rPr>
      <w:rFonts w:ascii="宋体" w:hAnsi="宋体" w:eastAsia="宋体" w:cs="宋体"/>
      <w:sz w:val="44"/>
      <w:szCs w:val="44"/>
      <w:lang w:val="nl-NL" w:eastAsia="en-US" w:bidi="ar-SA"/>
    </w:rPr>
  </w:style>
  <w:style w:type="paragraph" w:styleId="3">
    <w:name w:val="heading 2"/>
    <w:basedOn w:val="1"/>
    <w:qFormat/>
    <w:uiPriority w:val="1"/>
    <w:pPr>
      <w:ind w:left="906" w:hanging="676"/>
      <w:outlineLvl w:val="2"/>
    </w:pPr>
    <w:rPr>
      <w:rFonts w:ascii="宋体" w:hAnsi="宋体" w:eastAsia="宋体" w:cs="宋体"/>
      <w:sz w:val="30"/>
      <w:szCs w:val="30"/>
      <w:lang w:val="nl-NL" w:eastAsia="en-US" w:bidi="ar-SA"/>
    </w:rPr>
  </w:style>
  <w:style w:type="paragraph" w:styleId="4">
    <w:name w:val="heading 3"/>
    <w:basedOn w:val="1"/>
    <w:qFormat/>
    <w:uiPriority w:val="1"/>
    <w:pPr>
      <w:ind w:left="690" w:hanging="460"/>
      <w:outlineLvl w:val="3"/>
    </w:pPr>
    <w:rPr>
      <w:rFonts w:ascii="宋体" w:hAnsi="宋体" w:eastAsia="宋体" w:cs="宋体"/>
      <w:sz w:val="28"/>
      <w:szCs w:val="28"/>
      <w:lang w:val="nl-NL" w:eastAsia="en-US"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nl-NL" w:eastAsia="en-US" w:bidi="ar-SA"/>
    </w:rPr>
  </w:style>
  <w:style w:type="paragraph" w:styleId="6">
    <w:name w:val="toc 3"/>
    <w:basedOn w:val="1"/>
    <w:qFormat/>
    <w:uiPriority w:val="1"/>
    <w:pPr>
      <w:spacing w:before="213"/>
      <w:ind w:left="2546" w:hanging="540"/>
    </w:pPr>
    <w:rPr>
      <w:rFonts w:ascii="宋体" w:hAnsi="宋体" w:eastAsia="宋体" w:cs="宋体"/>
      <w:sz w:val="24"/>
      <w:szCs w:val="24"/>
      <w:lang w:val="nl-NL"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211"/>
      <w:ind w:left="1046"/>
    </w:pPr>
    <w:rPr>
      <w:rFonts w:ascii="宋体" w:hAnsi="宋体" w:eastAsia="宋体" w:cs="宋体"/>
      <w:sz w:val="24"/>
      <w:szCs w:val="24"/>
      <w:lang w:val="nl-NL" w:eastAsia="en-US" w:bidi="ar-SA"/>
    </w:rPr>
  </w:style>
  <w:style w:type="paragraph" w:styleId="10">
    <w:name w:val="toc 2"/>
    <w:basedOn w:val="1"/>
    <w:qFormat/>
    <w:uiPriority w:val="1"/>
    <w:pPr>
      <w:spacing w:before="211"/>
      <w:ind w:left="2066" w:hanging="540"/>
    </w:pPr>
    <w:rPr>
      <w:rFonts w:ascii="宋体" w:hAnsi="宋体" w:eastAsia="宋体" w:cs="宋体"/>
      <w:sz w:val="24"/>
      <w:szCs w:val="24"/>
      <w:lang w:val="nl-NL" w:eastAsia="en-US" w:bidi="ar-SA"/>
    </w:rPr>
  </w:style>
  <w:style w:type="paragraph" w:styleId="11">
    <w:name w:val="Title"/>
    <w:basedOn w:val="1"/>
    <w:qFormat/>
    <w:uiPriority w:val="1"/>
    <w:pPr>
      <w:spacing w:line="1105" w:lineRule="exact"/>
      <w:ind w:left="6857"/>
    </w:pPr>
    <w:rPr>
      <w:rFonts w:ascii="Gadugi" w:hAnsi="Gadugi" w:eastAsia="Gadugi" w:cs="Gadugi"/>
      <w:b/>
      <w:bCs/>
      <w:sz w:val="96"/>
      <w:szCs w:val="96"/>
      <w:lang w:val="nl-NL"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70" w:hanging="360"/>
    </w:pPr>
    <w:rPr>
      <w:rFonts w:ascii="宋体" w:hAnsi="宋体" w:eastAsia="宋体" w:cs="宋体"/>
      <w:lang w:val="nl-NL" w:eastAsia="en-US" w:bidi="ar-SA"/>
    </w:rPr>
  </w:style>
  <w:style w:type="paragraph" w:customStyle="1" w:styleId="16">
    <w:name w:val="Table Paragraph"/>
    <w:basedOn w:val="1"/>
    <w:qFormat/>
    <w:uiPriority w:val="1"/>
    <w:rPr>
      <w:rFonts w:ascii="宋体" w:hAnsi="宋体" w:eastAsia="宋体" w:cs="宋体"/>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6529</Words>
  <Characters>7201</Characters>
  <TotalTime>1</TotalTime>
  <ScaleCrop>false</ScaleCrop>
  <LinksUpToDate>false</LinksUpToDate>
  <CharactersWithSpaces>7473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2026-09-01T01:17:00Z</dcterms:created>
  <dc:creator>song chen</dc:creator>
  <cp:lastModifiedBy>AGICO</cp:lastModifiedBy>
  <cp:lastPrinted>2026-09-01T03:35:00Z</cp:lastPrinted>
  <dcterms:modified xsi:type="dcterms:W3CDTF">2026-09-03T07:07:20Z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适用于 Microsoft 365</vt:lpwstr>
  </property>
  <property fmtid="{D5CDD505-2E9C-101B-9397-08002B2CF9AE}" pid="5" name="LastSaved">
    <vt:filetime>2026-09-01T00:00:00Z</vt:filetime>
  </property>
  <property fmtid="{D5CDD505-2E9C-101B-9397-08002B2CF9AE}" pid="6" name="Producer">
    <vt:lpwstr>Microsoft® Word 适用于 Microsoft 365</vt:lpwstr>
  </property>
  <property fmtid="{D5CDD505-2E9C-101B-9397-08002B2CF9AE}" pid="7" name="KSOTemplateDocerSaveRecord">
    <vt:lpwstr>eyJoZGlkIjoiMjM4Y2EzMTM4MGM3MTlmMmEzMWNkMTNkZTY2OWI0ODIifQ==</vt:lpwstr>
  </property>
  <property fmtid="{D5CDD505-2E9C-101B-9397-08002B2CF9AE}" pid="8" name="KSOProductBuildVer">
    <vt:lpwstr>2052-12.1.0.28488</vt:lpwstr>
  </property>
  <property fmtid="{D5CDD505-2E9C-101B-9397-08002B2CF9AE}" pid="9" name="ICV">
    <vt:lpwstr>F4B3C7EDBD85411B83CB1FFBCC3A6EDC_13</vt:lpwstr>
  </property>
</Properties>
</file>